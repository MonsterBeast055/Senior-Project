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0265E">
      <w:pPr>
        <w:spacing w:after="0" w:line="360" w:lineRule="auto"/>
        <w:contextualSpacing/>
        <w:jc w:val="center"/>
        <w:rPr>
          <w:rFonts w:hint="default" w:ascii="Times New Roman" w:hAnsi="Times New Roman" w:cs="Times New Roman"/>
          <w:b/>
          <w:sz w:val="28"/>
          <w:szCs w:val="28"/>
        </w:rPr>
      </w:pPr>
      <w:r>
        <w:rPr>
          <w:rFonts w:hint="default" w:ascii="Times New Roman" w:hAnsi="Times New Roman" w:cs="Times New Roman"/>
          <w:b/>
          <w:sz w:val="28"/>
          <w:szCs w:val="28"/>
        </w:rPr>
        <w:t xml:space="preserve">A </w:t>
      </w:r>
      <w:r>
        <w:rPr>
          <w:rFonts w:hint="default" w:ascii="Times New Roman" w:hAnsi="Times New Roman" w:cs="Times New Roman"/>
          <w:b/>
          <w:sz w:val="28"/>
          <w:szCs w:val="28"/>
          <w:lang w:val="en-US"/>
        </w:rPr>
        <w:t xml:space="preserve">Major </w:t>
      </w:r>
      <w:r>
        <w:rPr>
          <w:rFonts w:hint="default" w:ascii="Times New Roman" w:hAnsi="Times New Roman" w:cs="Times New Roman"/>
          <w:b/>
          <w:sz w:val="28"/>
          <w:szCs w:val="28"/>
        </w:rPr>
        <w:t xml:space="preserve">Project </w:t>
      </w:r>
      <w:r>
        <w:rPr>
          <w:rFonts w:hint="default" w:ascii="Times New Roman" w:hAnsi="Times New Roman" w:cs="Times New Roman"/>
          <w:b/>
          <w:sz w:val="28"/>
          <w:szCs w:val="28"/>
          <w:lang w:val="en-US"/>
        </w:rPr>
        <w:t xml:space="preserve">Report </w:t>
      </w:r>
      <w:r>
        <w:rPr>
          <w:rFonts w:hint="default" w:ascii="Times New Roman" w:hAnsi="Times New Roman" w:cs="Times New Roman"/>
          <w:b/>
          <w:sz w:val="28"/>
          <w:szCs w:val="28"/>
        </w:rPr>
        <w:t>On</w:t>
      </w:r>
    </w:p>
    <w:p w14:paraId="672A6659">
      <w:pPr>
        <w:spacing w:after="0" w:line="360" w:lineRule="auto"/>
        <w:contextualSpacing/>
        <w:jc w:val="center"/>
        <w:rPr>
          <w:rFonts w:hint="default" w:ascii="Times New Roman" w:hAnsi="Times New Roman" w:cs="Times New Roman"/>
        </w:rPr>
      </w:pPr>
      <w:r>
        <w:rPr>
          <w:rFonts w:hint="default" w:ascii="Times New Roman" w:hAnsi="Times New Roman" w:cs="Times New Roman"/>
          <w:b/>
          <w:bCs/>
          <w:sz w:val="40"/>
          <w:szCs w:val="40"/>
        </w:rPr>
        <w:t>An Agentic Multi-Agent Framework for Automated Binary De-obfuscation and Logic Lifting</w:t>
      </w:r>
    </w:p>
    <w:p w14:paraId="0A37501D">
      <w:pPr>
        <w:spacing w:after="0" w:line="360" w:lineRule="auto"/>
        <w:contextualSpacing/>
        <w:jc w:val="center"/>
        <w:rPr>
          <w:rFonts w:hint="default" w:ascii="Times New Roman" w:hAnsi="Times New Roman" w:cs="Times New Roman"/>
        </w:rPr>
      </w:pPr>
    </w:p>
    <w:p w14:paraId="5DAB6C7B">
      <w:pPr>
        <w:spacing w:after="0" w:line="360" w:lineRule="auto"/>
        <w:contextualSpacing/>
        <w:jc w:val="center"/>
        <w:rPr>
          <w:rFonts w:hint="default" w:ascii="Times New Roman" w:hAnsi="Times New Roman" w:cs="Times New Roman"/>
        </w:rPr>
      </w:pPr>
      <w:r>
        <w:rPr>
          <w:rFonts w:hint="default" w:ascii="Times New Roman" w:hAnsi="Times New Roman" w:cs="Times New Roman"/>
        </w:rPr>
        <w:drawing>
          <wp:inline distT="0" distB="0" distL="0" distR="0">
            <wp:extent cx="1619250" cy="1619250"/>
            <wp:effectExtent l="0" t="0" r="6350" b="6350"/>
            <wp:docPr id="1" name="Picture 1" descr="Image result for logo of pokh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result for logo of pokhara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0" cy="1619250"/>
                    </a:xfrm>
                    <a:prstGeom prst="rect">
                      <a:avLst/>
                    </a:prstGeom>
                    <a:noFill/>
                    <a:ln>
                      <a:noFill/>
                    </a:ln>
                  </pic:spPr>
                </pic:pic>
              </a:graphicData>
            </a:graphic>
          </wp:inline>
        </w:drawing>
      </w:r>
    </w:p>
    <w:p w14:paraId="6A05A809">
      <w:pPr>
        <w:spacing w:after="0" w:line="360" w:lineRule="auto"/>
        <w:contextualSpacing/>
        <w:jc w:val="both"/>
        <w:rPr>
          <w:rFonts w:hint="default" w:ascii="Times New Roman" w:hAnsi="Times New Roman" w:cs="Times New Roman"/>
          <w:b/>
          <w:bCs/>
          <w:sz w:val="28"/>
          <w:szCs w:val="28"/>
        </w:rPr>
      </w:pPr>
    </w:p>
    <w:p w14:paraId="5A9BEBD9">
      <w:pPr>
        <w:spacing w:after="0" w:line="360" w:lineRule="auto"/>
        <w:contextualSpacing/>
        <w:jc w:val="center"/>
        <w:rPr>
          <w:rFonts w:hint="default" w:ascii="Times New Roman" w:hAnsi="Times New Roman" w:cs="Times New Roman"/>
          <w:iCs/>
          <w:sz w:val="28"/>
          <w:szCs w:val="32"/>
        </w:rPr>
      </w:pPr>
      <w:r>
        <w:rPr>
          <w:rFonts w:hint="default" w:ascii="Times New Roman" w:hAnsi="Times New Roman" w:cs="Times New Roman"/>
          <w:iCs/>
          <w:sz w:val="28"/>
          <w:szCs w:val="32"/>
        </w:rPr>
        <w:t xml:space="preserve">Submitted in the Partial Fulfillment of the </w:t>
      </w:r>
    </w:p>
    <w:p w14:paraId="53D28846">
      <w:pPr>
        <w:spacing w:after="0" w:line="360" w:lineRule="auto"/>
        <w:contextualSpacing/>
        <w:jc w:val="center"/>
        <w:rPr>
          <w:rFonts w:hint="default" w:ascii="Times New Roman" w:hAnsi="Times New Roman" w:cs="Times New Roman"/>
          <w:iCs/>
          <w:sz w:val="28"/>
          <w:szCs w:val="32"/>
        </w:rPr>
      </w:pPr>
      <w:r>
        <w:rPr>
          <w:rFonts w:hint="default" w:ascii="Times New Roman" w:hAnsi="Times New Roman" w:cs="Times New Roman"/>
          <w:iCs/>
          <w:sz w:val="28"/>
          <w:szCs w:val="32"/>
        </w:rPr>
        <w:t xml:space="preserve">Requirements for the Degree of </w:t>
      </w:r>
      <w:r>
        <w:rPr>
          <w:rFonts w:hint="default" w:ascii="Times New Roman" w:hAnsi="Times New Roman" w:cs="Times New Roman"/>
          <w:iCs/>
          <w:sz w:val="28"/>
          <w:szCs w:val="32"/>
          <w:lang w:val="en-US"/>
        </w:rPr>
        <w:t xml:space="preserve"> </w:t>
      </w:r>
      <w:r>
        <w:rPr>
          <w:rFonts w:hint="default" w:ascii="Times New Roman" w:hAnsi="Times New Roman" w:cs="Times New Roman"/>
          <w:iCs/>
          <w:sz w:val="28"/>
          <w:szCs w:val="32"/>
        </w:rPr>
        <w:t>Bachelor of Software Engineering Awarded by Pokhara University</w:t>
      </w:r>
    </w:p>
    <w:p w14:paraId="5A39BBE3">
      <w:pPr>
        <w:spacing w:after="0" w:line="360" w:lineRule="auto"/>
        <w:contextualSpacing/>
        <w:jc w:val="center"/>
        <w:rPr>
          <w:rFonts w:hint="default" w:ascii="Times New Roman" w:hAnsi="Times New Roman" w:cs="Times New Roman"/>
          <w:b/>
          <w:szCs w:val="28"/>
        </w:rPr>
      </w:pPr>
    </w:p>
    <w:p w14:paraId="717CCF6F">
      <w:pPr>
        <w:spacing w:after="0" w:line="360" w:lineRule="auto"/>
        <w:contextualSpacing/>
        <w:jc w:val="center"/>
        <w:rPr>
          <w:rFonts w:hint="default" w:ascii="Times New Roman" w:hAnsi="Times New Roman" w:cs="Times New Roman"/>
          <w:b/>
          <w:szCs w:val="28"/>
        </w:rPr>
      </w:pPr>
      <w:r>
        <w:rPr>
          <w:rFonts w:hint="default" w:ascii="Times New Roman" w:hAnsi="Times New Roman" w:cs="Times New Roman"/>
          <w:b/>
          <w:szCs w:val="28"/>
        </w:rPr>
        <w:t>Submitted By:</w:t>
      </w:r>
    </w:p>
    <w:p w14:paraId="6EE63B8D">
      <w:pPr>
        <w:keepNext w:val="0"/>
        <w:keepLines w:val="0"/>
        <w:pageBreakBefore w:val="0"/>
        <w:widowControl/>
        <w:kinsoku/>
        <w:wordWrap/>
        <w:overflowPunct/>
        <w:topLinePunct w:val="0"/>
        <w:autoSpaceDE/>
        <w:autoSpaceDN/>
        <w:bidi w:val="0"/>
        <w:adjustRightInd/>
        <w:snapToGrid/>
        <w:spacing w:after="0" w:line="360" w:lineRule="auto"/>
        <w:ind w:right="240" w:rightChars="100"/>
        <w:contextualSpacing/>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Mandip Karki</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n-US"/>
        </w:rPr>
        <w:t>22180073</w:t>
      </w:r>
      <w:r>
        <w:rPr>
          <w:rFonts w:hint="default" w:ascii="Times New Roman" w:hAnsi="Times New Roman" w:cs="Times New Roman"/>
          <w:b/>
          <w:bCs/>
          <w:sz w:val="28"/>
          <w:szCs w:val="28"/>
        </w:rPr>
        <w:t>)</w:t>
      </w:r>
    </w:p>
    <w:p w14:paraId="4B1C897C">
      <w:pPr>
        <w:keepNext w:val="0"/>
        <w:keepLines w:val="0"/>
        <w:pageBreakBefore w:val="0"/>
        <w:widowControl/>
        <w:kinsoku/>
        <w:wordWrap/>
        <w:overflowPunct/>
        <w:topLinePunct w:val="0"/>
        <w:autoSpaceDE/>
        <w:autoSpaceDN/>
        <w:bidi w:val="0"/>
        <w:adjustRightInd/>
        <w:snapToGrid/>
        <w:spacing w:after="0" w:line="360" w:lineRule="auto"/>
        <w:ind w:left="-3840" w:leftChars="-1600" w:right="0" w:rightChars="0" w:firstLine="2801" w:firstLineChars="1000"/>
        <w:contextualSpacing/>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Raj KC</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n-US"/>
        </w:rPr>
        <w:t>22180080</w:t>
      </w:r>
      <w:r>
        <w:rPr>
          <w:rFonts w:hint="default" w:ascii="Times New Roman" w:hAnsi="Times New Roman" w:cs="Times New Roman"/>
          <w:b/>
          <w:bCs/>
          <w:sz w:val="28"/>
          <w:szCs w:val="28"/>
        </w:rPr>
        <w:t>)</w:t>
      </w:r>
    </w:p>
    <w:p w14:paraId="18F9B1C6">
      <w:pPr>
        <w:keepNext w:val="0"/>
        <w:keepLines w:val="0"/>
        <w:pageBreakBefore w:val="0"/>
        <w:widowControl/>
        <w:kinsoku/>
        <w:wordWrap/>
        <w:overflowPunct/>
        <w:topLinePunct w:val="0"/>
        <w:autoSpaceDE/>
        <w:autoSpaceDN/>
        <w:bidi w:val="0"/>
        <w:adjustRightInd/>
        <w:snapToGrid/>
        <w:spacing w:after="0" w:line="360" w:lineRule="auto"/>
        <w:ind w:left="360" w:leftChars="150" w:right="240" w:rightChars="100"/>
        <w:contextualSpacing/>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Rozan Chapagain</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n-US"/>
        </w:rPr>
        <w:t>22180082</w:t>
      </w:r>
      <w:r>
        <w:rPr>
          <w:rFonts w:hint="default" w:ascii="Times New Roman" w:hAnsi="Times New Roman" w:cs="Times New Roman"/>
          <w:b/>
          <w:bCs/>
          <w:sz w:val="28"/>
          <w:szCs w:val="28"/>
        </w:rPr>
        <w:t>)</w:t>
      </w:r>
    </w:p>
    <w:p w14:paraId="41C8F396">
      <w:pPr>
        <w:keepNext w:val="0"/>
        <w:keepLines w:val="0"/>
        <w:pageBreakBefore w:val="0"/>
        <w:widowControl/>
        <w:kinsoku/>
        <w:wordWrap/>
        <w:overflowPunct/>
        <w:topLinePunct w:val="0"/>
        <w:autoSpaceDE/>
        <w:autoSpaceDN/>
        <w:bidi w:val="0"/>
        <w:adjustRightInd/>
        <w:snapToGrid/>
        <w:spacing w:after="0" w:line="360" w:lineRule="auto"/>
        <w:ind w:left="480" w:leftChars="200" w:right="240" w:rightChars="100"/>
        <w:contextualSpacing/>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S</w:t>
      </w:r>
      <w:r>
        <w:rPr>
          <w:rFonts w:hint="default" w:ascii="Times New Roman" w:hAnsi="Times New Roman" w:cs="Times New Roman"/>
          <w:b/>
          <w:bCs/>
          <w:sz w:val="28"/>
          <w:szCs w:val="28"/>
          <w:lang w:val="en-US"/>
        </w:rPr>
        <w:t xml:space="preserve">hushankh Basnet </w:t>
      </w:r>
      <w:r>
        <w:rPr>
          <w:rFonts w:hint="default" w:ascii="Times New Roman" w:hAnsi="Times New Roman" w:cs="Times New Roman"/>
          <w:b/>
          <w:bCs/>
          <w:sz w:val="28"/>
          <w:szCs w:val="28"/>
        </w:rPr>
        <w:t>(</w:t>
      </w:r>
      <w:r>
        <w:rPr>
          <w:rFonts w:hint="default" w:ascii="Times New Roman" w:hAnsi="Times New Roman" w:cs="Times New Roman"/>
          <w:b/>
          <w:bCs/>
          <w:sz w:val="28"/>
          <w:szCs w:val="28"/>
          <w:lang w:val="en-US"/>
        </w:rPr>
        <w:t>22180089</w:t>
      </w:r>
      <w:r>
        <w:rPr>
          <w:rFonts w:hint="default" w:ascii="Times New Roman" w:hAnsi="Times New Roman" w:cs="Times New Roman"/>
          <w:b/>
          <w:bCs/>
          <w:sz w:val="28"/>
          <w:szCs w:val="28"/>
        </w:rPr>
        <w:t>)</w:t>
      </w:r>
    </w:p>
    <w:p w14:paraId="72A3D3EC">
      <w:pPr>
        <w:spacing w:after="0" w:line="360" w:lineRule="auto"/>
        <w:contextualSpacing/>
        <w:jc w:val="center"/>
        <w:rPr>
          <w:rFonts w:hint="default" w:ascii="Times New Roman" w:hAnsi="Times New Roman" w:cs="Times New Roman"/>
          <w:b/>
          <w:bCs/>
          <w:sz w:val="28"/>
          <w:szCs w:val="28"/>
        </w:rPr>
      </w:pPr>
    </w:p>
    <w:p w14:paraId="0D0B940D">
      <w:pPr>
        <w:spacing w:after="0" w:line="360" w:lineRule="auto"/>
        <w:contextualSpacing/>
        <w:jc w:val="center"/>
        <w:rPr>
          <w:rFonts w:hint="default" w:ascii="Times New Roman" w:hAnsi="Times New Roman" w:cs="Times New Roman"/>
          <w:b/>
          <w:bCs/>
          <w:sz w:val="28"/>
          <w:szCs w:val="28"/>
        </w:rPr>
      </w:pPr>
    </w:p>
    <w:p w14:paraId="7F31FD19">
      <w:pPr>
        <w:spacing w:after="0" w:line="360" w:lineRule="auto"/>
        <w:contextualSpacing/>
        <w:jc w:val="center"/>
        <w:rPr>
          <w:rFonts w:hint="default" w:ascii="Times New Roman" w:hAnsi="Times New Roman" w:cs="Times New Roman"/>
          <w:b/>
          <w:sz w:val="32"/>
          <w:szCs w:val="28"/>
        </w:rPr>
      </w:pPr>
      <w:r>
        <w:rPr>
          <w:rFonts w:hint="default" w:ascii="Times New Roman" w:hAnsi="Times New Roman" w:cs="Times New Roman"/>
          <w:b/>
          <w:sz w:val="40"/>
          <w:szCs w:val="24"/>
        </w:rPr>
        <w:t>School of Engineering</w:t>
      </w:r>
    </w:p>
    <w:p w14:paraId="524155D9">
      <w:pPr>
        <w:spacing w:after="0" w:line="360" w:lineRule="auto"/>
        <w:contextualSpacing/>
        <w:jc w:val="center"/>
        <w:rPr>
          <w:rFonts w:hint="default" w:ascii="Times New Roman" w:hAnsi="Times New Roman" w:cs="Times New Roman"/>
          <w:b/>
          <w:sz w:val="32"/>
          <w:szCs w:val="20"/>
        </w:rPr>
      </w:pPr>
      <w:r>
        <w:rPr>
          <w:rFonts w:hint="default" w:ascii="Times New Roman" w:hAnsi="Times New Roman" w:cs="Times New Roman"/>
          <w:b/>
          <w:sz w:val="32"/>
          <w:szCs w:val="20"/>
        </w:rPr>
        <w:t>Faculty of Science and Technology</w:t>
      </w:r>
    </w:p>
    <w:p w14:paraId="4CE4F23C">
      <w:pPr>
        <w:spacing w:after="0" w:line="360" w:lineRule="auto"/>
        <w:contextualSpacing/>
        <w:jc w:val="center"/>
        <w:rPr>
          <w:rFonts w:hint="default" w:ascii="Times New Roman" w:hAnsi="Times New Roman" w:cs="Times New Roman"/>
          <w:b/>
          <w:caps/>
          <w:sz w:val="32"/>
          <w:szCs w:val="20"/>
        </w:rPr>
      </w:pPr>
      <w:r>
        <w:rPr>
          <w:rFonts w:hint="default" w:ascii="Times New Roman" w:hAnsi="Times New Roman" w:cs="Times New Roman"/>
          <w:b/>
          <w:caps/>
          <w:sz w:val="32"/>
          <w:szCs w:val="20"/>
        </w:rPr>
        <w:t>Pokhara University</w:t>
      </w:r>
    </w:p>
    <w:p w14:paraId="0E27B00A">
      <w:pPr>
        <w:spacing w:after="0" w:line="360" w:lineRule="auto"/>
        <w:contextualSpacing/>
        <w:jc w:val="center"/>
        <w:rPr>
          <w:rFonts w:hint="default" w:ascii="Times New Roman" w:hAnsi="Times New Roman" w:cs="Times New Roman"/>
          <w:lang w:val="en-US"/>
        </w:rPr>
        <w:sectPr>
          <w:pgSz w:w="11907" w:h="16839"/>
          <w:pgMar w:top="1440" w:right="1440" w:bottom="1440" w:left="1800" w:header="720" w:footer="720" w:gutter="0"/>
          <w:cols w:space="720" w:num="1"/>
          <w:docGrid w:linePitch="360" w:charSpace="0"/>
        </w:sectPr>
      </w:pPr>
      <w:r>
        <w:rPr>
          <w:rFonts w:hint="default" w:ascii="Times New Roman" w:hAnsi="Times New Roman" w:cs="Times New Roman"/>
          <w:b/>
          <w:sz w:val="36"/>
          <w:szCs w:val="36"/>
          <w:lang w:val="en-US"/>
        </w:rPr>
        <w:t xml:space="preserve">August </w:t>
      </w:r>
      <w:r>
        <w:rPr>
          <w:rFonts w:hint="default" w:ascii="Times New Roman" w:hAnsi="Times New Roman" w:cs="Times New Roman"/>
          <w:b/>
          <w:sz w:val="36"/>
          <w:szCs w:val="36"/>
        </w:rPr>
        <w:t>202</w:t>
      </w:r>
      <w:r>
        <w:rPr>
          <w:rFonts w:hint="default" w:ascii="Times New Roman" w:hAnsi="Times New Roman" w:cs="Times New Roman"/>
          <w:b/>
          <w:sz w:val="36"/>
          <w:szCs w:val="36"/>
          <w:lang w:val="en-US"/>
        </w:rPr>
        <w:t>6</w:t>
      </w:r>
    </w:p>
    <w:p w14:paraId="77033A13">
      <w:pPr>
        <w:spacing w:after="0" w:line="360" w:lineRule="auto"/>
        <w:contextualSpacing/>
        <w:jc w:val="center"/>
        <w:rPr>
          <w:rFonts w:hint="default" w:ascii="Times New Roman" w:hAnsi="Times New Roman" w:cs="Times New Roman"/>
          <w:b/>
          <w:sz w:val="28"/>
          <w:szCs w:val="28"/>
        </w:rPr>
      </w:pPr>
      <w:bookmarkStart w:id="0" w:name="_Toc30096"/>
      <w:bookmarkStart w:id="1" w:name="_Toc25622"/>
      <w:bookmarkStart w:id="2" w:name="_Toc165738216"/>
      <w:r>
        <w:rPr>
          <w:rFonts w:hint="default" w:ascii="Times New Roman" w:hAnsi="Times New Roman" w:cs="Times New Roman"/>
          <w:b/>
          <w:sz w:val="28"/>
          <w:szCs w:val="28"/>
        </w:rPr>
        <w:t xml:space="preserve">A </w:t>
      </w:r>
      <w:r>
        <w:rPr>
          <w:rFonts w:hint="default" w:ascii="Times New Roman" w:hAnsi="Times New Roman" w:cs="Times New Roman"/>
          <w:b/>
          <w:sz w:val="28"/>
          <w:szCs w:val="28"/>
          <w:lang w:val="en-US"/>
        </w:rPr>
        <w:t xml:space="preserve">Major </w:t>
      </w:r>
      <w:r>
        <w:rPr>
          <w:rFonts w:hint="default" w:ascii="Times New Roman" w:hAnsi="Times New Roman" w:cs="Times New Roman"/>
          <w:b/>
          <w:sz w:val="28"/>
          <w:szCs w:val="28"/>
        </w:rPr>
        <w:t xml:space="preserve">Project </w:t>
      </w:r>
      <w:r>
        <w:rPr>
          <w:rFonts w:hint="default" w:ascii="Times New Roman" w:hAnsi="Times New Roman" w:cs="Times New Roman"/>
          <w:b/>
          <w:sz w:val="28"/>
          <w:szCs w:val="28"/>
          <w:lang w:val="en-US"/>
        </w:rPr>
        <w:t xml:space="preserve">Report </w:t>
      </w:r>
      <w:r>
        <w:rPr>
          <w:rFonts w:hint="default" w:ascii="Times New Roman" w:hAnsi="Times New Roman" w:cs="Times New Roman"/>
          <w:b/>
          <w:sz w:val="28"/>
          <w:szCs w:val="28"/>
        </w:rPr>
        <w:t>On</w:t>
      </w:r>
    </w:p>
    <w:p w14:paraId="310941C8">
      <w:pPr>
        <w:spacing w:after="0" w:line="360" w:lineRule="auto"/>
        <w:contextualSpacing/>
        <w:jc w:val="center"/>
        <w:rPr>
          <w:rFonts w:hint="default" w:ascii="Times New Roman" w:hAnsi="Times New Roman" w:cs="Times New Roman"/>
        </w:rPr>
      </w:pPr>
      <w:r>
        <w:rPr>
          <w:rFonts w:hint="default" w:ascii="Times New Roman" w:hAnsi="Times New Roman" w:cs="Times New Roman"/>
          <w:b/>
          <w:bCs/>
          <w:sz w:val="40"/>
          <w:szCs w:val="40"/>
        </w:rPr>
        <w:t>An Agentic Multi-Agent Framework for Automated Binary De-obfuscation and Logic Lifting</w:t>
      </w:r>
    </w:p>
    <w:p w14:paraId="338B0475">
      <w:pPr>
        <w:spacing w:after="0" w:line="360" w:lineRule="auto"/>
        <w:contextualSpacing/>
        <w:jc w:val="center"/>
        <w:rPr>
          <w:rFonts w:hint="default" w:ascii="Times New Roman" w:hAnsi="Times New Roman" w:cs="Times New Roman"/>
        </w:rPr>
      </w:pPr>
    </w:p>
    <w:p w14:paraId="57BDBB62">
      <w:pPr>
        <w:spacing w:after="0" w:line="360" w:lineRule="auto"/>
        <w:contextualSpacing/>
        <w:jc w:val="center"/>
        <w:rPr>
          <w:rFonts w:hint="default" w:ascii="Times New Roman" w:hAnsi="Times New Roman" w:cs="Times New Roman"/>
        </w:rPr>
      </w:pPr>
      <w:r>
        <w:rPr>
          <w:rFonts w:hint="default" w:ascii="Times New Roman" w:hAnsi="Times New Roman" w:cs="Times New Roman"/>
        </w:rPr>
        <w:drawing>
          <wp:inline distT="0" distB="0" distL="0" distR="0">
            <wp:extent cx="1619250" cy="1619250"/>
            <wp:effectExtent l="0" t="0" r="6350" b="6350"/>
            <wp:docPr id="2" name="Picture 2" descr="Image result for logo of pokh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logo of pokhara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0" cy="1619250"/>
                    </a:xfrm>
                    <a:prstGeom prst="rect">
                      <a:avLst/>
                    </a:prstGeom>
                    <a:noFill/>
                    <a:ln>
                      <a:noFill/>
                    </a:ln>
                  </pic:spPr>
                </pic:pic>
              </a:graphicData>
            </a:graphic>
          </wp:inline>
        </w:drawing>
      </w:r>
    </w:p>
    <w:p w14:paraId="32B68874">
      <w:pPr>
        <w:spacing w:after="0" w:line="360" w:lineRule="auto"/>
        <w:contextualSpacing/>
        <w:jc w:val="both"/>
        <w:rPr>
          <w:rFonts w:hint="default" w:ascii="Times New Roman" w:hAnsi="Times New Roman" w:cs="Times New Roman"/>
          <w:b/>
          <w:bCs/>
          <w:sz w:val="28"/>
          <w:szCs w:val="28"/>
        </w:rPr>
      </w:pPr>
    </w:p>
    <w:p w14:paraId="35570214">
      <w:pPr>
        <w:spacing w:after="0" w:line="360" w:lineRule="auto"/>
        <w:contextualSpacing/>
        <w:jc w:val="center"/>
        <w:rPr>
          <w:rFonts w:hint="default" w:ascii="Times New Roman" w:hAnsi="Times New Roman" w:cs="Times New Roman"/>
          <w:iCs/>
          <w:sz w:val="28"/>
          <w:szCs w:val="32"/>
        </w:rPr>
      </w:pPr>
      <w:r>
        <w:rPr>
          <w:rFonts w:hint="default" w:ascii="Times New Roman" w:hAnsi="Times New Roman" w:cs="Times New Roman"/>
          <w:iCs/>
          <w:sz w:val="28"/>
          <w:szCs w:val="32"/>
        </w:rPr>
        <w:t xml:space="preserve">Submitted in the Partial Fulfillment of the </w:t>
      </w:r>
    </w:p>
    <w:p w14:paraId="7FD3682F">
      <w:pPr>
        <w:spacing w:after="0" w:line="360" w:lineRule="auto"/>
        <w:contextualSpacing/>
        <w:jc w:val="center"/>
        <w:rPr>
          <w:rFonts w:hint="default" w:ascii="Times New Roman" w:hAnsi="Times New Roman" w:cs="Times New Roman"/>
          <w:iCs/>
          <w:sz w:val="28"/>
          <w:szCs w:val="32"/>
        </w:rPr>
      </w:pPr>
      <w:r>
        <w:rPr>
          <w:rFonts w:hint="default" w:ascii="Times New Roman" w:hAnsi="Times New Roman" w:cs="Times New Roman"/>
          <w:iCs/>
          <w:sz w:val="28"/>
          <w:szCs w:val="32"/>
        </w:rPr>
        <w:t xml:space="preserve">Requirements for the Degree of </w:t>
      </w:r>
      <w:r>
        <w:rPr>
          <w:rFonts w:hint="default" w:ascii="Times New Roman" w:hAnsi="Times New Roman" w:cs="Times New Roman"/>
          <w:iCs/>
          <w:sz w:val="28"/>
          <w:szCs w:val="32"/>
          <w:lang w:val="en-US"/>
        </w:rPr>
        <w:t xml:space="preserve"> </w:t>
      </w:r>
      <w:r>
        <w:rPr>
          <w:rFonts w:hint="default" w:ascii="Times New Roman" w:hAnsi="Times New Roman" w:cs="Times New Roman"/>
          <w:iCs/>
          <w:sz w:val="28"/>
          <w:szCs w:val="32"/>
        </w:rPr>
        <w:t>Bachelor of Software Engineering Awarded by Pokhara University</w:t>
      </w:r>
    </w:p>
    <w:p w14:paraId="4ADF9094">
      <w:pPr>
        <w:spacing w:after="0" w:line="360" w:lineRule="auto"/>
        <w:contextualSpacing/>
        <w:jc w:val="center"/>
        <w:rPr>
          <w:rFonts w:hint="default" w:ascii="Times New Roman" w:hAnsi="Times New Roman" w:cs="Times New Roman"/>
          <w:b/>
          <w:szCs w:val="28"/>
        </w:rPr>
      </w:pPr>
    </w:p>
    <w:p w14:paraId="73F9F4ED">
      <w:pPr>
        <w:spacing w:after="0" w:line="360" w:lineRule="auto"/>
        <w:contextualSpacing/>
        <w:jc w:val="center"/>
        <w:rPr>
          <w:rFonts w:hint="default" w:ascii="Times New Roman" w:hAnsi="Times New Roman" w:cs="Times New Roman"/>
          <w:b/>
          <w:szCs w:val="28"/>
        </w:rPr>
      </w:pPr>
      <w:r>
        <w:rPr>
          <w:rFonts w:hint="default" w:ascii="Times New Roman" w:hAnsi="Times New Roman" w:cs="Times New Roman"/>
          <w:b/>
          <w:szCs w:val="28"/>
        </w:rPr>
        <w:t>Submitted By:</w:t>
      </w:r>
    </w:p>
    <w:p w14:paraId="70C83E2D">
      <w:pPr>
        <w:keepNext w:val="0"/>
        <w:keepLines w:val="0"/>
        <w:pageBreakBefore w:val="0"/>
        <w:widowControl/>
        <w:kinsoku/>
        <w:wordWrap/>
        <w:overflowPunct/>
        <w:topLinePunct w:val="0"/>
        <w:autoSpaceDE/>
        <w:autoSpaceDN/>
        <w:bidi w:val="0"/>
        <w:adjustRightInd/>
        <w:snapToGrid/>
        <w:spacing w:after="0" w:line="360" w:lineRule="auto"/>
        <w:ind w:right="240" w:rightChars="100"/>
        <w:contextualSpacing/>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Mandip Karki</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n-US"/>
        </w:rPr>
        <w:t>22180073</w:t>
      </w:r>
      <w:r>
        <w:rPr>
          <w:rFonts w:hint="default" w:ascii="Times New Roman" w:hAnsi="Times New Roman" w:cs="Times New Roman"/>
          <w:b/>
          <w:bCs/>
          <w:sz w:val="28"/>
          <w:szCs w:val="28"/>
        </w:rPr>
        <w:t>)</w:t>
      </w:r>
    </w:p>
    <w:p w14:paraId="3C6A2A67">
      <w:pPr>
        <w:keepNext w:val="0"/>
        <w:keepLines w:val="0"/>
        <w:pageBreakBefore w:val="0"/>
        <w:widowControl/>
        <w:kinsoku/>
        <w:wordWrap/>
        <w:overflowPunct/>
        <w:topLinePunct w:val="0"/>
        <w:autoSpaceDE/>
        <w:autoSpaceDN/>
        <w:bidi w:val="0"/>
        <w:adjustRightInd/>
        <w:snapToGrid/>
        <w:spacing w:after="0" w:line="360" w:lineRule="auto"/>
        <w:ind w:left="-3840" w:leftChars="-1600" w:right="0" w:rightChars="0" w:firstLine="2801" w:firstLineChars="1000"/>
        <w:contextualSpacing/>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Raj KC</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n-US"/>
        </w:rPr>
        <w:t>22180080</w:t>
      </w:r>
      <w:r>
        <w:rPr>
          <w:rFonts w:hint="default" w:ascii="Times New Roman" w:hAnsi="Times New Roman" w:cs="Times New Roman"/>
          <w:b/>
          <w:bCs/>
          <w:sz w:val="28"/>
          <w:szCs w:val="28"/>
        </w:rPr>
        <w:t>)</w:t>
      </w:r>
    </w:p>
    <w:p w14:paraId="09B4905A">
      <w:pPr>
        <w:keepNext w:val="0"/>
        <w:keepLines w:val="0"/>
        <w:pageBreakBefore w:val="0"/>
        <w:widowControl/>
        <w:kinsoku/>
        <w:wordWrap/>
        <w:overflowPunct/>
        <w:topLinePunct w:val="0"/>
        <w:autoSpaceDE/>
        <w:autoSpaceDN/>
        <w:bidi w:val="0"/>
        <w:adjustRightInd/>
        <w:snapToGrid/>
        <w:spacing w:after="0" w:line="360" w:lineRule="auto"/>
        <w:ind w:left="360" w:leftChars="150" w:right="240" w:rightChars="100"/>
        <w:contextualSpacing/>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Rozan Chapagain</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n-US"/>
        </w:rPr>
        <w:t>22180082</w:t>
      </w:r>
      <w:r>
        <w:rPr>
          <w:rFonts w:hint="default" w:ascii="Times New Roman" w:hAnsi="Times New Roman" w:cs="Times New Roman"/>
          <w:b/>
          <w:bCs/>
          <w:sz w:val="28"/>
          <w:szCs w:val="28"/>
        </w:rPr>
        <w:t>)</w:t>
      </w:r>
    </w:p>
    <w:p w14:paraId="6A3A77F1">
      <w:pPr>
        <w:keepNext w:val="0"/>
        <w:keepLines w:val="0"/>
        <w:pageBreakBefore w:val="0"/>
        <w:widowControl/>
        <w:kinsoku/>
        <w:wordWrap/>
        <w:overflowPunct/>
        <w:topLinePunct w:val="0"/>
        <w:autoSpaceDE/>
        <w:autoSpaceDN/>
        <w:bidi w:val="0"/>
        <w:adjustRightInd/>
        <w:snapToGrid/>
        <w:spacing w:after="0" w:line="360" w:lineRule="auto"/>
        <w:ind w:left="480" w:leftChars="200" w:right="240" w:rightChars="100"/>
        <w:contextualSpacing/>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S</w:t>
      </w:r>
      <w:r>
        <w:rPr>
          <w:rFonts w:hint="default" w:ascii="Times New Roman" w:hAnsi="Times New Roman" w:cs="Times New Roman"/>
          <w:b/>
          <w:bCs/>
          <w:sz w:val="28"/>
          <w:szCs w:val="28"/>
          <w:lang w:val="en-US"/>
        </w:rPr>
        <w:t xml:space="preserve">hushankh Basnet </w:t>
      </w:r>
      <w:r>
        <w:rPr>
          <w:rFonts w:hint="default" w:ascii="Times New Roman" w:hAnsi="Times New Roman" w:cs="Times New Roman"/>
          <w:b/>
          <w:bCs/>
          <w:sz w:val="28"/>
          <w:szCs w:val="28"/>
        </w:rPr>
        <w:t>(</w:t>
      </w:r>
      <w:r>
        <w:rPr>
          <w:rFonts w:hint="default" w:ascii="Times New Roman" w:hAnsi="Times New Roman" w:cs="Times New Roman"/>
          <w:b/>
          <w:bCs/>
          <w:sz w:val="28"/>
          <w:szCs w:val="28"/>
          <w:lang w:val="en-US"/>
        </w:rPr>
        <w:t>22180089</w:t>
      </w:r>
      <w:r>
        <w:rPr>
          <w:rFonts w:hint="default" w:ascii="Times New Roman" w:hAnsi="Times New Roman" w:cs="Times New Roman"/>
          <w:b/>
          <w:bCs/>
          <w:sz w:val="28"/>
          <w:szCs w:val="28"/>
        </w:rPr>
        <w:t>)</w:t>
      </w:r>
    </w:p>
    <w:p w14:paraId="54468E01">
      <w:pPr>
        <w:spacing w:after="0" w:line="360" w:lineRule="auto"/>
        <w:contextualSpacing/>
        <w:jc w:val="center"/>
        <w:rPr>
          <w:rFonts w:hint="default" w:ascii="Times New Roman" w:hAnsi="Times New Roman" w:cs="Times New Roman"/>
          <w:b/>
          <w:bCs/>
          <w:sz w:val="28"/>
          <w:szCs w:val="28"/>
        </w:rPr>
      </w:pPr>
    </w:p>
    <w:p w14:paraId="7E44B996">
      <w:pPr>
        <w:spacing w:after="0" w:line="360" w:lineRule="auto"/>
        <w:contextualSpacing/>
        <w:jc w:val="center"/>
        <w:rPr>
          <w:rFonts w:hint="default" w:ascii="Times New Roman" w:hAnsi="Times New Roman" w:cs="Times New Roman"/>
          <w:b/>
          <w:bCs/>
          <w:sz w:val="28"/>
          <w:szCs w:val="28"/>
        </w:rPr>
      </w:pPr>
    </w:p>
    <w:p w14:paraId="499BE81E">
      <w:pPr>
        <w:spacing w:after="0" w:line="360" w:lineRule="auto"/>
        <w:contextualSpacing/>
        <w:jc w:val="center"/>
        <w:rPr>
          <w:rFonts w:hint="default" w:ascii="Times New Roman" w:hAnsi="Times New Roman" w:cs="Times New Roman"/>
          <w:b/>
          <w:sz w:val="32"/>
          <w:szCs w:val="28"/>
        </w:rPr>
      </w:pPr>
      <w:r>
        <w:rPr>
          <w:rFonts w:hint="default" w:ascii="Times New Roman" w:hAnsi="Times New Roman" w:cs="Times New Roman"/>
          <w:b/>
          <w:sz w:val="40"/>
          <w:szCs w:val="24"/>
        </w:rPr>
        <w:t>School of Engineering</w:t>
      </w:r>
    </w:p>
    <w:p w14:paraId="2EDFAFF7">
      <w:pPr>
        <w:spacing w:after="0" w:line="360" w:lineRule="auto"/>
        <w:contextualSpacing/>
        <w:jc w:val="center"/>
        <w:rPr>
          <w:rFonts w:hint="default" w:ascii="Times New Roman" w:hAnsi="Times New Roman" w:cs="Times New Roman"/>
          <w:b/>
          <w:sz w:val="32"/>
          <w:szCs w:val="20"/>
        </w:rPr>
      </w:pPr>
      <w:r>
        <w:rPr>
          <w:rFonts w:hint="default" w:ascii="Times New Roman" w:hAnsi="Times New Roman" w:cs="Times New Roman"/>
          <w:b/>
          <w:sz w:val="32"/>
          <w:szCs w:val="20"/>
        </w:rPr>
        <w:t>Faculty of Science and Technology</w:t>
      </w:r>
    </w:p>
    <w:p w14:paraId="59782107">
      <w:pPr>
        <w:spacing w:after="0" w:line="360" w:lineRule="auto"/>
        <w:contextualSpacing/>
        <w:jc w:val="center"/>
        <w:rPr>
          <w:rFonts w:hint="default" w:ascii="Times New Roman" w:hAnsi="Times New Roman" w:cs="Times New Roman"/>
          <w:b/>
          <w:caps/>
          <w:sz w:val="32"/>
          <w:szCs w:val="20"/>
        </w:rPr>
      </w:pPr>
      <w:r>
        <w:rPr>
          <w:rFonts w:hint="default" w:ascii="Times New Roman" w:hAnsi="Times New Roman" w:cs="Times New Roman"/>
          <w:b/>
          <w:caps/>
          <w:sz w:val="32"/>
          <w:szCs w:val="20"/>
        </w:rPr>
        <w:t>Pokhara University</w:t>
      </w:r>
    </w:p>
    <w:p w14:paraId="1CABAEF4">
      <w:pPr>
        <w:spacing w:after="0" w:line="360" w:lineRule="auto"/>
        <w:contextualSpacing/>
        <w:jc w:val="center"/>
        <w:rPr>
          <w:rFonts w:hint="default" w:ascii="Times New Roman" w:hAnsi="Times New Roman" w:cs="Times New Roman"/>
          <w:lang w:val="en-US"/>
        </w:rPr>
        <w:sectPr>
          <w:pgSz w:w="11907" w:h="16839"/>
          <w:pgMar w:top="1440" w:right="1440" w:bottom="1440" w:left="1800" w:header="720" w:footer="720" w:gutter="0"/>
          <w:cols w:space="720" w:num="1"/>
          <w:docGrid w:linePitch="360" w:charSpace="0"/>
        </w:sectPr>
      </w:pPr>
      <w:r>
        <w:rPr>
          <w:rFonts w:hint="default" w:ascii="Times New Roman" w:hAnsi="Times New Roman" w:cs="Times New Roman"/>
          <w:b/>
          <w:sz w:val="36"/>
          <w:szCs w:val="36"/>
          <w:lang w:val="en-US"/>
        </w:rPr>
        <w:t xml:space="preserve">August </w:t>
      </w:r>
      <w:r>
        <w:rPr>
          <w:rFonts w:hint="default" w:ascii="Times New Roman" w:hAnsi="Times New Roman" w:cs="Times New Roman"/>
          <w:b/>
          <w:sz w:val="36"/>
          <w:szCs w:val="36"/>
        </w:rPr>
        <w:t>20</w:t>
      </w:r>
      <w:r>
        <w:rPr>
          <w:rFonts w:hint="default" w:ascii="Times New Roman" w:hAnsi="Times New Roman" w:cs="Times New Roman"/>
          <w:b/>
          <w:sz w:val="36"/>
          <w:szCs w:val="36"/>
          <w:lang w:val="en-US"/>
        </w:rPr>
        <w:t>26</w:t>
      </w:r>
    </w:p>
    <w:bookmarkEnd w:id="0"/>
    <w:bookmarkEnd w:id="1"/>
    <w:bookmarkEnd w:id="2"/>
    <w:p w14:paraId="2FB67D4A">
      <w:pPr>
        <w:spacing w:after="360" w:line="480" w:lineRule="auto"/>
        <w:jc w:val="center"/>
        <w:rPr>
          <w:rFonts w:hint="default" w:ascii="Times New Roman" w:hAnsi="Times New Roman" w:cs="Times New Roman"/>
          <w:b/>
          <w:sz w:val="28"/>
          <w:szCs w:val="24"/>
        </w:rPr>
      </w:pPr>
      <w:bookmarkStart w:id="3" w:name="_Toc194827759"/>
      <w:bookmarkStart w:id="4" w:name="_Toc194826607"/>
      <w:bookmarkStart w:id="5" w:name="_Toc487977217"/>
      <w:r>
        <w:rPr>
          <w:rFonts w:hint="default" w:ascii="Times New Roman" w:hAnsi="Times New Roman" w:cs="Times New Roman"/>
          <w:b/>
          <w:sz w:val="28"/>
          <w:szCs w:val="24"/>
        </w:rPr>
        <w:t>COPYRIGHT</w:t>
      </w:r>
    </w:p>
    <w:p w14:paraId="3AB320B0">
      <w:pPr>
        <w:spacing w:after="360" w:line="360" w:lineRule="auto"/>
        <w:jc w:val="both"/>
        <w:rPr>
          <w:rFonts w:hint="default" w:ascii="Times New Roman" w:hAnsi="Times New Roman" w:cs="Times New Roman"/>
          <w:szCs w:val="24"/>
        </w:rPr>
      </w:pPr>
      <w:r>
        <w:rPr>
          <w:rFonts w:hint="default" w:ascii="Times New Roman" w:hAnsi="Times New Roman" w:cs="Times New Roman"/>
          <w:szCs w:val="24"/>
        </w:rPr>
        <w:t xml:space="preserve">The author has granted authorization to the Pokhara University Central Library and Library of School of Engineering to grant unrestricted access to this report for inspection. Furthermore, the author has agreed to the potential for extensive reproduction of this report for educational purposes by either the supervisors or, in their absence, by the program coordinator wherein the project was done. It is understood that proper acknowledgment will be accorded to both the author of the report and the School of Engineering, Pokhara University in any utilization of the report's contents. Unauthorized copying, publication, or any other form of exploitation of this report for financial gain without explicit consent from the School of Engineering, Pokhara University and the author is strictly prohibited. Requests seeking permission to replicate or employ any segment of the report's content should be directed to: </w:t>
      </w:r>
    </w:p>
    <w:p w14:paraId="0DB40D61">
      <w:pPr>
        <w:spacing w:after="360" w:line="360" w:lineRule="auto"/>
        <w:rPr>
          <w:rFonts w:hint="default" w:ascii="Times New Roman" w:hAnsi="Times New Roman" w:cs="Times New Roman"/>
          <w:szCs w:val="24"/>
        </w:rPr>
      </w:pPr>
    </w:p>
    <w:p w14:paraId="225814F1">
      <w:pPr>
        <w:spacing w:after="0" w:line="360" w:lineRule="auto"/>
        <w:ind w:firstLine="0"/>
        <w:rPr>
          <w:rFonts w:hint="default" w:ascii="Times New Roman" w:hAnsi="Times New Roman" w:cs="Times New Roman"/>
          <w:sz w:val="26"/>
          <w:szCs w:val="26"/>
        </w:rPr>
      </w:pPr>
      <w:r>
        <w:rPr>
          <w:rFonts w:hint="default" w:ascii="Times New Roman" w:hAnsi="Times New Roman" w:cs="Times New Roman"/>
          <w:sz w:val="26"/>
          <w:szCs w:val="26"/>
        </w:rPr>
        <w:t>Program Coordinator</w:t>
      </w:r>
    </w:p>
    <w:p w14:paraId="48B8F0E5">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School of Engineering</w:t>
      </w:r>
    </w:p>
    <w:p w14:paraId="7313C4C3">
      <w:pPr>
        <w:spacing w:after="0" w:line="360" w:lineRule="auto"/>
        <w:rPr>
          <w:rFonts w:hint="default" w:ascii="Times New Roman" w:hAnsi="Times New Roman" w:cs="Times New Roman"/>
          <w:szCs w:val="24"/>
        </w:rPr>
      </w:pPr>
      <w:r>
        <w:rPr>
          <w:rFonts w:hint="default" w:ascii="Times New Roman" w:hAnsi="Times New Roman" w:cs="Times New Roman"/>
          <w:sz w:val="26"/>
          <w:szCs w:val="26"/>
        </w:rPr>
        <w:t>Pokhara University</w:t>
      </w:r>
    </w:p>
    <w:p w14:paraId="2E887F73">
      <w:pPr>
        <w:spacing w:after="120"/>
        <w:jc w:val="center"/>
        <w:rPr>
          <w:rFonts w:hint="default" w:ascii="Times New Roman" w:hAnsi="Times New Roman" w:cs="Times New Roman"/>
          <w:bCs/>
          <w:sz w:val="38"/>
          <w:szCs w:val="32"/>
        </w:rPr>
      </w:pPr>
    </w:p>
    <w:p w14:paraId="68B86525">
      <w:pPr>
        <w:spacing w:line="276" w:lineRule="auto"/>
        <w:rPr>
          <w:rFonts w:hint="default" w:ascii="Times New Roman" w:hAnsi="Times New Roman" w:cs="Times New Roman"/>
          <w:b/>
          <w:sz w:val="36"/>
        </w:rPr>
      </w:pPr>
      <w:r>
        <w:rPr>
          <w:rFonts w:hint="default" w:ascii="Times New Roman" w:hAnsi="Times New Roman" w:cs="Times New Roman"/>
          <w:b/>
          <w:sz w:val="36"/>
        </w:rPr>
        <w:t xml:space="preserve">   </w:t>
      </w:r>
      <w:r>
        <w:rPr>
          <w:rFonts w:hint="default" w:ascii="Times New Roman" w:hAnsi="Times New Roman" w:cs="Times New Roman"/>
          <w:b/>
          <w:sz w:val="36"/>
        </w:rPr>
        <w:tab/>
      </w:r>
      <w:r>
        <w:rPr>
          <w:rFonts w:hint="default" w:ascii="Times New Roman" w:hAnsi="Times New Roman" w:cs="Times New Roman"/>
          <w:b/>
          <w:sz w:val="36"/>
        </w:rPr>
        <w:tab/>
      </w:r>
      <w:r>
        <w:rPr>
          <w:rFonts w:hint="default" w:ascii="Times New Roman" w:hAnsi="Times New Roman" w:cs="Times New Roman"/>
          <w:b/>
          <w:sz w:val="36"/>
        </w:rPr>
        <w:tab/>
      </w:r>
    </w:p>
    <w:p w14:paraId="7EAE4DF2">
      <w:pPr>
        <w:spacing w:line="276" w:lineRule="auto"/>
        <w:jc w:val="center"/>
        <w:rPr>
          <w:rFonts w:hint="default" w:ascii="Times New Roman" w:hAnsi="Times New Roman" w:cs="Times New Roman"/>
          <w:b/>
          <w:caps/>
          <w:sz w:val="28"/>
          <w:szCs w:val="24"/>
        </w:rPr>
      </w:pPr>
      <w:r>
        <w:rPr>
          <w:rFonts w:hint="default" w:ascii="Times New Roman" w:hAnsi="Times New Roman" w:cs="Times New Roman"/>
          <w:b/>
          <w:sz w:val="36"/>
        </w:rPr>
        <w:br w:type="page"/>
      </w:r>
      <w:r>
        <w:rPr>
          <w:rFonts w:hint="default" w:ascii="Times New Roman" w:hAnsi="Times New Roman" w:cs="Times New Roman"/>
          <w:b/>
          <w:caps/>
          <w:sz w:val="28"/>
          <w:szCs w:val="24"/>
        </w:rPr>
        <w:t>Student's Declaration</w:t>
      </w:r>
    </w:p>
    <w:p w14:paraId="7C522AD3">
      <w:pPr>
        <w:spacing w:after="0" w:line="360" w:lineRule="auto"/>
        <w:contextualSpacing/>
        <w:jc w:val="both"/>
        <w:rPr>
          <w:rFonts w:hint="default" w:ascii="Times New Roman" w:hAnsi="Times New Roman" w:cs="Times New Roman"/>
          <w:szCs w:val="28"/>
        </w:rPr>
      </w:pPr>
      <w:r>
        <w:rPr>
          <w:rFonts w:hint="default" w:ascii="Times New Roman" w:hAnsi="Times New Roman" w:cs="Times New Roman"/>
          <w:szCs w:val="28"/>
        </w:rPr>
        <w:t>We hereby declare that this project work entitled</w:t>
      </w:r>
      <w:r>
        <w:rPr>
          <w:rFonts w:hint="default" w:ascii="Times New Roman" w:hAnsi="Times New Roman" w:cs="Times New Roman"/>
          <w:szCs w:val="28"/>
          <w:lang w:val="en-US"/>
        </w:rPr>
        <w:t xml:space="preserve"> </w:t>
      </w:r>
      <w:r>
        <w:rPr>
          <w:rFonts w:hint="default" w:ascii="Times New Roman" w:hAnsi="Times New Roman" w:cs="Times New Roman"/>
          <w:b/>
          <w:bCs/>
          <w:sz w:val="24"/>
          <w:szCs w:val="24"/>
        </w:rPr>
        <w:t>A</w:t>
      </w:r>
      <w:r>
        <w:rPr>
          <w:rFonts w:hint="default" w:cs="Times New Roman"/>
          <w:b/>
          <w:bCs/>
          <w:sz w:val="24"/>
          <w:szCs w:val="24"/>
          <w:lang w:val="en-US"/>
        </w:rPr>
        <w:t>N</w:t>
      </w:r>
      <w:r>
        <w:rPr>
          <w:rFonts w:hint="default" w:ascii="Times New Roman" w:hAnsi="Times New Roman" w:cs="Times New Roman"/>
          <w:b/>
          <w:bCs/>
          <w:sz w:val="24"/>
          <w:szCs w:val="24"/>
        </w:rPr>
        <w:t xml:space="preserve"> A</w:t>
      </w:r>
      <w:r>
        <w:rPr>
          <w:rFonts w:hint="default" w:cs="Times New Roman"/>
          <w:b/>
          <w:bCs/>
          <w:sz w:val="24"/>
          <w:szCs w:val="24"/>
          <w:lang w:val="en-US"/>
        </w:rPr>
        <w:t>GENTIC</w:t>
      </w:r>
      <w:r>
        <w:rPr>
          <w:rFonts w:hint="default" w:ascii="Times New Roman" w:hAnsi="Times New Roman" w:cs="Times New Roman"/>
          <w:b/>
          <w:bCs/>
          <w:sz w:val="24"/>
          <w:szCs w:val="24"/>
        </w:rPr>
        <w:t xml:space="preserve"> M</w:t>
      </w:r>
      <w:r>
        <w:rPr>
          <w:rFonts w:hint="default" w:cs="Times New Roman"/>
          <w:b/>
          <w:bCs/>
          <w:sz w:val="24"/>
          <w:szCs w:val="24"/>
          <w:lang w:val="en-US"/>
        </w:rPr>
        <w:t>ULTI</w:t>
      </w:r>
      <w:r>
        <w:rPr>
          <w:rFonts w:hint="default" w:ascii="Times New Roman" w:hAnsi="Times New Roman" w:cs="Times New Roman"/>
          <w:b/>
          <w:bCs/>
          <w:sz w:val="24"/>
          <w:szCs w:val="24"/>
        </w:rPr>
        <w:t>-A</w:t>
      </w:r>
      <w:r>
        <w:rPr>
          <w:rFonts w:hint="default" w:cs="Times New Roman"/>
          <w:b/>
          <w:bCs/>
          <w:sz w:val="24"/>
          <w:szCs w:val="24"/>
          <w:lang w:val="en-US"/>
        </w:rPr>
        <w:t>GENT</w:t>
      </w:r>
      <w:r>
        <w:rPr>
          <w:rFonts w:hint="default" w:ascii="Times New Roman" w:hAnsi="Times New Roman" w:cs="Times New Roman"/>
          <w:b/>
          <w:bCs/>
          <w:sz w:val="24"/>
          <w:szCs w:val="24"/>
        </w:rPr>
        <w:t xml:space="preserve"> </w:t>
      </w:r>
      <w:r>
        <w:rPr>
          <w:rFonts w:hint="default" w:cs="Times New Roman"/>
          <w:b/>
          <w:bCs/>
          <w:sz w:val="24"/>
          <w:szCs w:val="24"/>
          <w:lang w:val="en-US"/>
        </w:rPr>
        <w:t>FRAMEWORK</w:t>
      </w:r>
      <w:r>
        <w:rPr>
          <w:rFonts w:hint="default" w:ascii="Times New Roman" w:hAnsi="Times New Roman" w:cs="Times New Roman"/>
          <w:b/>
          <w:bCs/>
          <w:sz w:val="24"/>
          <w:szCs w:val="24"/>
        </w:rPr>
        <w:t xml:space="preserve"> </w:t>
      </w:r>
      <w:r>
        <w:rPr>
          <w:rFonts w:hint="default" w:cs="Times New Roman"/>
          <w:b/>
          <w:bCs/>
          <w:sz w:val="24"/>
          <w:szCs w:val="24"/>
          <w:lang w:val="en-US"/>
        </w:rPr>
        <w:t>FOR</w:t>
      </w:r>
      <w:r>
        <w:rPr>
          <w:rFonts w:hint="default" w:ascii="Times New Roman" w:hAnsi="Times New Roman" w:cs="Times New Roman"/>
          <w:b/>
          <w:bCs/>
          <w:sz w:val="24"/>
          <w:szCs w:val="24"/>
        </w:rPr>
        <w:t xml:space="preserve"> A</w:t>
      </w:r>
      <w:r>
        <w:rPr>
          <w:rFonts w:hint="default" w:cs="Times New Roman"/>
          <w:b/>
          <w:bCs/>
          <w:sz w:val="24"/>
          <w:szCs w:val="24"/>
          <w:lang w:val="en-US"/>
        </w:rPr>
        <w:t>UTOMATED</w:t>
      </w:r>
      <w:r>
        <w:rPr>
          <w:rFonts w:hint="default" w:ascii="Times New Roman" w:hAnsi="Times New Roman" w:cs="Times New Roman"/>
          <w:b/>
          <w:bCs/>
          <w:sz w:val="24"/>
          <w:szCs w:val="24"/>
        </w:rPr>
        <w:t xml:space="preserve"> B</w:t>
      </w:r>
      <w:r>
        <w:rPr>
          <w:rFonts w:hint="default" w:cs="Times New Roman"/>
          <w:b/>
          <w:bCs/>
          <w:sz w:val="24"/>
          <w:szCs w:val="24"/>
          <w:lang w:val="en-US"/>
        </w:rPr>
        <w:t>INARY</w:t>
      </w:r>
      <w:r>
        <w:rPr>
          <w:rFonts w:hint="default" w:ascii="Times New Roman" w:hAnsi="Times New Roman" w:cs="Times New Roman"/>
          <w:b/>
          <w:bCs/>
          <w:sz w:val="24"/>
          <w:szCs w:val="24"/>
        </w:rPr>
        <w:t xml:space="preserve"> D</w:t>
      </w:r>
      <w:r>
        <w:rPr>
          <w:rFonts w:hint="default" w:cs="Times New Roman"/>
          <w:b/>
          <w:bCs/>
          <w:sz w:val="24"/>
          <w:szCs w:val="24"/>
          <w:lang w:val="en-US"/>
        </w:rPr>
        <w:t>E</w:t>
      </w:r>
      <w:r>
        <w:rPr>
          <w:rFonts w:hint="default" w:ascii="Times New Roman" w:hAnsi="Times New Roman" w:cs="Times New Roman"/>
          <w:b/>
          <w:bCs/>
          <w:sz w:val="24"/>
          <w:szCs w:val="24"/>
        </w:rPr>
        <w:t>-</w:t>
      </w:r>
      <w:r>
        <w:rPr>
          <w:rFonts w:hint="default" w:cs="Times New Roman"/>
          <w:b/>
          <w:bCs/>
          <w:sz w:val="24"/>
          <w:szCs w:val="24"/>
          <w:lang w:val="en-US"/>
        </w:rPr>
        <w:t>OBFUSCATION</w:t>
      </w:r>
      <w:r>
        <w:rPr>
          <w:rFonts w:hint="default" w:ascii="Times New Roman" w:hAnsi="Times New Roman" w:cs="Times New Roman"/>
          <w:b/>
          <w:bCs/>
          <w:sz w:val="24"/>
          <w:szCs w:val="24"/>
        </w:rPr>
        <w:t xml:space="preserve"> </w:t>
      </w:r>
      <w:r>
        <w:rPr>
          <w:rFonts w:hint="default" w:cs="Times New Roman"/>
          <w:b/>
          <w:bCs/>
          <w:sz w:val="24"/>
          <w:szCs w:val="24"/>
          <w:lang w:val="en-US"/>
        </w:rPr>
        <w:t>AND</w:t>
      </w:r>
      <w:r>
        <w:rPr>
          <w:rFonts w:hint="default" w:ascii="Times New Roman" w:hAnsi="Times New Roman" w:cs="Times New Roman"/>
          <w:b/>
          <w:bCs/>
          <w:sz w:val="24"/>
          <w:szCs w:val="24"/>
        </w:rPr>
        <w:t xml:space="preserve"> L</w:t>
      </w:r>
      <w:r>
        <w:rPr>
          <w:rFonts w:hint="default" w:cs="Times New Roman"/>
          <w:b/>
          <w:bCs/>
          <w:sz w:val="24"/>
          <w:szCs w:val="24"/>
          <w:lang w:val="en-US"/>
        </w:rPr>
        <w:t>OGIC</w:t>
      </w:r>
      <w:r>
        <w:rPr>
          <w:rFonts w:hint="default" w:ascii="Times New Roman" w:hAnsi="Times New Roman" w:cs="Times New Roman"/>
          <w:b/>
          <w:bCs/>
          <w:sz w:val="24"/>
          <w:szCs w:val="24"/>
        </w:rPr>
        <w:t xml:space="preserve"> L</w:t>
      </w:r>
      <w:r>
        <w:rPr>
          <w:rFonts w:hint="default" w:cs="Times New Roman"/>
          <w:b/>
          <w:bCs/>
          <w:sz w:val="24"/>
          <w:szCs w:val="24"/>
          <w:lang w:val="en-US"/>
        </w:rPr>
        <w:t xml:space="preserve">IFTING </w:t>
      </w:r>
      <w:r>
        <w:rPr>
          <w:rFonts w:hint="default" w:ascii="Times New Roman" w:hAnsi="Times New Roman" w:cs="Times New Roman"/>
          <w:szCs w:val="28"/>
        </w:rPr>
        <w:t>is based on our original work. All concepts, data, code, and any other work from external sources have been properly cited and referenced in accordance with the guidelines provided by School of Engineering, Pokhara University</w:t>
      </w:r>
    </w:p>
    <w:p w14:paraId="5F5BD00E">
      <w:pPr>
        <w:spacing w:line="360" w:lineRule="auto"/>
        <w:ind w:firstLine="0"/>
        <w:rPr>
          <w:rFonts w:hint="default" w:ascii="Times New Roman" w:hAnsi="Times New Roman" w:cs="Times New Roman"/>
          <w:szCs w:val="28"/>
        </w:rPr>
      </w:pPr>
      <w:r>
        <w:rPr>
          <w:rFonts w:hint="default" w:ascii="Times New Roman" w:hAnsi="Times New Roman" w:cs="Times New Roman"/>
          <w:szCs w:val="28"/>
        </w:rPr>
        <w:t>We owe all the liabilities relating to the authenticity and originality of this project work and project report.</w:t>
      </w:r>
    </w:p>
    <w:p w14:paraId="1FA197E4">
      <w:pPr>
        <w:spacing w:line="360" w:lineRule="auto"/>
        <w:ind w:firstLine="720"/>
        <w:rPr>
          <w:rFonts w:hint="default" w:ascii="Times New Roman" w:hAnsi="Times New Roman" w:cs="Times New Roman"/>
          <w:szCs w:val="28"/>
        </w:rPr>
      </w:pPr>
    </w:p>
    <w:p w14:paraId="30BA4F8A">
      <w:pPr>
        <w:numPr>
          <w:ilvl w:val="0"/>
          <w:numId w:val="7"/>
        </w:numPr>
        <w:spacing w:line="480" w:lineRule="auto"/>
        <w:ind w:left="734"/>
        <w:rPr>
          <w:rFonts w:hint="default" w:ascii="Times New Roman" w:hAnsi="Times New Roman" w:cs="Times New Roman"/>
          <w:sz w:val="28"/>
          <w:szCs w:val="28"/>
        </w:rPr>
      </w:pPr>
      <w:r>
        <w:rPr>
          <w:rFonts w:hint="default" w:ascii="Times New Roman" w:hAnsi="Times New Roman" w:cs="Times New Roman"/>
          <w:sz w:val="28"/>
          <w:szCs w:val="28"/>
          <w:lang w:val="en-US"/>
        </w:rPr>
        <w:t>Mandip Karki</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22180073</w:t>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 xml:space="preserve">          ……………………………..</w:t>
      </w:r>
    </w:p>
    <w:p w14:paraId="4FAC6883">
      <w:pPr>
        <w:numPr>
          <w:ilvl w:val="0"/>
          <w:numId w:val="7"/>
        </w:numPr>
        <w:spacing w:line="480" w:lineRule="auto"/>
        <w:ind w:left="734"/>
        <w:rPr>
          <w:rFonts w:hint="default" w:ascii="Times New Roman" w:hAnsi="Times New Roman" w:cs="Times New Roman"/>
          <w:sz w:val="28"/>
          <w:szCs w:val="28"/>
        </w:rPr>
      </w:pPr>
      <w:r>
        <w:rPr>
          <w:rFonts w:hint="default" w:ascii="Times New Roman" w:hAnsi="Times New Roman" w:cs="Times New Roman"/>
          <w:sz w:val="28"/>
          <w:szCs w:val="28"/>
          <w:lang w:val="en-US"/>
        </w:rPr>
        <w:t>Raj Kc</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22180080</w:t>
      </w:r>
      <w:r>
        <w:rPr>
          <w:rFonts w:hint="default" w:ascii="Times New Roman" w:hAnsi="Times New Roman" w:cs="Times New Roman"/>
          <w:sz w:val="28"/>
          <w:szCs w:val="28"/>
        </w:rPr>
        <w:t xml:space="preserve">) </w:t>
      </w:r>
      <w:r>
        <w:rPr>
          <w:rFonts w:hint="default" w:ascii="Times New Roman" w:hAnsi="Times New Roman" w:cs="Times New Roman"/>
          <w:sz w:val="28"/>
          <w:szCs w:val="28"/>
        </w:rPr>
        <w:tab/>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ab/>
      </w:r>
      <w:r>
        <w:rPr>
          <w:rFonts w:hint="default" w:ascii="Times New Roman" w:hAnsi="Times New Roman" w:cs="Times New Roman"/>
          <w:sz w:val="28"/>
          <w:szCs w:val="28"/>
        </w:rPr>
        <w:t>……………………………..</w:t>
      </w:r>
    </w:p>
    <w:p w14:paraId="147B1E69">
      <w:pPr>
        <w:numPr>
          <w:ilvl w:val="0"/>
          <w:numId w:val="7"/>
        </w:numPr>
        <w:spacing w:line="480" w:lineRule="auto"/>
        <w:ind w:left="734"/>
        <w:rPr>
          <w:rFonts w:hint="default" w:ascii="Times New Roman" w:hAnsi="Times New Roman" w:cs="Times New Roman"/>
          <w:sz w:val="28"/>
          <w:szCs w:val="28"/>
        </w:rPr>
      </w:pPr>
      <w:r>
        <w:rPr>
          <w:rFonts w:hint="default" w:ascii="Times New Roman" w:hAnsi="Times New Roman" w:cs="Times New Roman"/>
          <w:sz w:val="28"/>
          <w:szCs w:val="28"/>
          <w:lang w:val="en-US"/>
        </w:rPr>
        <w:t>Rozan Chapagain</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22180082</w:t>
      </w:r>
      <w:r>
        <w:rPr>
          <w:rFonts w:hint="default" w:ascii="Times New Roman" w:hAnsi="Times New Roman" w:cs="Times New Roman"/>
          <w:sz w:val="28"/>
          <w:szCs w:val="28"/>
        </w:rPr>
        <w:t xml:space="preserve">) </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w:t>
      </w:r>
    </w:p>
    <w:p w14:paraId="518E160A">
      <w:pPr>
        <w:numPr>
          <w:ilvl w:val="0"/>
          <w:numId w:val="7"/>
        </w:numPr>
        <w:spacing w:line="480" w:lineRule="auto"/>
        <w:ind w:left="734"/>
        <w:rPr>
          <w:rFonts w:hint="default" w:ascii="Times New Roman" w:hAnsi="Times New Roman" w:cs="Times New Roman"/>
          <w:sz w:val="28"/>
          <w:szCs w:val="28"/>
        </w:rPr>
      </w:pPr>
      <w:r>
        <w:rPr>
          <w:rFonts w:hint="default" w:ascii="Times New Roman" w:hAnsi="Times New Roman" w:cs="Times New Roman"/>
          <w:sz w:val="28"/>
          <w:szCs w:val="28"/>
        </w:rPr>
        <w:t>S</w:t>
      </w:r>
      <w:r>
        <w:rPr>
          <w:rFonts w:hint="default" w:ascii="Times New Roman" w:hAnsi="Times New Roman" w:cs="Times New Roman"/>
          <w:sz w:val="28"/>
          <w:szCs w:val="28"/>
          <w:lang w:val="en-US"/>
        </w:rPr>
        <w:t>hushankh Basnet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22180089</w:t>
      </w:r>
      <w:r>
        <w:rPr>
          <w:rFonts w:hint="default" w:ascii="Times New Roman" w:hAnsi="Times New Roman" w:cs="Times New Roman"/>
          <w:sz w:val="28"/>
          <w:szCs w:val="28"/>
        </w:rPr>
        <w:t xml:space="preserve">) </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w:t>
      </w:r>
    </w:p>
    <w:p w14:paraId="7B3C74D4">
      <w:pPr>
        <w:pStyle w:val="148"/>
        <w:spacing w:after="200" w:line="360" w:lineRule="auto"/>
        <w:ind w:left="0" w:firstLine="0"/>
        <w:jc w:val="left"/>
        <w:rPr>
          <w:rFonts w:hint="default" w:ascii="Times New Roman" w:hAnsi="Times New Roman" w:cs="Times New Roman"/>
          <w:sz w:val="28"/>
          <w:szCs w:val="28"/>
        </w:rPr>
      </w:pPr>
    </w:p>
    <w:p w14:paraId="43D948FB">
      <w:pPr>
        <w:pStyle w:val="148"/>
        <w:spacing w:after="200" w:line="360" w:lineRule="auto"/>
        <w:ind w:left="0" w:firstLine="0"/>
        <w:jc w:val="left"/>
        <w:rPr>
          <w:rFonts w:hint="default" w:ascii="Times New Roman" w:hAnsi="Times New Roman" w:cs="Times New Roman"/>
          <w:sz w:val="28"/>
          <w:szCs w:val="28"/>
        </w:rPr>
      </w:pPr>
    </w:p>
    <w:p w14:paraId="479B99B3">
      <w:pPr>
        <w:spacing w:after="0" w:line="360" w:lineRule="auto"/>
        <w:ind w:left="0" w:firstLine="0"/>
        <w:rPr>
          <w:rFonts w:hint="default" w:ascii="Times New Roman" w:hAnsi="Times New Roman" w:cs="Times New Roman"/>
          <w:bCs/>
          <w:color w:val="auto"/>
          <w:szCs w:val="24"/>
        </w:rPr>
      </w:pPr>
      <w:r>
        <w:rPr>
          <w:rFonts w:hint="default" w:ascii="Times New Roman" w:hAnsi="Times New Roman" w:cs="Times New Roman"/>
          <w:bCs/>
          <w:color w:val="auto"/>
          <w:szCs w:val="24"/>
        </w:rPr>
        <w:t>Date: ……………………….</w:t>
      </w:r>
    </w:p>
    <w:p w14:paraId="0DE2549A">
      <w:pPr>
        <w:pStyle w:val="148"/>
        <w:spacing w:after="200" w:line="360" w:lineRule="auto"/>
        <w:ind w:left="360" w:firstLine="0"/>
        <w:jc w:val="left"/>
        <w:rPr>
          <w:rFonts w:hint="default" w:ascii="Times New Roman" w:hAnsi="Times New Roman" w:cs="Times New Roman"/>
          <w:sz w:val="28"/>
          <w:szCs w:val="28"/>
        </w:rPr>
      </w:pPr>
    </w:p>
    <w:p w14:paraId="40806CC6">
      <w:pPr>
        <w:pStyle w:val="148"/>
        <w:spacing w:after="200" w:line="360" w:lineRule="auto"/>
        <w:ind w:left="360" w:firstLine="0"/>
        <w:jc w:val="left"/>
        <w:rPr>
          <w:rFonts w:hint="default" w:ascii="Times New Roman" w:hAnsi="Times New Roman" w:cs="Times New Roman"/>
          <w:sz w:val="28"/>
          <w:szCs w:val="28"/>
        </w:rPr>
      </w:pPr>
    </w:p>
    <w:p w14:paraId="5C397482">
      <w:pPr>
        <w:spacing w:after="0" w:line="360" w:lineRule="auto"/>
        <w:ind w:left="0" w:firstLine="0"/>
        <w:rPr>
          <w:rFonts w:hint="default" w:ascii="Times New Roman" w:hAnsi="Times New Roman" w:cs="Times New Roman"/>
          <w:color w:val="auto"/>
        </w:rPr>
      </w:pPr>
    </w:p>
    <w:p w14:paraId="1D223955">
      <w:pPr>
        <w:spacing w:after="0" w:line="360" w:lineRule="auto"/>
        <w:ind w:left="0" w:firstLine="0"/>
        <w:rPr>
          <w:rFonts w:hint="default" w:ascii="Times New Roman" w:hAnsi="Times New Roman" w:cs="Times New Roman"/>
          <w:color w:val="auto"/>
        </w:rPr>
      </w:pPr>
    </w:p>
    <w:p w14:paraId="6C73B9AB">
      <w:pPr>
        <w:spacing w:after="0" w:line="360" w:lineRule="auto"/>
        <w:ind w:left="0" w:firstLine="0"/>
        <w:rPr>
          <w:rFonts w:hint="default" w:ascii="Times New Roman" w:hAnsi="Times New Roman" w:cs="Times New Roman"/>
          <w:color w:val="auto"/>
        </w:rPr>
      </w:pPr>
    </w:p>
    <w:p w14:paraId="0000B10D">
      <w:pPr>
        <w:spacing w:after="0" w:line="360" w:lineRule="auto"/>
        <w:ind w:left="0" w:firstLine="0"/>
        <w:rPr>
          <w:rFonts w:hint="default" w:ascii="Times New Roman" w:hAnsi="Times New Roman" w:cs="Times New Roman"/>
          <w:color w:val="auto"/>
        </w:rPr>
      </w:pPr>
    </w:p>
    <w:p w14:paraId="57DF3B89">
      <w:pPr>
        <w:spacing w:after="0" w:line="360" w:lineRule="auto"/>
        <w:ind w:left="0" w:firstLine="0"/>
        <w:jc w:val="center"/>
        <w:rPr>
          <w:rFonts w:hint="default" w:ascii="Times New Roman" w:hAnsi="Times New Roman" w:cs="Times New Roman"/>
          <w:bCs/>
          <w:color w:val="auto"/>
          <w:sz w:val="28"/>
          <w:szCs w:val="28"/>
        </w:rPr>
      </w:pPr>
    </w:p>
    <w:p w14:paraId="4CF0B12C">
      <w:pPr>
        <w:spacing w:after="0" w:line="360" w:lineRule="auto"/>
        <w:ind w:left="0" w:firstLine="0"/>
        <w:jc w:val="center"/>
        <w:rPr>
          <w:rFonts w:hint="default" w:ascii="Times New Roman" w:hAnsi="Times New Roman" w:cs="Times New Roman"/>
          <w:bCs/>
          <w:color w:val="auto"/>
          <w:sz w:val="28"/>
          <w:szCs w:val="28"/>
        </w:rPr>
      </w:pPr>
    </w:p>
    <w:p w14:paraId="471BF475">
      <w:pPr>
        <w:spacing w:after="0" w:line="360" w:lineRule="auto"/>
        <w:ind w:left="0" w:firstLine="0"/>
        <w:jc w:val="center"/>
        <w:rPr>
          <w:rFonts w:hint="default" w:ascii="Times New Roman" w:hAnsi="Times New Roman" w:cs="Times New Roman"/>
          <w:bCs/>
          <w:color w:val="auto"/>
          <w:sz w:val="28"/>
          <w:szCs w:val="28"/>
        </w:rPr>
      </w:pPr>
    </w:p>
    <w:p w14:paraId="1DC3FBBE">
      <w:pPr>
        <w:spacing w:after="0" w:line="360" w:lineRule="auto"/>
        <w:ind w:left="0" w:firstLine="0"/>
        <w:jc w:val="center"/>
        <w:rPr>
          <w:rFonts w:hint="default" w:ascii="Times New Roman" w:hAnsi="Times New Roman" w:cs="Times New Roman"/>
          <w:bCs/>
          <w:color w:val="auto"/>
          <w:sz w:val="28"/>
          <w:szCs w:val="28"/>
        </w:rPr>
      </w:pPr>
    </w:p>
    <w:p w14:paraId="5EA341FD">
      <w:pPr>
        <w:spacing w:line="276" w:lineRule="auto"/>
        <w:jc w:val="center"/>
        <w:rPr>
          <w:rFonts w:hint="default" w:ascii="Times New Roman" w:hAnsi="Times New Roman" w:cs="Times New Roman"/>
          <w:b/>
          <w:color w:val="auto"/>
          <w:sz w:val="28"/>
          <w:szCs w:val="28"/>
          <w:u w:val="single"/>
        </w:rPr>
      </w:pPr>
      <w:r>
        <w:rPr>
          <w:rFonts w:hint="default" w:ascii="Times New Roman" w:hAnsi="Times New Roman" w:cs="Times New Roman"/>
          <w:b/>
          <w:caps/>
          <w:sz w:val="28"/>
          <w:szCs w:val="24"/>
        </w:rPr>
        <w:t>Supervisor's Recommendation</w:t>
      </w:r>
    </w:p>
    <w:p w14:paraId="228968A1">
      <w:pPr>
        <w:spacing w:line="360" w:lineRule="auto"/>
        <w:jc w:val="both"/>
        <w:rPr>
          <w:rFonts w:hint="default" w:ascii="Times New Roman" w:hAnsi="Times New Roman" w:cs="Times New Roman"/>
          <w:szCs w:val="28"/>
        </w:rPr>
      </w:pPr>
      <w:r>
        <w:rPr>
          <w:rFonts w:hint="default" w:ascii="Times New Roman" w:hAnsi="Times New Roman" w:cs="Times New Roman"/>
          <w:szCs w:val="28"/>
        </w:rPr>
        <w:t>This is to certify that this project report entitled</w:t>
      </w:r>
      <w:r>
        <w:rPr>
          <w:rFonts w:hint="default" w:ascii="Times New Roman" w:hAnsi="Times New Roman" w:cs="Times New Roman"/>
          <w:szCs w:val="28"/>
          <w:lang w:val="en-US"/>
        </w:rPr>
        <w:t xml:space="preserve"> </w:t>
      </w:r>
      <w:r>
        <w:rPr>
          <w:rFonts w:hint="default" w:ascii="Times New Roman" w:hAnsi="Times New Roman" w:cs="Times New Roman"/>
          <w:b/>
          <w:bCs/>
          <w:sz w:val="24"/>
          <w:szCs w:val="24"/>
        </w:rPr>
        <w:t>A</w:t>
      </w:r>
      <w:r>
        <w:rPr>
          <w:rFonts w:hint="default" w:cs="Times New Roman"/>
          <w:b/>
          <w:bCs/>
          <w:sz w:val="24"/>
          <w:szCs w:val="24"/>
          <w:lang w:val="en-US"/>
        </w:rPr>
        <w:t>N</w:t>
      </w:r>
      <w:r>
        <w:rPr>
          <w:rFonts w:hint="default" w:ascii="Times New Roman" w:hAnsi="Times New Roman" w:cs="Times New Roman"/>
          <w:b/>
          <w:bCs/>
          <w:sz w:val="24"/>
          <w:szCs w:val="24"/>
        </w:rPr>
        <w:t xml:space="preserve"> A</w:t>
      </w:r>
      <w:r>
        <w:rPr>
          <w:rFonts w:hint="default" w:cs="Times New Roman"/>
          <w:b/>
          <w:bCs/>
          <w:sz w:val="24"/>
          <w:szCs w:val="24"/>
          <w:lang w:val="en-US"/>
        </w:rPr>
        <w:t>GENTIC</w:t>
      </w:r>
      <w:r>
        <w:rPr>
          <w:rFonts w:hint="default" w:ascii="Times New Roman" w:hAnsi="Times New Roman" w:cs="Times New Roman"/>
          <w:b/>
          <w:bCs/>
          <w:sz w:val="24"/>
          <w:szCs w:val="24"/>
        </w:rPr>
        <w:t xml:space="preserve"> M</w:t>
      </w:r>
      <w:r>
        <w:rPr>
          <w:rFonts w:hint="default" w:cs="Times New Roman"/>
          <w:b/>
          <w:bCs/>
          <w:sz w:val="24"/>
          <w:szCs w:val="24"/>
          <w:lang w:val="en-US"/>
        </w:rPr>
        <w:t>ULTI</w:t>
      </w:r>
      <w:r>
        <w:rPr>
          <w:rFonts w:hint="default" w:ascii="Times New Roman" w:hAnsi="Times New Roman" w:cs="Times New Roman"/>
          <w:b/>
          <w:bCs/>
          <w:sz w:val="24"/>
          <w:szCs w:val="24"/>
        </w:rPr>
        <w:t>-A</w:t>
      </w:r>
      <w:r>
        <w:rPr>
          <w:rFonts w:hint="default" w:cs="Times New Roman"/>
          <w:b/>
          <w:bCs/>
          <w:sz w:val="24"/>
          <w:szCs w:val="24"/>
          <w:lang w:val="en-US"/>
        </w:rPr>
        <w:t>GENT</w:t>
      </w:r>
      <w:r>
        <w:rPr>
          <w:rFonts w:hint="default" w:ascii="Times New Roman" w:hAnsi="Times New Roman" w:cs="Times New Roman"/>
          <w:b/>
          <w:bCs/>
          <w:sz w:val="24"/>
          <w:szCs w:val="24"/>
        </w:rPr>
        <w:t xml:space="preserve"> </w:t>
      </w:r>
      <w:r>
        <w:rPr>
          <w:rFonts w:hint="default" w:cs="Times New Roman"/>
          <w:b/>
          <w:bCs/>
          <w:sz w:val="24"/>
          <w:szCs w:val="24"/>
          <w:lang w:val="en-US"/>
        </w:rPr>
        <w:t>FRAMEWORK</w:t>
      </w:r>
      <w:r>
        <w:rPr>
          <w:rFonts w:hint="default" w:ascii="Times New Roman" w:hAnsi="Times New Roman" w:cs="Times New Roman"/>
          <w:b/>
          <w:bCs/>
          <w:sz w:val="24"/>
          <w:szCs w:val="24"/>
        </w:rPr>
        <w:t xml:space="preserve"> </w:t>
      </w:r>
      <w:r>
        <w:rPr>
          <w:rFonts w:hint="default" w:cs="Times New Roman"/>
          <w:b/>
          <w:bCs/>
          <w:sz w:val="24"/>
          <w:szCs w:val="24"/>
          <w:lang w:val="en-US"/>
        </w:rPr>
        <w:t>FOR</w:t>
      </w:r>
      <w:r>
        <w:rPr>
          <w:rFonts w:hint="default" w:ascii="Times New Roman" w:hAnsi="Times New Roman" w:cs="Times New Roman"/>
          <w:b/>
          <w:bCs/>
          <w:sz w:val="24"/>
          <w:szCs w:val="24"/>
        </w:rPr>
        <w:t xml:space="preserve"> A</w:t>
      </w:r>
      <w:r>
        <w:rPr>
          <w:rFonts w:hint="default" w:cs="Times New Roman"/>
          <w:b/>
          <w:bCs/>
          <w:sz w:val="24"/>
          <w:szCs w:val="24"/>
          <w:lang w:val="en-US"/>
        </w:rPr>
        <w:t>UTOMATED</w:t>
      </w:r>
      <w:r>
        <w:rPr>
          <w:rFonts w:hint="default" w:ascii="Times New Roman" w:hAnsi="Times New Roman" w:cs="Times New Roman"/>
          <w:b/>
          <w:bCs/>
          <w:sz w:val="24"/>
          <w:szCs w:val="24"/>
        </w:rPr>
        <w:t xml:space="preserve"> B</w:t>
      </w:r>
      <w:r>
        <w:rPr>
          <w:rFonts w:hint="default" w:cs="Times New Roman"/>
          <w:b/>
          <w:bCs/>
          <w:sz w:val="24"/>
          <w:szCs w:val="24"/>
          <w:lang w:val="en-US"/>
        </w:rPr>
        <w:t>INARY</w:t>
      </w:r>
      <w:r>
        <w:rPr>
          <w:rFonts w:hint="default" w:ascii="Times New Roman" w:hAnsi="Times New Roman" w:cs="Times New Roman"/>
          <w:b/>
          <w:bCs/>
          <w:sz w:val="24"/>
          <w:szCs w:val="24"/>
        </w:rPr>
        <w:t xml:space="preserve"> D</w:t>
      </w:r>
      <w:r>
        <w:rPr>
          <w:rFonts w:hint="default" w:cs="Times New Roman"/>
          <w:b/>
          <w:bCs/>
          <w:sz w:val="24"/>
          <w:szCs w:val="24"/>
          <w:lang w:val="en-US"/>
        </w:rPr>
        <w:t>E</w:t>
      </w:r>
      <w:r>
        <w:rPr>
          <w:rFonts w:hint="default" w:ascii="Times New Roman" w:hAnsi="Times New Roman" w:cs="Times New Roman"/>
          <w:b/>
          <w:bCs/>
          <w:sz w:val="24"/>
          <w:szCs w:val="24"/>
        </w:rPr>
        <w:t>-</w:t>
      </w:r>
      <w:r>
        <w:rPr>
          <w:rFonts w:hint="default" w:cs="Times New Roman"/>
          <w:b/>
          <w:bCs/>
          <w:sz w:val="24"/>
          <w:szCs w:val="24"/>
          <w:lang w:val="en-US"/>
        </w:rPr>
        <w:t>OBFUSCATION</w:t>
      </w:r>
      <w:r>
        <w:rPr>
          <w:rFonts w:hint="default" w:ascii="Times New Roman" w:hAnsi="Times New Roman" w:cs="Times New Roman"/>
          <w:b/>
          <w:bCs/>
          <w:sz w:val="24"/>
          <w:szCs w:val="24"/>
        </w:rPr>
        <w:t xml:space="preserve"> </w:t>
      </w:r>
      <w:r>
        <w:rPr>
          <w:rFonts w:hint="default" w:cs="Times New Roman"/>
          <w:b/>
          <w:bCs/>
          <w:sz w:val="24"/>
          <w:szCs w:val="24"/>
          <w:lang w:val="en-US"/>
        </w:rPr>
        <w:t>AND</w:t>
      </w:r>
      <w:r>
        <w:rPr>
          <w:rFonts w:hint="default" w:ascii="Times New Roman" w:hAnsi="Times New Roman" w:cs="Times New Roman"/>
          <w:b/>
          <w:bCs/>
          <w:sz w:val="24"/>
          <w:szCs w:val="24"/>
        </w:rPr>
        <w:t xml:space="preserve"> L</w:t>
      </w:r>
      <w:r>
        <w:rPr>
          <w:rFonts w:hint="default" w:cs="Times New Roman"/>
          <w:b/>
          <w:bCs/>
          <w:sz w:val="24"/>
          <w:szCs w:val="24"/>
          <w:lang w:val="en-US"/>
        </w:rPr>
        <w:t>OGIC</w:t>
      </w:r>
      <w:r>
        <w:rPr>
          <w:rFonts w:hint="default" w:ascii="Times New Roman" w:hAnsi="Times New Roman" w:cs="Times New Roman"/>
          <w:b/>
          <w:bCs/>
          <w:sz w:val="24"/>
          <w:szCs w:val="24"/>
        </w:rPr>
        <w:t xml:space="preserve"> L</w:t>
      </w:r>
      <w:r>
        <w:rPr>
          <w:rFonts w:hint="default" w:cs="Times New Roman"/>
          <w:b/>
          <w:bCs/>
          <w:sz w:val="24"/>
          <w:szCs w:val="24"/>
          <w:lang w:val="en-US"/>
        </w:rPr>
        <w:t>IFTING</w:t>
      </w:r>
      <w:r>
        <w:rPr>
          <w:rFonts w:hint="default" w:ascii="Times New Roman" w:hAnsi="Times New Roman" w:cs="Times New Roman"/>
          <w:szCs w:val="28"/>
        </w:rPr>
        <w:t xml:space="preserve"> prepared and submitted by below listed team of students in partial fulfilment of the requirements of the degree of Bachelor of Software Engineering awarded by Pokhara University, has been prepared and completed under my supervision. </w:t>
      </w:r>
    </w:p>
    <w:p w14:paraId="603A540F">
      <w:pPr>
        <w:spacing w:line="360" w:lineRule="auto"/>
        <w:jc w:val="both"/>
        <w:rPr>
          <w:rFonts w:hint="default" w:ascii="Times New Roman" w:hAnsi="Times New Roman" w:cs="Times New Roman"/>
          <w:szCs w:val="28"/>
        </w:rPr>
      </w:pPr>
      <w:r>
        <w:rPr>
          <w:rFonts w:hint="default" w:ascii="Times New Roman" w:hAnsi="Times New Roman" w:cs="Times New Roman"/>
          <w:szCs w:val="28"/>
        </w:rPr>
        <w:t>I hereby recommend the same for acceptance by School of Engineering, Pokhara University.</w:t>
      </w:r>
    </w:p>
    <w:p w14:paraId="0007FC64">
      <w:pPr>
        <w:spacing w:after="0" w:line="360" w:lineRule="auto"/>
        <w:ind w:left="84"/>
        <w:rPr>
          <w:rFonts w:hint="default" w:ascii="Times New Roman" w:hAnsi="Times New Roman" w:cs="Times New Roman"/>
          <w:bCs/>
          <w:color w:val="auto"/>
          <w:sz w:val="28"/>
          <w:szCs w:val="28"/>
        </w:rPr>
      </w:pPr>
    </w:p>
    <w:p w14:paraId="6E0310E4">
      <w:pPr>
        <w:numPr>
          <w:ilvl w:val="0"/>
          <w:numId w:val="8"/>
        </w:numPr>
        <w:spacing w:line="276" w:lineRule="auto"/>
        <w:rPr>
          <w:rFonts w:hint="default" w:ascii="Times New Roman" w:hAnsi="Times New Roman" w:cs="Times New Roman"/>
          <w:sz w:val="28"/>
          <w:szCs w:val="28"/>
        </w:rPr>
      </w:pPr>
      <w:r>
        <w:rPr>
          <w:rFonts w:hint="default" w:ascii="Times New Roman" w:hAnsi="Times New Roman" w:cs="Times New Roman"/>
          <w:sz w:val="28"/>
          <w:szCs w:val="28"/>
          <w:lang w:val="en-US"/>
        </w:rPr>
        <w:t>Mandip Karki</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22180073</w:t>
      </w:r>
      <w:r>
        <w:rPr>
          <w:rFonts w:hint="default" w:ascii="Times New Roman" w:hAnsi="Times New Roman" w:cs="Times New Roman"/>
          <w:sz w:val="28"/>
          <w:szCs w:val="28"/>
        </w:rPr>
        <w:t>)</w:t>
      </w:r>
    </w:p>
    <w:p w14:paraId="721D9178">
      <w:pPr>
        <w:numPr>
          <w:ilvl w:val="0"/>
          <w:numId w:val="8"/>
        </w:numPr>
        <w:spacing w:line="276" w:lineRule="auto"/>
        <w:rPr>
          <w:rFonts w:hint="default" w:ascii="Times New Roman" w:hAnsi="Times New Roman" w:cs="Times New Roman"/>
          <w:sz w:val="28"/>
          <w:szCs w:val="28"/>
        </w:rPr>
      </w:pPr>
      <w:r>
        <w:rPr>
          <w:rFonts w:hint="default" w:ascii="Times New Roman" w:hAnsi="Times New Roman" w:cs="Times New Roman"/>
          <w:sz w:val="28"/>
          <w:szCs w:val="28"/>
          <w:lang w:val="en-US"/>
        </w:rPr>
        <w:t>Raj Kc</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22180080</w:t>
      </w:r>
      <w:r>
        <w:rPr>
          <w:rFonts w:hint="default" w:ascii="Times New Roman" w:hAnsi="Times New Roman" w:cs="Times New Roman"/>
          <w:sz w:val="28"/>
          <w:szCs w:val="28"/>
        </w:rPr>
        <w:t>)</w:t>
      </w:r>
    </w:p>
    <w:p w14:paraId="2E383D90">
      <w:pPr>
        <w:numPr>
          <w:ilvl w:val="0"/>
          <w:numId w:val="8"/>
        </w:numPr>
        <w:spacing w:line="276" w:lineRule="auto"/>
        <w:rPr>
          <w:rFonts w:hint="default" w:ascii="Times New Roman" w:hAnsi="Times New Roman" w:cs="Times New Roman"/>
          <w:sz w:val="28"/>
          <w:szCs w:val="28"/>
        </w:rPr>
      </w:pPr>
      <w:r>
        <w:rPr>
          <w:rFonts w:hint="default" w:ascii="Times New Roman" w:hAnsi="Times New Roman" w:cs="Times New Roman"/>
          <w:sz w:val="28"/>
          <w:szCs w:val="28"/>
          <w:lang w:val="en-US"/>
        </w:rPr>
        <w:t>Rozan Chapagain</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22180082</w:t>
      </w:r>
      <w:r>
        <w:rPr>
          <w:rFonts w:hint="default" w:ascii="Times New Roman" w:hAnsi="Times New Roman" w:cs="Times New Roman"/>
          <w:sz w:val="28"/>
          <w:szCs w:val="28"/>
        </w:rPr>
        <w:t>)</w:t>
      </w:r>
    </w:p>
    <w:p w14:paraId="20F1957B">
      <w:pPr>
        <w:numPr>
          <w:ilvl w:val="0"/>
          <w:numId w:val="8"/>
        </w:numPr>
        <w:spacing w:line="276" w:lineRule="auto"/>
        <w:rPr>
          <w:rFonts w:hint="default" w:ascii="Times New Roman" w:hAnsi="Times New Roman" w:cs="Times New Roman"/>
          <w:sz w:val="28"/>
          <w:szCs w:val="28"/>
        </w:rPr>
      </w:pPr>
      <w:r>
        <w:rPr>
          <w:rFonts w:hint="default" w:ascii="Times New Roman" w:hAnsi="Times New Roman" w:cs="Times New Roman"/>
          <w:sz w:val="28"/>
          <w:szCs w:val="28"/>
        </w:rPr>
        <w:t>S</w:t>
      </w:r>
      <w:r>
        <w:rPr>
          <w:rFonts w:hint="default" w:ascii="Times New Roman" w:hAnsi="Times New Roman" w:cs="Times New Roman"/>
          <w:sz w:val="28"/>
          <w:szCs w:val="28"/>
          <w:lang w:val="en-US"/>
        </w:rPr>
        <w:t>hsuhankh Basnet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22180089</w:t>
      </w:r>
      <w:r>
        <w:rPr>
          <w:rFonts w:hint="default" w:ascii="Times New Roman" w:hAnsi="Times New Roman" w:cs="Times New Roman"/>
          <w:sz w:val="28"/>
          <w:szCs w:val="28"/>
        </w:rPr>
        <w:t>)</w:t>
      </w:r>
    </w:p>
    <w:p w14:paraId="58538A8B">
      <w:pPr>
        <w:spacing w:after="0" w:line="360" w:lineRule="auto"/>
        <w:ind w:left="0" w:firstLine="0"/>
        <w:rPr>
          <w:rFonts w:hint="default" w:ascii="Times New Roman" w:hAnsi="Times New Roman" w:cs="Times New Roman"/>
          <w:bCs/>
          <w:color w:val="auto"/>
          <w:sz w:val="28"/>
          <w:szCs w:val="28"/>
        </w:rPr>
      </w:pPr>
    </w:p>
    <w:p w14:paraId="67D917D1">
      <w:pPr>
        <w:spacing w:after="0" w:line="360" w:lineRule="auto"/>
        <w:ind w:left="0" w:firstLine="0"/>
        <w:rPr>
          <w:rFonts w:hint="default" w:ascii="Times New Roman" w:hAnsi="Times New Roman" w:cs="Times New Roman"/>
          <w:bCs/>
          <w:color w:val="auto"/>
          <w:sz w:val="28"/>
          <w:szCs w:val="28"/>
        </w:rPr>
      </w:pPr>
    </w:p>
    <w:p w14:paraId="76131F97">
      <w:pPr>
        <w:spacing w:after="0" w:line="360" w:lineRule="auto"/>
        <w:ind w:left="0" w:firstLine="0"/>
        <w:rPr>
          <w:rFonts w:hint="default" w:ascii="Times New Roman" w:hAnsi="Times New Roman" w:cs="Times New Roman"/>
          <w:bCs/>
          <w:color w:val="auto"/>
          <w:sz w:val="28"/>
          <w:szCs w:val="28"/>
        </w:rPr>
      </w:pPr>
    </w:p>
    <w:p w14:paraId="6B190E71">
      <w:pPr>
        <w:spacing w:after="0" w:line="360" w:lineRule="auto"/>
        <w:ind w:left="0" w:firstLine="0"/>
        <w:rPr>
          <w:rFonts w:hint="default" w:ascii="Times New Roman" w:hAnsi="Times New Roman" w:cs="Times New Roman"/>
          <w:bCs/>
          <w:color w:val="auto"/>
          <w:sz w:val="28"/>
          <w:szCs w:val="28"/>
        </w:rPr>
      </w:pPr>
      <w:r>
        <w:rPr>
          <w:rFonts w:hint="default" w:ascii="Times New Roman" w:hAnsi="Times New Roman" w:cs="Times New Roman"/>
          <w:bCs/>
          <w:color w:val="auto"/>
          <w:sz w:val="28"/>
          <w:szCs w:val="28"/>
        </w:rPr>
        <w:t>…………………………..</w:t>
      </w:r>
    </w:p>
    <w:p w14:paraId="0FFCB34F">
      <w:pPr>
        <w:spacing w:after="0" w:line="360" w:lineRule="auto"/>
        <w:ind w:left="0" w:firstLine="0"/>
        <w:rPr>
          <w:rFonts w:hint="default" w:ascii="Times New Roman" w:hAnsi="Times New Roman" w:cs="Times New Roman"/>
          <w:b/>
          <w:color w:val="auto"/>
          <w:sz w:val="28"/>
          <w:szCs w:val="28"/>
          <w:lang w:val="en-US"/>
        </w:rPr>
      </w:pPr>
      <w:r>
        <w:rPr>
          <w:rFonts w:hint="default" w:ascii="Times New Roman" w:hAnsi="Times New Roman" w:cs="Times New Roman"/>
          <w:b/>
          <w:color w:val="auto"/>
          <w:sz w:val="28"/>
          <w:szCs w:val="28"/>
          <w:lang w:val="en-US"/>
        </w:rPr>
        <w:t>Prof. Er. Deepanjal Shrestha</w:t>
      </w:r>
    </w:p>
    <w:p w14:paraId="686A2C33">
      <w:pPr>
        <w:spacing w:after="0" w:line="360" w:lineRule="auto"/>
        <w:ind w:left="0" w:firstLine="0"/>
        <w:rPr>
          <w:rFonts w:hint="default" w:ascii="Times New Roman" w:hAnsi="Times New Roman" w:cs="Times New Roman"/>
          <w:bCs/>
          <w:color w:val="auto"/>
          <w:sz w:val="26"/>
          <w:szCs w:val="26"/>
          <w:lang w:val="en-US"/>
        </w:rPr>
      </w:pPr>
      <w:r>
        <w:rPr>
          <w:rFonts w:hint="default" w:ascii="Times New Roman" w:hAnsi="Times New Roman" w:cs="Times New Roman"/>
          <w:bCs/>
          <w:color w:val="auto"/>
          <w:sz w:val="26"/>
          <w:szCs w:val="26"/>
          <w:lang w:val="en-US"/>
        </w:rPr>
        <w:t>Assistant Proffessor</w:t>
      </w:r>
    </w:p>
    <w:p w14:paraId="0B5E4D00">
      <w:pPr>
        <w:spacing w:after="0" w:line="360" w:lineRule="auto"/>
        <w:ind w:left="0" w:firstLine="0"/>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School of Engineering</w:t>
      </w:r>
    </w:p>
    <w:p w14:paraId="5B6B22E6">
      <w:pPr>
        <w:spacing w:after="0" w:line="360" w:lineRule="auto"/>
        <w:ind w:left="0" w:firstLine="0"/>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Pokhara University</w:t>
      </w:r>
    </w:p>
    <w:p w14:paraId="35F21A9C">
      <w:pPr>
        <w:spacing w:after="0" w:line="360" w:lineRule="auto"/>
        <w:ind w:left="0" w:firstLine="0"/>
        <w:rPr>
          <w:rFonts w:hint="default" w:ascii="Times New Roman" w:hAnsi="Times New Roman" w:cs="Times New Roman"/>
          <w:bCs/>
          <w:color w:val="auto"/>
          <w:sz w:val="28"/>
          <w:szCs w:val="28"/>
        </w:rPr>
      </w:pPr>
    </w:p>
    <w:p w14:paraId="2360EC2E">
      <w:pPr>
        <w:spacing w:after="0" w:line="360" w:lineRule="auto"/>
        <w:ind w:left="0" w:firstLine="0"/>
        <w:rPr>
          <w:rFonts w:hint="default" w:ascii="Times New Roman" w:hAnsi="Times New Roman" w:cs="Times New Roman"/>
          <w:bCs/>
          <w:color w:val="auto"/>
          <w:sz w:val="28"/>
          <w:szCs w:val="28"/>
        </w:rPr>
      </w:pPr>
    </w:p>
    <w:p w14:paraId="5E2AB02E">
      <w:pPr>
        <w:spacing w:after="0" w:line="360" w:lineRule="auto"/>
        <w:ind w:left="0" w:firstLine="0"/>
        <w:rPr>
          <w:rFonts w:hint="default" w:ascii="Times New Roman" w:hAnsi="Times New Roman" w:cs="Times New Roman"/>
          <w:szCs w:val="24"/>
        </w:rPr>
      </w:pPr>
      <w:r>
        <w:rPr>
          <w:rFonts w:hint="default" w:ascii="Times New Roman" w:hAnsi="Times New Roman" w:cs="Times New Roman"/>
          <w:bCs/>
          <w:color w:val="auto"/>
          <w:szCs w:val="24"/>
        </w:rPr>
        <w:t>Date: ……………………….</w:t>
      </w:r>
    </w:p>
    <w:p w14:paraId="0123AE85">
      <w:pPr>
        <w:spacing w:after="0" w:line="360" w:lineRule="auto"/>
        <w:ind w:left="0" w:firstLine="0"/>
        <w:jc w:val="center"/>
        <w:rPr>
          <w:rFonts w:hint="default" w:ascii="Times New Roman" w:hAnsi="Times New Roman" w:cs="Times New Roman"/>
          <w:szCs w:val="24"/>
        </w:rPr>
      </w:pPr>
      <w:r>
        <w:rPr>
          <w:rFonts w:hint="default" w:ascii="Times New Roman" w:hAnsi="Times New Roman" w:cs="Times New Roman"/>
        </w:rPr>
        <w:drawing>
          <wp:inline distT="0" distB="0" distL="114300" distR="114300">
            <wp:extent cx="1463040" cy="1463040"/>
            <wp:effectExtent l="0" t="0" r="10160" b="10160"/>
            <wp:docPr id="3" name="Picture 1" descr="Image result for logo of pokh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age result for logo of pokhara university"/>
                    <pic:cNvPicPr>
                      <a:picLocks noChangeAspect="1"/>
                    </pic:cNvPicPr>
                  </pic:nvPicPr>
                  <pic:blipFill>
                    <a:blip r:embed="rId8"/>
                    <a:stretch>
                      <a:fillRect/>
                    </a:stretch>
                  </pic:blipFill>
                  <pic:spPr>
                    <a:xfrm>
                      <a:off x="0" y="0"/>
                      <a:ext cx="1463040" cy="1463040"/>
                    </a:xfrm>
                    <a:prstGeom prst="rect">
                      <a:avLst/>
                    </a:prstGeom>
                    <a:noFill/>
                    <a:ln>
                      <a:noFill/>
                    </a:ln>
                  </pic:spPr>
                </pic:pic>
              </a:graphicData>
            </a:graphic>
          </wp:inline>
        </w:drawing>
      </w:r>
    </w:p>
    <w:p w14:paraId="03E126A7">
      <w:pPr>
        <w:spacing w:line="240" w:lineRule="auto"/>
        <w:ind w:left="0" w:firstLine="0"/>
        <w:jc w:val="center"/>
        <w:rPr>
          <w:rFonts w:hint="default" w:ascii="Times New Roman" w:hAnsi="Times New Roman" w:cs="Times New Roman"/>
          <w:b/>
          <w:bCs/>
          <w:sz w:val="40"/>
          <w:szCs w:val="40"/>
        </w:rPr>
      </w:pPr>
      <w:r>
        <w:rPr>
          <w:rFonts w:hint="default" w:ascii="Times New Roman" w:hAnsi="Times New Roman" w:cs="Times New Roman"/>
          <w:b/>
          <w:bCs/>
          <w:sz w:val="40"/>
          <w:szCs w:val="40"/>
        </w:rPr>
        <w:t>School of Engineering</w:t>
      </w:r>
    </w:p>
    <w:p w14:paraId="5CA585C4">
      <w:pPr>
        <w:spacing w:after="0" w:line="240" w:lineRule="auto"/>
        <w:ind w:left="0" w:firstLine="0"/>
        <w:jc w:val="center"/>
        <w:rPr>
          <w:rFonts w:hint="default" w:ascii="Times New Roman" w:hAnsi="Times New Roman" w:cs="Times New Roman"/>
          <w:b/>
          <w:caps/>
          <w:color w:val="auto"/>
          <w:sz w:val="32"/>
          <w:szCs w:val="32"/>
        </w:rPr>
      </w:pPr>
      <w:r>
        <w:rPr>
          <w:rFonts w:hint="default" w:ascii="Times New Roman" w:hAnsi="Times New Roman" w:cs="Times New Roman"/>
          <w:b/>
          <w:caps/>
          <w:color w:val="auto"/>
          <w:sz w:val="32"/>
          <w:szCs w:val="32"/>
        </w:rPr>
        <w:t>Pokhara University</w:t>
      </w:r>
    </w:p>
    <w:p w14:paraId="48B914F4">
      <w:pPr>
        <w:spacing w:after="0" w:line="240" w:lineRule="auto"/>
        <w:ind w:left="0" w:firstLine="0"/>
        <w:jc w:val="center"/>
        <w:rPr>
          <w:rFonts w:hint="default" w:ascii="Times New Roman" w:hAnsi="Times New Roman" w:cs="Times New Roman"/>
          <w:b/>
          <w:color w:val="auto"/>
          <w:sz w:val="28"/>
          <w:szCs w:val="28"/>
        </w:rPr>
      </w:pPr>
    </w:p>
    <w:p w14:paraId="453E9FEE">
      <w:pPr>
        <w:spacing w:after="0" w:line="276" w:lineRule="auto"/>
        <w:jc w:val="center"/>
        <w:rPr>
          <w:rFonts w:hint="default" w:ascii="Times New Roman" w:hAnsi="Times New Roman" w:cs="Times New Roman"/>
          <w:b/>
          <w:caps/>
          <w:sz w:val="28"/>
          <w:szCs w:val="24"/>
        </w:rPr>
      </w:pPr>
      <w:r>
        <w:rPr>
          <w:rFonts w:hint="default" w:ascii="Times New Roman" w:hAnsi="Times New Roman" w:cs="Times New Roman"/>
          <w:b/>
          <w:caps/>
          <w:sz w:val="28"/>
          <w:szCs w:val="24"/>
        </w:rPr>
        <w:t>External Examiner’s Recommendation</w:t>
      </w:r>
    </w:p>
    <w:p w14:paraId="41B19583">
      <w:pPr>
        <w:spacing w:after="0" w:line="276" w:lineRule="auto"/>
        <w:jc w:val="both"/>
        <w:rPr>
          <w:rFonts w:hint="default" w:ascii="Times New Roman" w:hAnsi="Times New Roman" w:cs="Times New Roman"/>
        </w:rPr>
      </w:pPr>
    </w:p>
    <w:p w14:paraId="30C8AB7D">
      <w:pPr>
        <w:spacing w:line="360" w:lineRule="auto"/>
        <w:jc w:val="both"/>
        <w:rPr>
          <w:rFonts w:hint="default" w:ascii="Times New Roman" w:hAnsi="Times New Roman" w:cs="Times New Roman"/>
          <w:szCs w:val="28"/>
        </w:rPr>
      </w:pPr>
      <w:r>
        <w:rPr>
          <w:rFonts w:hint="default" w:ascii="Times New Roman" w:hAnsi="Times New Roman" w:cs="Times New Roman"/>
          <w:szCs w:val="28"/>
        </w:rPr>
        <w:t xml:space="preserve">The undersigned certified that they have evaluated this project report entitled </w:t>
      </w:r>
      <w:r>
        <w:rPr>
          <w:rFonts w:hint="default" w:ascii="Times New Roman" w:hAnsi="Times New Roman" w:cs="Times New Roman"/>
          <w:b/>
          <w:bCs/>
          <w:sz w:val="24"/>
          <w:szCs w:val="24"/>
        </w:rPr>
        <w:t>A</w:t>
      </w:r>
      <w:r>
        <w:rPr>
          <w:rFonts w:hint="default" w:cs="Times New Roman"/>
          <w:b/>
          <w:bCs/>
          <w:sz w:val="24"/>
          <w:szCs w:val="24"/>
          <w:lang w:val="en-US"/>
        </w:rPr>
        <w:t>N</w:t>
      </w:r>
      <w:r>
        <w:rPr>
          <w:rFonts w:hint="default" w:ascii="Times New Roman" w:hAnsi="Times New Roman" w:cs="Times New Roman"/>
          <w:b/>
          <w:bCs/>
          <w:sz w:val="24"/>
          <w:szCs w:val="24"/>
        </w:rPr>
        <w:t xml:space="preserve"> A</w:t>
      </w:r>
      <w:r>
        <w:rPr>
          <w:rFonts w:hint="default" w:cs="Times New Roman"/>
          <w:b/>
          <w:bCs/>
          <w:sz w:val="24"/>
          <w:szCs w:val="24"/>
          <w:lang w:val="en-US"/>
        </w:rPr>
        <w:t>GENTIC</w:t>
      </w:r>
      <w:r>
        <w:rPr>
          <w:rFonts w:hint="default" w:ascii="Times New Roman" w:hAnsi="Times New Roman" w:cs="Times New Roman"/>
          <w:b/>
          <w:bCs/>
          <w:sz w:val="24"/>
          <w:szCs w:val="24"/>
        </w:rPr>
        <w:t xml:space="preserve"> M</w:t>
      </w:r>
      <w:r>
        <w:rPr>
          <w:rFonts w:hint="default" w:cs="Times New Roman"/>
          <w:b/>
          <w:bCs/>
          <w:sz w:val="24"/>
          <w:szCs w:val="24"/>
          <w:lang w:val="en-US"/>
        </w:rPr>
        <w:t>ULTI</w:t>
      </w:r>
      <w:r>
        <w:rPr>
          <w:rFonts w:hint="default" w:ascii="Times New Roman" w:hAnsi="Times New Roman" w:cs="Times New Roman"/>
          <w:b/>
          <w:bCs/>
          <w:sz w:val="24"/>
          <w:szCs w:val="24"/>
        </w:rPr>
        <w:t>-A</w:t>
      </w:r>
      <w:r>
        <w:rPr>
          <w:rFonts w:hint="default" w:cs="Times New Roman"/>
          <w:b/>
          <w:bCs/>
          <w:sz w:val="24"/>
          <w:szCs w:val="24"/>
          <w:lang w:val="en-US"/>
        </w:rPr>
        <w:t>GENT</w:t>
      </w:r>
      <w:r>
        <w:rPr>
          <w:rFonts w:hint="default" w:ascii="Times New Roman" w:hAnsi="Times New Roman" w:cs="Times New Roman"/>
          <w:b/>
          <w:bCs/>
          <w:sz w:val="24"/>
          <w:szCs w:val="24"/>
        </w:rPr>
        <w:t xml:space="preserve"> </w:t>
      </w:r>
      <w:r>
        <w:rPr>
          <w:rFonts w:hint="default" w:cs="Times New Roman"/>
          <w:b/>
          <w:bCs/>
          <w:sz w:val="24"/>
          <w:szCs w:val="24"/>
          <w:lang w:val="en-US"/>
        </w:rPr>
        <w:t>FRAMEWORK</w:t>
      </w:r>
      <w:r>
        <w:rPr>
          <w:rFonts w:hint="default" w:ascii="Times New Roman" w:hAnsi="Times New Roman" w:cs="Times New Roman"/>
          <w:b/>
          <w:bCs/>
          <w:sz w:val="24"/>
          <w:szCs w:val="24"/>
        </w:rPr>
        <w:t xml:space="preserve"> </w:t>
      </w:r>
      <w:r>
        <w:rPr>
          <w:rFonts w:hint="default" w:cs="Times New Roman"/>
          <w:b/>
          <w:bCs/>
          <w:sz w:val="24"/>
          <w:szCs w:val="24"/>
          <w:lang w:val="en-US"/>
        </w:rPr>
        <w:t>FOR</w:t>
      </w:r>
      <w:r>
        <w:rPr>
          <w:rFonts w:hint="default" w:ascii="Times New Roman" w:hAnsi="Times New Roman" w:cs="Times New Roman"/>
          <w:b/>
          <w:bCs/>
          <w:sz w:val="24"/>
          <w:szCs w:val="24"/>
        </w:rPr>
        <w:t xml:space="preserve"> A</w:t>
      </w:r>
      <w:r>
        <w:rPr>
          <w:rFonts w:hint="default" w:cs="Times New Roman"/>
          <w:b/>
          <w:bCs/>
          <w:sz w:val="24"/>
          <w:szCs w:val="24"/>
          <w:lang w:val="en-US"/>
        </w:rPr>
        <w:t>UTOMATED</w:t>
      </w:r>
      <w:r>
        <w:rPr>
          <w:rFonts w:hint="default" w:ascii="Times New Roman" w:hAnsi="Times New Roman" w:cs="Times New Roman"/>
          <w:b/>
          <w:bCs/>
          <w:sz w:val="24"/>
          <w:szCs w:val="24"/>
        </w:rPr>
        <w:t xml:space="preserve"> B</w:t>
      </w:r>
      <w:r>
        <w:rPr>
          <w:rFonts w:hint="default" w:cs="Times New Roman"/>
          <w:b/>
          <w:bCs/>
          <w:sz w:val="24"/>
          <w:szCs w:val="24"/>
          <w:lang w:val="en-US"/>
        </w:rPr>
        <w:t>INARY</w:t>
      </w:r>
      <w:r>
        <w:rPr>
          <w:rFonts w:hint="default" w:ascii="Times New Roman" w:hAnsi="Times New Roman" w:cs="Times New Roman"/>
          <w:b/>
          <w:bCs/>
          <w:sz w:val="24"/>
          <w:szCs w:val="24"/>
        </w:rPr>
        <w:t xml:space="preserve"> D</w:t>
      </w:r>
      <w:r>
        <w:rPr>
          <w:rFonts w:hint="default" w:cs="Times New Roman"/>
          <w:b/>
          <w:bCs/>
          <w:sz w:val="24"/>
          <w:szCs w:val="24"/>
          <w:lang w:val="en-US"/>
        </w:rPr>
        <w:t>E</w:t>
      </w:r>
      <w:r>
        <w:rPr>
          <w:rFonts w:hint="default" w:ascii="Times New Roman" w:hAnsi="Times New Roman" w:cs="Times New Roman"/>
          <w:b/>
          <w:bCs/>
          <w:sz w:val="24"/>
          <w:szCs w:val="24"/>
        </w:rPr>
        <w:t>-</w:t>
      </w:r>
      <w:r>
        <w:rPr>
          <w:rFonts w:hint="default" w:cs="Times New Roman"/>
          <w:b/>
          <w:bCs/>
          <w:sz w:val="24"/>
          <w:szCs w:val="24"/>
          <w:lang w:val="en-US"/>
        </w:rPr>
        <w:t>OBFUSCATION</w:t>
      </w:r>
      <w:r>
        <w:rPr>
          <w:rFonts w:hint="default" w:ascii="Times New Roman" w:hAnsi="Times New Roman" w:cs="Times New Roman"/>
          <w:b/>
          <w:bCs/>
          <w:sz w:val="24"/>
          <w:szCs w:val="24"/>
        </w:rPr>
        <w:t xml:space="preserve"> </w:t>
      </w:r>
      <w:r>
        <w:rPr>
          <w:rFonts w:hint="default" w:cs="Times New Roman"/>
          <w:b/>
          <w:bCs/>
          <w:sz w:val="24"/>
          <w:szCs w:val="24"/>
          <w:lang w:val="en-US"/>
        </w:rPr>
        <w:t>AND</w:t>
      </w:r>
      <w:r>
        <w:rPr>
          <w:rFonts w:hint="default" w:ascii="Times New Roman" w:hAnsi="Times New Roman" w:cs="Times New Roman"/>
          <w:b/>
          <w:bCs/>
          <w:sz w:val="24"/>
          <w:szCs w:val="24"/>
        </w:rPr>
        <w:t xml:space="preserve"> L</w:t>
      </w:r>
      <w:r>
        <w:rPr>
          <w:rFonts w:hint="default" w:cs="Times New Roman"/>
          <w:b/>
          <w:bCs/>
          <w:sz w:val="24"/>
          <w:szCs w:val="24"/>
          <w:lang w:val="en-US"/>
        </w:rPr>
        <w:t>OGIC</w:t>
      </w:r>
      <w:r>
        <w:rPr>
          <w:rFonts w:hint="default" w:ascii="Times New Roman" w:hAnsi="Times New Roman" w:cs="Times New Roman"/>
          <w:b/>
          <w:bCs/>
          <w:sz w:val="24"/>
          <w:szCs w:val="24"/>
        </w:rPr>
        <w:t xml:space="preserve"> L</w:t>
      </w:r>
      <w:r>
        <w:rPr>
          <w:rFonts w:hint="default" w:cs="Times New Roman"/>
          <w:b/>
          <w:bCs/>
          <w:sz w:val="24"/>
          <w:szCs w:val="24"/>
          <w:lang w:val="en-US"/>
        </w:rPr>
        <w:t>IFTING</w:t>
      </w:r>
      <w:r>
        <w:rPr>
          <w:rFonts w:hint="default" w:ascii="Times New Roman" w:hAnsi="Times New Roman" w:cs="Times New Roman"/>
          <w:szCs w:val="28"/>
        </w:rPr>
        <w:t xml:space="preserve"> submitted by </w:t>
      </w:r>
      <w:r>
        <w:rPr>
          <w:rFonts w:hint="default" w:ascii="Times New Roman" w:hAnsi="Times New Roman" w:cs="Times New Roman"/>
          <w:b/>
          <w:bCs/>
          <w:szCs w:val="28"/>
          <w:lang w:val="en-US"/>
        </w:rPr>
        <w:t>Mandip Karki</w:t>
      </w:r>
      <w:r>
        <w:rPr>
          <w:rFonts w:hint="default" w:ascii="Times New Roman" w:hAnsi="Times New Roman" w:cs="Times New Roman"/>
          <w:b/>
          <w:bCs/>
          <w:szCs w:val="28"/>
        </w:rPr>
        <w:t xml:space="preserve">, </w:t>
      </w:r>
      <w:r>
        <w:rPr>
          <w:rFonts w:hint="default" w:ascii="Times New Roman" w:hAnsi="Times New Roman" w:cs="Times New Roman"/>
          <w:b/>
          <w:bCs/>
          <w:szCs w:val="28"/>
          <w:lang w:val="en-US"/>
        </w:rPr>
        <w:t>Raj Kc</w:t>
      </w:r>
      <w:r>
        <w:rPr>
          <w:rFonts w:hint="default" w:ascii="Times New Roman" w:hAnsi="Times New Roman" w:cs="Times New Roman"/>
          <w:b/>
          <w:bCs/>
          <w:szCs w:val="28"/>
        </w:rPr>
        <w:t xml:space="preserve">, </w:t>
      </w:r>
      <w:r>
        <w:rPr>
          <w:rFonts w:hint="default" w:ascii="Times New Roman" w:hAnsi="Times New Roman" w:cs="Times New Roman"/>
          <w:b/>
          <w:bCs/>
          <w:szCs w:val="28"/>
          <w:lang w:val="en-US"/>
        </w:rPr>
        <w:t>Rozan Chapagain</w:t>
      </w:r>
      <w:r>
        <w:rPr>
          <w:rFonts w:hint="default" w:ascii="Times New Roman" w:hAnsi="Times New Roman" w:cs="Times New Roman"/>
          <w:b/>
          <w:bCs/>
          <w:szCs w:val="28"/>
        </w:rPr>
        <w:t>, S</w:t>
      </w:r>
      <w:r>
        <w:rPr>
          <w:rFonts w:hint="default" w:ascii="Times New Roman" w:hAnsi="Times New Roman" w:cs="Times New Roman"/>
          <w:b/>
          <w:bCs/>
          <w:szCs w:val="28"/>
          <w:lang w:val="en-US"/>
        </w:rPr>
        <w:t>hushankh Basnet</w:t>
      </w:r>
      <w:r>
        <w:rPr>
          <w:rFonts w:hint="default" w:ascii="Times New Roman" w:hAnsi="Times New Roman" w:cs="Times New Roman"/>
          <w:b/>
          <w:bCs/>
          <w:szCs w:val="28"/>
        </w:rPr>
        <w:t xml:space="preserve"> </w:t>
      </w:r>
      <w:r>
        <w:rPr>
          <w:rFonts w:hint="default" w:ascii="Times New Roman" w:hAnsi="Times New Roman" w:cs="Times New Roman"/>
          <w:szCs w:val="28"/>
        </w:rPr>
        <w:t>and their oral presentation</w:t>
      </w:r>
      <w:r>
        <w:rPr>
          <w:rFonts w:hint="default" w:ascii="Times New Roman" w:hAnsi="Times New Roman" w:cs="Times New Roman"/>
          <w:b/>
          <w:bCs/>
          <w:szCs w:val="28"/>
        </w:rPr>
        <w:t xml:space="preserve"> </w:t>
      </w:r>
      <w:r>
        <w:rPr>
          <w:rFonts w:hint="default" w:ascii="Times New Roman" w:hAnsi="Times New Roman" w:cs="Times New Roman"/>
          <w:szCs w:val="28"/>
        </w:rPr>
        <w:t>for partial fulfillment of the degree of Bachelor of Software Engineering and recommended to the School of Engineering, Pokhara University for acceptance of this project work/report.</w:t>
      </w:r>
    </w:p>
    <w:p w14:paraId="155D52FE">
      <w:pPr>
        <w:spacing w:line="360" w:lineRule="auto"/>
        <w:rPr>
          <w:rFonts w:hint="default" w:ascii="Times New Roman" w:hAnsi="Times New Roman" w:cs="Times New Roman"/>
          <w:szCs w:val="28"/>
        </w:rPr>
      </w:pPr>
    </w:p>
    <w:p w14:paraId="555DF924">
      <w:pPr>
        <w:spacing w:line="360" w:lineRule="auto"/>
        <w:rPr>
          <w:rFonts w:hint="default" w:ascii="Times New Roman" w:hAnsi="Times New Roman" w:cs="Times New Roman"/>
          <w:szCs w:val="28"/>
        </w:rPr>
      </w:pPr>
    </w:p>
    <w:p w14:paraId="45AC949F">
      <w:pPr>
        <w:tabs>
          <w:tab w:val="center" w:pos="4437"/>
          <w:tab w:val="left" w:pos="6290"/>
        </w:tabs>
        <w:spacing w:line="360" w:lineRule="auto"/>
        <w:ind w:left="0" w:firstLine="0"/>
        <w:jc w:val="left"/>
        <w:rPr>
          <w:rFonts w:hint="default" w:ascii="Times New Roman" w:hAnsi="Times New Roman" w:cs="Times New Roman"/>
          <w:sz w:val="28"/>
          <w:szCs w:val="28"/>
        </w:rPr>
      </w:pPr>
      <w:r>
        <w:rPr>
          <w:rFonts w:hint="default" w:ascii="Times New Roman" w:hAnsi="Times New Roman" w:cs="Times New Roman"/>
          <w:szCs w:val="24"/>
        </w:rPr>
        <w:t xml:space="preserve">…………………………….                            </w:t>
      </w:r>
    </w:p>
    <w:p w14:paraId="0E9801D6">
      <w:pPr>
        <w:tabs>
          <w:tab w:val="center" w:pos="4437"/>
          <w:tab w:val="left" w:pos="6290"/>
        </w:tabs>
        <w:spacing w:after="0" w:line="360" w:lineRule="auto"/>
        <w:jc w:val="left"/>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Er. </w:t>
      </w:r>
      <w:r>
        <w:rPr>
          <w:rFonts w:hint="default" w:ascii="Times New Roman" w:hAnsi="Times New Roman" w:cs="Times New Roman"/>
          <w:b/>
          <w:bCs/>
          <w:sz w:val="28"/>
          <w:szCs w:val="28"/>
        </w:rPr>
        <w:tab/>
      </w:r>
      <w:r>
        <w:rPr>
          <w:rFonts w:hint="default" w:ascii="Times New Roman" w:hAnsi="Times New Roman" w:cs="Times New Roman"/>
          <w:b/>
          <w:bCs/>
          <w:sz w:val="28"/>
          <w:szCs w:val="28"/>
        </w:rPr>
        <w:t xml:space="preserve">                              </w:t>
      </w:r>
    </w:p>
    <w:p w14:paraId="52CBDF3D">
      <w:pPr>
        <w:tabs>
          <w:tab w:val="center" w:pos="4437"/>
          <w:tab w:val="left" w:pos="6290"/>
        </w:tabs>
        <w:spacing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Assistant Professor</w:t>
      </w:r>
    </w:p>
    <w:p w14:paraId="0EA04693">
      <w:pPr>
        <w:tabs>
          <w:tab w:val="center" w:pos="4437"/>
          <w:tab w:val="left" w:pos="6290"/>
        </w:tabs>
        <w:spacing w:after="0" w:line="360" w:lineRule="auto"/>
        <w:jc w:val="left"/>
        <w:rPr>
          <w:rFonts w:hint="default" w:ascii="Times New Roman" w:hAnsi="Times New Roman" w:cs="Times New Roman"/>
          <w:sz w:val="26"/>
          <w:szCs w:val="26"/>
        </w:rPr>
      </w:pPr>
      <w:r>
        <w:rPr>
          <w:rFonts w:hint="default" w:ascii="Times New Roman" w:hAnsi="Times New Roman" w:cs="Times New Roman"/>
          <w:sz w:val="26"/>
          <w:szCs w:val="26"/>
        </w:rPr>
        <w:t>Gandaki College of Engineering &amp; Science</w:t>
      </w:r>
    </w:p>
    <w:p w14:paraId="041799E8">
      <w:pPr>
        <w:tabs>
          <w:tab w:val="center" w:pos="4437"/>
          <w:tab w:val="left" w:pos="6290"/>
        </w:tabs>
        <w:spacing w:after="0" w:line="360" w:lineRule="auto"/>
        <w:jc w:val="left"/>
        <w:rPr>
          <w:rFonts w:hint="default" w:ascii="Times New Roman" w:hAnsi="Times New Roman" w:cs="Times New Roman"/>
          <w:szCs w:val="24"/>
        </w:rPr>
      </w:pPr>
      <w:r>
        <w:rPr>
          <w:rFonts w:hint="default" w:ascii="Times New Roman" w:hAnsi="Times New Roman" w:cs="Times New Roman"/>
          <w:sz w:val="26"/>
          <w:szCs w:val="26"/>
        </w:rPr>
        <w:t>Lamachaur, Pokhara, Kaski</w:t>
      </w:r>
      <w:r>
        <w:rPr>
          <w:rFonts w:hint="default" w:ascii="Times New Roman" w:hAnsi="Times New Roman" w:cs="Times New Roman"/>
          <w:sz w:val="28"/>
          <w:szCs w:val="28"/>
        </w:rPr>
        <w:tab/>
      </w:r>
      <w:r>
        <w:rPr>
          <w:rFonts w:hint="default" w:ascii="Times New Roman" w:hAnsi="Times New Roman" w:cs="Times New Roman"/>
          <w:sz w:val="28"/>
          <w:szCs w:val="28"/>
        </w:rPr>
        <w:t xml:space="preserve">   </w:t>
      </w:r>
    </w:p>
    <w:p w14:paraId="07DE9BDD">
      <w:pPr>
        <w:tabs>
          <w:tab w:val="center" w:pos="4437"/>
          <w:tab w:val="left" w:pos="6290"/>
        </w:tabs>
        <w:spacing w:after="0" w:line="360" w:lineRule="auto"/>
        <w:jc w:val="left"/>
        <w:rPr>
          <w:rFonts w:hint="default" w:ascii="Times New Roman" w:hAnsi="Times New Roman" w:cs="Times New Roman"/>
          <w:sz w:val="28"/>
          <w:szCs w:val="28"/>
        </w:rPr>
      </w:pPr>
    </w:p>
    <w:p w14:paraId="3549F43B">
      <w:pPr>
        <w:tabs>
          <w:tab w:val="center" w:pos="4437"/>
          <w:tab w:val="left" w:pos="6290"/>
        </w:tabs>
        <w:spacing w:after="0" w:line="360" w:lineRule="auto"/>
        <w:jc w:val="left"/>
        <w:rPr>
          <w:rFonts w:hint="default" w:ascii="Times New Roman" w:hAnsi="Times New Roman" w:cs="Times New Roman"/>
          <w:szCs w:val="24"/>
        </w:rPr>
      </w:pPr>
      <w:r>
        <w:rPr>
          <w:rFonts w:hint="default" w:ascii="Times New Roman" w:hAnsi="Times New Roman" w:cs="Times New Roman"/>
          <w:szCs w:val="24"/>
        </w:rPr>
        <w:tab/>
      </w:r>
      <w:r>
        <w:rPr>
          <w:rFonts w:hint="default" w:ascii="Times New Roman" w:hAnsi="Times New Roman" w:cs="Times New Roman"/>
          <w:szCs w:val="24"/>
        </w:rPr>
        <w:t xml:space="preserve">            </w:t>
      </w:r>
    </w:p>
    <w:p w14:paraId="2F7BE4DF">
      <w:pPr>
        <w:tabs>
          <w:tab w:val="center" w:pos="4437"/>
          <w:tab w:val="left" w:pos="6290"/>
        </w:tabs>
        <w:spacing w:after="0" w:line="360" w:lineRule="auto"/>
        <w:jc w:val="left"/>
        <w:rPr>
          <w:rFonts w:hint="default" w:ascii="Times New Roman" w:hAnsi="Times New Roman" w:cs="Times New Roman"/>
          <w:szCs w:val="24"/>
        </w:rPr>
      </w:pPr>
    </w:p>
    <w:p w14:paraId="780F81A3">
      <w:pPr>
        <w:tabs>
          <w:tab w:val="center" w:pos="4437"/>
          <w:tab w:val="left" w:pos="6290"/>
        </w:tabs>
        <w:spacing w:after="0" w:line="360" w:lineRule="auto"/>
        <w:jc w:val="left"/>
        <w:rPr>
          <w:rFonts w:hint="default" w:ascii="Times New Roman" w:hAnsi="Times New Roman" w:cs="Times New Roman"/>
          <w:bCs/>
          <w:color w:val="auto"/>
          <w:szCs w:val="24"/>
        </w:rPr>
      </w:pPr>
      <w:r>
        <w:rPr>
          <w:rFonts w:hint="default" w:ascii="Times New Roman" w:hAnsi="Times New Roman" w:cs="Times New Roman"/>
          <w:bCs/>
          <w:color w:val="auto"/>
          <w:szCs w:val="24"/>
        </w:rPr>
        <w:t>Date: ……………………….</w:t>
      </w:r>
    </w:p>
    <w:p w14:paraId="101A46F8">
      <w:pPr>
        <w:spacing w:after="0" w:line="360" w:lineRule="auto"/>
        <w:ind w:left="0" w:firstLine="0"/>
        <w:jc w:val="center"/>
        <w:rPr>
          <w:rFonts w:hint="default" w:ascii="Times New Roman" w:hAnsi="Times New Roman" w:cs="Times New Roman"/>
          <w:szCs w:val="24"/>
        </w:rPr>
      </w:pPr>
      <w:r>
        <w:rPr>
          <w:rFonts w:hint="default" w:ascii="Times New Roman" w:hAnsi="Times New Roman" w:cs="Times New Roman"/>
        </w:rPr>
        <w:drawing>
          <wp:inline distT="0" distB="0" distL="114300" distR="114300">
            <wp:extent cx="1463040" cy="1463040"/>
            <wp:effectExtent l="0" t="0" r="10160" b="10160"/>
            <wp:docPr id="4" name="Picture 2" descr="Image result for logo of pokh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age result for logo of pokhara university"/>
                    <pic:cNvPicPr>
                      <a:picLocks noChangeAspect="1"/>
                    </pic:cNvPicPr>
                  </pic:nvPicPr>
                  <pic:blipFill>
                    <a:blip r:embed="rId8"/>
                    <a:stretch>
                      <a:fillRect/>
                    </a:stretch>
                  </pic:blipFill>
                  <pic:spPr>
                    <a:xfrm>
                      <a:off x="0" y="0"/>
                      <a:ext cx="1463040" cy="1463040"/>
                    </a:xfrm>
                    <a:prstGeom prst="rect">
                      <a:avLst/>
                    </a:prstGeom>
                    <a:noFill/>
                    <a:ln>
                      <a:noFill/>
                    </a:ln>
                  </pic:spPr>
                </pic:pic>
              </a:graphicData>
            </a:graphic>
          </wp:inline>
        </w:drawing>
      </w:r>
    </w:p>
    <w:p w14:paraId="15609491">
      <w:pPr>
        <w:spacing w:line="240" w:lineRule="auto"/>
        <w:ind w:left="0" w:firstLine="0"/>
        <w:jc w:val="center"/>
        <w:rPr>
          <w:rFonts w:hint="default" w:ascii="Times New Roman" w:hAnsi="Times New Roman" w:cs="Times New Roman"/>
          <w:b/>
          <w:bCs/>
          <w:sz w:val="40"/>
          <w:szCs w:val="40"/>
        </w:rPr>
      </w:pPr>
      <w:r>
        <w:rPr>
          <w:rFonts w:hint="default" w:ascii="Times New Roman" w:hAnsi="Times New Roman" w:cs="Times New Roman"/>
          <w:b/>
          <w:bCs/>
          <w:sz w:val="40"/>
          <w:szCs w:val="40"/>
        </w:rPr>
        <w:t>School of Engineering</w:t>
      </w:r>
    </w:p>
    <w:p w14:paraId="019D88AD">
      <w:pPr>
        <w:spacing w:after="0" w:line="240" w:lineRule="auto"/>
        <w:ind w:left="0" w:firstLine="0"/>
        <w:jc w:val="center"/>
        <w:rPr>
          <w:rFonts w:hint="default" w:ascii="Times New Roman" w:hAnsi="Times New Roman" w:cs="Times New Roman"/>
          <w:b/>
          <w:caps/>
          <w:color w:val="auto"/>
          <w:sz w:val="32"/>
          <w:szCs w:val="32"/>
        </w:rPr>
      </w:pPr>
      <w:r>
        <w:rPr>
          <w:rFonts w:hint="default" w:ascii="Times New Roman" w:hAnsi="Times New Roman" w:cs="Times New Roman"/>
          <w:b/>
          <w:caps/>
          <w:color w:val="auto"/>
          <w:sz w:val="32"/>
          <w:szCs w:val="32"/>
        </w:rPr>
        <w:t>Pokhara University</w:t>
      </w:r>
    </w:p>
    <w:p w14:paraId="4495CCF7">
      <w:pPr>
        <w:spacing w:after="0" w:line="240" w:lineRule="auto"/>
        <w:ind w:left="0" w:firstLine="0"/>
        <w:jc w:val="center"/>
        <w:rPr>
          <w:rFonts w:hint="default" w:ascii="Times New Roman" w:hAnsi="Times New Roman" w:cs="Times New Roman"/>
          <w:b/>
          <w:color w:val="auto"/>
          <w:sz w:val="28"/>
          <w:szCs w:val="28"/>
        </w:rPr>
      </w:pPr>
    </w:p>
    <w:p w14:paraId="49A4103E">
      <w:pPr>
        <w:spacing w:after="0" w:line="276" w:lineRule="auto"/>
        <w:jc w:val="center"/>
        <w:rPr>
          <w:rFonts w:hint="default" w:ascii="Times New Roman" w:hAnsi="Times New Roman" w:cs="Times New Roman"/>
          <w:b/>
          <w:caps/>
          <w:sz w:val="28"/>
          <w:szCs w:val="24"/>
        </w:rPr>
      </w:pPr>
      <w:r>
        <w:rPr>
          <w:rFonts w:hint="default" w:ascii="Times New Roman" w:hAnsi="Times New Roman" w:cs="Times New Roman"/>
          <w:b/>
          <w:caps/>
          <w:sz w:val="28"/>
          <w:szCs w:val="24"/>
        </w:rPr>
        <w:t>LETTER OF APPROVAL</w:t>
      </w:r>
    </w:p>
    <w:p w14:paraId="0F6D6DB8">
      <w:pPr>
        <w:spacing w:after="0" w:line="276" w:lineRule="auto"/>
        <w:jc w:val="both"/>
        <w:rPr>
          <w:rFonts w:hint="default" w:ascii="Times New Roman" w:hAnsi="Times New Roman" w:cs="Times New Roman"/>
        </w:rPr>
      </w:pPr>
    </w:p>
    <w:p w14:paraId="2B8E891F">
      <w:pPr>
        <w:spacing w:line="360" w:lineRule="auto"/>
        <w:jc w:val="both"/>
        <w:rPr>
          <w:rFonts w:hint="default" w:ascii="Times New Roman" w:hAnsi="Times New Roman" w:cs="Times New Roman"/>
          <w:szCs w:val="28"/>
        </w:rPr>
      </w:pPr>
      <w:r>
        <w:rPr>
          <w:rFonts w:hint="default" w:ascii="Times New Roman" w:hAnsi="Times New Roman" w:cs="Times New Roman"/>
          <w:szCs w:val="28"/>
        </w:rPr>
        <w:t xml:space="preserve">This project report entitled </w:t>
      </w:r>
      <w:r>
        <w:rPr>
          <w:rFonts w:hint="default" w:ascii="Times New Roman" w:hAnsi="Times New Roman" w:cs="Times New Roman"/>
          <w:b/>
          <w:bCs/>
          <w:sz w:val="24"/>
          <w:szCs w:val="24"/>
        </w:rPr>
        <w:t>A</w:t>
      </w:r>
      <w:r>
        <w:rPr>
          <w:rFonts w:hint="default" w:cs="Times New Roman"/>
          <w:b/>
          <w:bCs/>
          <w:sz w:val="24"/>
          <w:szCs w:val="24"/>
          <w:lang w:val="en-US"/>
        </w:rPr>
        <w:t>N</w:t>
      </w:r>
      <w:r>
        <w:rPr>
          <w:rFonts w:hint="default" w:ascii="Times New Roman" w:hAnsi="Times New Roman" w:cs="Times New Roman"/>
          <w:b/>
          <w:bCs/>
          <w:sz w:val="24"/>
          <w:szCs w:val="24"/>
        </w:rPr>
        <w:t xml:space="preserve"> A</w:t>
      </w:r>
      <w:r>
        <w:rPr>
          <w:rFonts w:hint="default" w:cs="Times New Roman"/>
          <w:b/>
          <w:bCs/>
          <w:sz w:val="24"/>
          <w:szCs w:val="24"/>
          <w:lang w:val="en-US"/>
        </w:rPr>
        <w:t>GENTIC</w:t>
      </w:r>
      <w:r>
        <w:rPr>
          <w:rFonts w:hint="default" w:ascii="Times New Roman" w:hAnsi="Times New Roman" w:cs="Times New Roman"/>
          <w:b/>
          <w:bCs/>
          <w:sz w:val="24"/>
          <w:szCs w:val="24"/>
        </w:rPr>
        <w:t xml:space="preserve"> M</w:t>
      </w:r>
      <w:r>
        <w:rPr>
          <w:rFonts w:hint="default" w:cs="Times New Roman"/>
          <w:b/>
          <w:bCs/>
          <w:sz w:val="24"/>
          <w:szCs w:val="24"/>
          <w:lang w:val="en-US"/>
        </w:rPr>
        <w:t>ULTI</w:t>
      </w:r>
      <w:r>
        <w:rPr>
          <w:rFonts w:hint="default" w:ascii="Times New Roman" w:hAnsi="Times New Roman" w:cs="Times New Roman"/>
          <w:b/>
          <w:bCs/>
          <w:sz w:val="24"/>
          <w:szCs w:val="24"/>
        </w:rPr>
        <w:t>-A</w:t>
      </w:r>
      <w:r>
        <w:rPr>
          <w:rFonts w:hint="default" w:cs="Times New Roman"/>
          <w:b/>
          <w:bCs/>
          <w:sz w:val="24"/>
          <w:szCs w:val="24"/>
          <w:lang w:val="en-US"/>
        </w:rPr>
        <w:t>GENT</w:t>
      </w:r>
      <w:r>
        <w:rPr>
          <w:rFonts w:hint="default" w:ascii="Times New Roman" w:hAnsi="Times New Roman" w:cs="Times New Roman"/>
          <w:b/>
          <w:bCs/>
          <w:sz w:val="24"/>
          <w:szCs w:val="24"/>
        </w:rPr>
        <w:t xml:space="preserve"> </w:t>
      </w:r>
      <w:r>
        <w:rPr>
          <w:rFonts w:hint="default" w:cs="Times New Roman"/>
          <w:b/>
          <w:bCs/>
          <w:sz w:val="24"/>
          <w:szCs w:val="24"/>
          <w:lang w:val="en-US"/>
        </w:rPr>
        <w:t>FRAMEWORK</w:t>
      </w:r>
      <w:r>
        <w:rPr>
          <w:rFonts w:hint="default" w:ascii="Times New Roman" w:hAnsi="Times New Roman" w:cs="Times New Roman"/>
          <w:b/>
          <w:bCs/>
          <w:sz w:val="24"/>
          <w:szCs w:val="24"/>
        </w:rPr>
        <w:t xml:space="preserve"> </w:t>
      </w:r>
      <w:r>
        <w:rPr>
          <w:rFonts w:hint="default" w:cs="Times New Roman"/>
          <w:b/>
          <w:bCs/>
          <w:sz w:val="24"/>
          <w:szCs w:val="24"/>
          <w:lang w:val="en-US"/>
        </w:rPr>
        <w:t>FOR</w:t>
      </w:r>
      <w:r>
        <w:rPr>
          <w:rFonts w:hint="default" w:ascii="Times New Roman" w:hAnsi="Times New Roman" w:cs="Times New Roman"/>
          <w:b/>
          <w:bCs/>
          <w:sz w:val="24"/>
          <w:szCs w:val="24"/>
        </w:rPr>
        <w:t xml:space="preserve"> A</w:t>
      </w:r>
      <w:r>
        <w:rPr>
          <w:rFonts w:hint="default" w:cs="Times New Roman"/>
          <w:b/>
          <w:bCs/>
          <w:sz w:val="24"/>
          <w:szCs w:val="24"/>
          <w:lang w:val="en-US"/>
        </w:rPr>
        <w:t>UTOMATED</w:t>
      </w:r>
      <w:r>
        <w:rPr>
          <w:rFonts w:hint="default" w:ascii="Times New Roman" w:hAnsi="Times New Roman" w:cs="Times New Roman"/>
          <w:b/>
          <w:bCs/>
          <w:sz w:val="24"/>
          <w:szCs w:val="24"/>
        </w:rPr>
        <w:t xml:space="preserve"> B</w:t>
      </w:r>
      <w:r>
        <w:rPr>
          <w:rFonts w:hint="default" w:cs="Times New Roman"/>
          <w:b/>
          <w:bCs/>
          <w:sz w:val="24"/>
          <w:szCs w:val="24"/>
          <w:lang w:val="en-US"/>
        </w:rPr>
        <w:t>INARY</w:t>
      </w:r>
      <w:r>
        <w:rPr>
          <w:rFonts w:hint="default" w:ascii="Times New Roman" w:hAnsi="Times New Roman" w:cs="Times New Roman"/>
          <w:b/>
          <w:bCs/>
          <w:sz w:val="24"/>
          <w:szCs w:val="24"/>
        </w:rPr>
        <w:t xml:space="preserve"> D</w:t>
      </w:r>
      <w:r>
        <w:rPr>
          <w:rFonts w:hint="default" w:cs="Times New Roman"/>
          <w:b/>
          <w:bCs/>
          <w:sz w:val="24"/>
          <w:szCs w:val="24"/>
          <w:lang w:val="en-US"/>
        </w:rPr>
        <w:t>E</w:t>
      </w:r>
      <w:r>
        <w:rPr>
          <w:rFonts w:hint="default" w:ascii="Times New Roman" w:hAnsi="Times New Roman" w:cs="Times New Roman"/>
          <w:b/>
          <w:bCs/>
          <w:sz w:val="24"/>
          <w:szCs w:val="24"/>
        </w:rPr>
        <w:t>-</w:t>
      </w:r>
      <w:r>
        <w:rPr>
          <w:rFonts w:hint="default" w:cs="Times New Roman"/>
          <w:b/>
          <w:bCs/>
          <w:sz w:val="24"/>
          <w:szCs w:val="24"/>
          <w:lang w:val="en-US"/>
        </w:rPr>
        <w:t>OBFUSCATION</w:t>
      </w:r>
      <w:r>
        <w:rPr>
          <w:rFonts w:hint="default" w:ascii="Times New Roman" w:hAnsi="Times New Roman" w:cs="Times New Roman"/>
          <w:b/>
          <w:bCs/>
          <w:sz w:val="24"/>
          <w:szCs w:val="24"/>
        </w:rPr>
        <w:t xml:space="preserve"> </w:t>
      </w:r>
      <w:r>
        <w:rPr>
          <w:rFonts w:hint="default" w:cs="Times New Roman"/>
          <w:b/>
          <w:bCs/>
          <w:sz w:val="24"/>
          <w:szCs w:val="24"/>
          <w:lang w:val="en-US"/>
        </w:rPr>
        <w:t>AND</w:t>
      </w:r>
      <w:r>
        <w:rPr>
          <w:rFonts w:hint="default" w:ascii="Times New Roman" w:hAnsi="Times New Roman" w:cs="Times New Roman"/>
          <w:b/>
          <w:bCs/>
          <w:sz w:val="24"/>
          <w:szCs w:val="24"/>
        </w:rPr>
        <w:t xml:space="preserve"> L</w:t>
      </w:r>
      <w:r>
        <w:rPr>
          <w:rFonts w:hint="default" w:cs="Times New Roman"/>
          <w:b/>
          <w:bCs/>
          <w:sz w:val="24"/>
          <w:szCs w:val="24"/>
          <w:lang w:val="en-US"/>
        </w:rPr>
        <w:t>OGIC</w:t>
      </w:r>
      <w:r>
        <w:rPr>
          <w:rFonts w:hint="default" w:ascii="Times New Roman" w:hAnsi="Times New Roman" w:cs="Times New Roman"/>
          <w:b/>
          <w:bCs/>
          <w:sz w:val="24"/>
          <w:szCs w:val="24"/>
        </w:rPr>
        <w:t xml:space="preserve"> L</w:t>
      </w:r>
      <w:r>
        <w:rPr>
          <w:rFonts w:hint="default" w:cs="Times New Roman"/>
          <w:b/>
          <w:bCs/>
          <w:sz w:val="24"/>
          <w:szCs w:val="24"/>
          <w:lang w:val="en-US"/>
        </w:rPr>
        <w:t>IFTING</w:t>
      </w:r>
      <w:r>
        <w:rPr>
          <w:rFonts w:hint="default" w:ascii="Times New Roman" w:hAnsi="Times New Roman" w:cs="Times New Roman"/>
          <w:szCs w:val="28"/>
        </w:rPr>
        <w:t xml:space="preserve"> submitted by </w:t>
      </w:r>
      <w:r>
        <w:rPr>
          <w:rFonts w:hint="default" w:ascii="Times New Roman" w:hAnsi="Times New Roman" w:cs="Times New Roman"/>
          <w:b/>
          <w:bCs/>
          <w:szCs w:val="28"/>
          <w:lang w:val="en-US"/>
        </w:rPr>
        <w:t>Mandip Karki</w:t>
      </w:r>
      <w:r>
        <w:rPr>
          <w:rFonts w:hint="default" w:ascii="Times New Roman" w:hAnsi="Times New Roman" w:cs="Times New Roman"/>
          <w:b/>
          <w:bCs/>
          <w:szCs w:val="28"/>
        </w:rPr>
        <w:t xml:space="preserve">, </w:t>
      </w:r>
      <w:r>
        <w:rPr>
          <w:rFonts w:hint="default" w:ascii="Times New Roman" w:hAnsi="Times New Roman" w:cs="Times New Roman"/>
          <w:b/>
          <w:bCs/>
          <w:szCs w:val="28"/>
          <w:lang w:val="en-US"/>
        </w:rPr>
        <w:t>Raj Kc</w:t>
      </w:r>
      <w:r>
        <w:rPr>
          <w:rFonts w:hint="default" w:ascii="Times New Roman" w:hAnsi="Times New Roman" w:cs="Times New Roman"/>
          <w:b/>
          <w:bCs/>
          <w:szCs w:val="28"/>
        </w:rPr>
        <w:t xml:space="preserve">, </w:t>
      </w:r>
      <w:r>
        <w:rPr>
          <w:rFonts w:hint="default" w:ascii="Times New Roman" w:hAnsi="Times New Roman" w:cs="Times New Roman"/>
          <w:b/>
          <w:bCs/>
          <w:szCs w:val="28"/>
          <w:lang w:val="en-US"/>
        </w:rPr>
        <w:t>Rozan Chapagain</w:t>
      </w:r>
      <w:r>
        <w:rPr>
          <w:rFonts w:hint="default" w:ascii="Times New Roman" w:hAnsi="Times New Roman" w:cs="Times New Roman"/>
          <w:b/>
          <w:bCs/>
          <w:szCs w:val="28"/>
        </w:rPr>
        <w:t>, S</w:t>
      </w:r>
      <w:r>
        <w:rPr>
          <w:rFonts w:hint="default" w:ascii="Times New Roman" w:hAnsi="Times New Roman" w:cs="Times New Roman"/>
          <w:b/>
          <w:bCs/>
          <w:szCs w:val="28"/>
          <w:lang w:val="en-US"/>
        </w:rPr>
        <w:t>hushankh Basnet</w:t>
      </w:r>
      <w:r>
        <w:rPr>
          <w:rFonts w:hint="default" w:ascii="Times New Roman" w:hAnsi="Times New Roman" w:cs="Times New Roman"/>
          <w:b/>
          <w:bCs/>
          <w:szCs w:val="28"/>
        </w:rPr>
        <w:t xml:space="preserve"> </w:t>
      </w:r>
      <w:r>
        <w:rPr>
          <w:rFonts w:hint="default" w:ascii="Times New Roman" w:hAnsi="Times New Roman" w:cs="Times New Roman"/>
          <w:szCs w:val="28"/>
        </w:rPr>
        <w:t>for partial fulfillment of the degree of Bachelor of Computer Engineering/ Bachelor of Software Engineering has been accepted by the School of Engineering, Pokhara University upon the recommendations of Supervisor and with the approval by the following examiner.</w:t>
      </w:r>
    </w:p>
    <w:p w14:paraId="1CE4DDAC">
      <w:pPr>
        <w:spacing w:line="360" w:lineRule="auto"/>
        <w:rPr>
          <w:rFonts w:hint="default" w:ascii="Times New Roman" w:hAnsi="Times New Roman" w:cs="Times New Roman"/>
          <w:szCs w:val="28"/>
        </w:rPr>
      </w:pPr>
    </w:p>
    <w:p w14:paraId="4650557D">
      <w:pPr>
        <w:spacing w:line="360" w:lineRule="auto"/>
        <w:rPr>
          <w:rFonts w:hint="default" w:ascii="Times New Roman" w:hAnsi="Times New Roman" w:cs="Times New Roman"/>
          <w:szCs w:val="28"/>
        </w:rPr>
      </w:pPr>
    </w:p>
    <w:tbl>
      <w:tblPr>
        <w:tblStyle w:val="12"/>
        <w:tblW w:w="0" w:type="auto"/>
        <w:tblInd w:w="10" w:type="dxa"/>
        <w:tblLayout w:type="autofit"/>
        <w:tblCellMar>
          <w:top w:w="0" w:type="dxa"/>
          <w:left w:w="108" w:type="dxa"/>
          <w:bottom w:w="0" w:type="dxa"/>
          <w:right w:w="108" w:type="dxa"/>
        </w:tblCellMar>
      </w:tblPr>
      <w:tblGrid>
        <w:gridCol w:w="4148"/>
        <w:gridCol w:w="4148"/>
      </w:tblGrid>
      <w:tr w14:paraId="64B0932D">
        <w:tblPrEx>
          <w:tblCellMar>
            <w:top w:w="0" w:type="dxa"/>
            <w:left w:w="108" w:type="dxa"/>
            <w:bottom w:w="0" w:type="dxa"/>
            <w:right w:w="108" w:type="dxa"/>
          </w:tblCellMar>
        </w:tblPrEx>
        <w:tc>
          <w:tcPr>
            <w:tcW w:w="4148" w:type="dxa"/>
            <w:noWrap w:val="0"/>
            <w:vAlign w:val="top"/>
          </w:tcPr>
          <w:p w14:paraId="5043AE71">
            <w:pPr>
              <w:spacing w:after="91" w:line="360" w:lineRule="auto"/>
              <w:jc w:val="both"/>
              <w:rPr>
                <w:color w:val="000000"/>
                <w:szCs w:val="28"/>
              </w:rPr>
            </w:pPr>
            <w:r>
              <w:rPr>
                <w:color w:val="000000"/>
                <w:szCs w:val="28"/>
              </w:rPr>
              <w:drawing>
                <wp:inline distT="0" distB="0" distL="114300" distR="114300">
                  <wp:extent cx="2257425" cy="28575"/>
                  <wp:effectExtent l="0" t="0" r="3175" b="952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2257425" cy="28575"/>
                          </a:xfrm>
                          <a:prstGeom prst="rect">
                            <a:avLst/>
                          </a:prstGeom>
                          <a:noFill/>
                          <a:ln>
                            <a:noFill/>
                          </a:ln>
                        </pic:spPr>
                      </pic:pic>
                    </a:graphicData>
                  </a:graphic>
                </wp:inline>
              </w:drawing>
            </w:r>
          </w:p>
          <w:p w14:paraId="370C3D88">
            <w:pPr>
              <w:spacing w:after="0" w:line="360" w:lineRule="auto"/>
              <w:jc w:val="both"/>
              <w:rPr>
                <w:color w:val="000000"/>
                <w:sz w:val="28"/>
                <w:szCs w:val="28"/>
              </w:rPr>
            </w:pPr>
            <w:r>
              <w:rPr>
                <w:b/>
                <w:bCs/>
                <w:color w:val="000000"/>
                <w:sz w:val="28"/>
                <w:szCs w:val="28"/>
              </w:rPr>
              <w:t xml:space="preserve">Er. </w:t>
            </w:r>
          </w:p>
          <w:p w14:paraId="323D71C9">
            <w:pPr>
              <w:spacing w:after="91" w:line="262" w:lineRule="auto"/>
              <w:ind w:hanging="10"/>
              <w:jc w:val="both"/>
              <w:rPr>
                <w:color w:val="000000"/>
                <w:sz w:val="26"/>
                <w:szCs w:val="26"/>
              </w:rPr>
            </w:pPr>
            <w:r>
              <w:rPr>
                <w:color w:val="000000"/>
                <w:sz w:val="26"/>
                <w:szCs w:val="26"/>
              </w:rPr>
              <w:t>Assistant Professor</w:t>
            </w:r>
          </w:p>
          <w:p w14:paraId="10D045B9">
            <w:pPr>
              <w:spacing w:after="91" w:line="262" w:lineRule="auto"/>
              <w:ind w:hanging="10"/>
              <w:jc w:val="both"/>
              <w:rPr>
                <w:color w:val="000000"/>
                <w:sz w:val="26"/>
                <w:szCs w:val="26"/>
              </w:rPr>
            </w:pPr>
            <w:r>
              <w:rPr>
                <w:color w:val="000000"/>
                <w:sz w:val="26"/>
                <w:szCs w:val="26"/>
              </w:rPr>
              <w:t xml:space="preserve">Gandaki College of Engineering </w:t>
            </w:r>
          </w:p>
          <w:p w14:paraId="49399D6B">
            <w:pPr>
              <w:spacing w:after="91" w:line="262" w:lineRule="auto"/>
              <w:ind w:hanging="10"/>
              <w:jc w:val="both"/>
              <w:rPr>
                <w:color w:val="000000"/>
                <w:sz w:val="26"/>
                <w:szCs w:val="26"/>
              </w:rPr>
            </w:pPr>
            <w:r>
              <w:rPr>
                <w:color w:val="000000"/>
                <w:sz w:val="26"/>
                <w:szCs w:val="26"/>
              </w:rPr>
              <w:t>&amp; Science</w:t>
            </w:r>
          </w:p>
          <w:p w14:paraId="482FF800">
            <w:pPr>
              <w:spacing w:after="91" w:line="262" w:lineRule="auto"/>
              <w:ind w:hanging="10"/>
              <w:jc w:val="both"/>
              <w:rPr>
                <w:color w:val="000000"/>
                <w:sz w:val="26"/>
                <w:szCs w:val="26"/>
              </w:rPr>
            </w:pPr>
            <w:r>
              <w:rPr>
                <w:color w:val="000000"/>
                <w:sz w:val="26"/>
                <w:szCs w:val="26"/>
              </w:rPr>
              <w:t>Lamachaur, Pokhara, Kaski</w:t>
            </w:r>
          </w:p>
          <w:p w14:paraId="6594D78C">
            <w:pPr>
              <w:spacing w:after="91" w:line="360" w:lineRule="auto"/>
              <w:jc w:val="both"/>
              <w:rPr>
                <w:color w:val="000000"/>
                <w:szCs w:val="28"/>
              </w:rPr>
            </w:pPr>
          </w:p>
          <w:p w14:paraId="7ADB7649">
            <w:pPr>
              <w:spacing w:after="91" w:line="360" w:lineRule="auto"/>
              <w:jc w:val="both"/>
              <w:rPr>
                <w:color w:val="000000"/>
                <w:szCs w:val="28"/>
              </w:rPr>
            </w:pPr>
          </w:p>
        </w:tc>
        <w:tc>
          <w:tcPr>
            <w:tcW w:w="4148" w:type="dxa"/>
            <w:noWrap w:val="0"/>
            <w:vAlign w:val="top"/>
          </w:tcPr>
          <w:p w14:paraId="0A8C1DB4">
            <w:pPr>
              <w:spacing w:after="91" w:line="262" w:lineRule="auto"/>
              <w:ind w:hanging="10"/>
              <w:jc w:val="both"/>
              <w:rPr>
                <w:color w:val="000000"/>
              </w:rPr>
            </w:pPr>
            <w:r>
              <w:rPr>
                <w:color w:val="000000"/>
              </w:rPr>
              <w:drawing>
                <wp:inline distT="0" distB="0" distL="114300" distR="114300">
                  <wp:extent cx="2257425" cy="28575"/>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2257425" cy="28575"/>
                          </a:xfrm>
                          <a:prstGeom prst="rect">
                            <a:avLst/>
                          </a:prstGeom>
                          <a:noFill/>
                          <a:ln>
                            <a:noFill/>
                          </a:ln>
                        </pic:spPr>
                      </pic:pic>
                    </a:graphicData>
                  </a:graphic>
                </wp:inline>
              </w:drawing>
            </w:r>
          </w:p>
          <w:p w14:paraId="6F201FC7">
            <w:pPr>
              <w:spacing w:before="240" w:after="91" w:line="262" w:lineRule="auto"/>
              <w:ind w:hanging="10"/>
              <w:jc w:val="both"/>
              <w:rPr>
                <w:b/>
                <w:bCs/>
                <w:color w:val="000000"/>
                <w:sz w:val="28"/>
                <w:szCs w:val="24"/>
              </w:rPr>
            </w:pPr>
            <w:r>
              <w:rPr>
                <w:b/>
                <w:bCs/>
                <w:color w:val="000000"/>
                <w:sz w:val="28"/>
                <w:szCs w:val="24"/>
              </w:rPr>
              <w:t>Er. Bhesh Bahadur Thapa</w:t>
            </w:r>
          </w:p>
          <w:p w14:paraId="6980A51C">
            <w:pPr>
              <w:spacing w:after="91" w:line="262" w:lineRule="auto"/>
              <w:ind w:hanging="10"/>
              <w:jc w:val="both"/>
              <w:rPr>
                <w:color w:val="000000"/>
                <w:sz w:val="26"/>
                <w:szCs w:val="26"/>
              </w:rPr>
            </w:pPr>
            <w:r>
              <w:rPr>
                <w:color w:val="000000"/>
                <w:sz w:val="26"/>
                <w:szCs w:val="26"/>
              </w:rPr>
              <w:t>Assistant Professor</w:t>
            </w:r>
          </w:p>
          <w:p w14:paraId="0460C5F3">
            <w:pPr>
              <w:spacing w:after="91" w:line="262" w:lineRule="auto"/>
              <w:ind w:hanging="10"/>
              <w:jc w:val="both"/>
              <w:rPr>
                <w:color w:val="000000"/>
                <w:sz w:val="26"/>
                <w:szCs w:val="26"/>
              </w:rPr>
            </w:pPr>
            <w:r>
              <w:rPr>
                <w:color w:val="000000"/>
                <w:sz w:val="26"/>
                <w:szCs w:val="26"/>
              </w:rPr>
              <w:t>(Coordinator)</w:t>
            </w:r>
          </w:p>
          <w:p w14:paraId="55E5A161">
            <w:pPr>
              <w:spacing w:after="91" w:line="262" w:lineRule="auto"/>
              <w:ind w:hanging="10"/>
              <w:jc w:val="both"/>
              <w:rPr>
                <w:color w:val="000000"/>
                <w:sz w:val="26"/>
                <w:szCs w:val="26"/>
              </w:rPr>
            </w:pPr>
            <w:r>
              <w:rPr>
                <w:color w:val="000000"/>
                <w:sz w:val="26"/>
                <w:szCs w:val="26"/>
              </w:rPr>
              <w:t>Bachelor of Software Engineering</w:t>
            </w:r>
          </w:p>
          <w:p w14:paraId="183630E1">
            <w:pPr>
              <w:spacing w:after="91" w:line="262" w:lineRule="auto"/>
              <w:ind w:hanging="10"/>
              <w:jc w:val="both"/>
              <w:rPr>
                <w:color w:val="000000"/>
                <w:sz w:val="26"/>
                <w:szCs w:val="26"/>
              </w:rPr>
            </w:pPr>
            <w:r>
              <w:rPr>
                <w:color w:val="000000"/>
                <w:sz w:val="26"/>
                <w:szCs w:val="26"/>
              </w:rPr>
              <w:t>School of Engineering</w:t>
            </w:r>
          </w:p>
          <w:p w14:paraId="381DDCD0">
            <w:pPr>
              <w:spacing w:after="91" w:line="262" w:lineRule="auto"/>
              <w:ind w:hanging="10"/>
              <w:jc w:val="both"/>
              <w:rPr>
                <w:color w:val="000000"/>
                <w:szCs w:val="28"/>
              </w:rPr>
            </w:pPr>
            <w:r>
              <w:rPr>
                <w:color w:val="000000"/>
                <w:sz w:val="26"/>
                <w:szCs w:val="26"/>
              </w:rPr>
              <w:t>Pokhara University</w:t>
            </w:r>
          </w:p>
        </w:tc>
      </w:tr>
    </w:tbl>
    <w:p w14:paraId="5748A910">
      <w:pPr>
        <w:tabs>
          <w:tab w:val="center" w:pos="4437"/>
          <w:tab w:val="left" w:pos="6290"/>
        </w:tabs>
        <w:spacing w:line="360" w:lineRule="auto"/>
        <w:ind w:left="0" w:firstLine="0"/>
        <w:jc w:val="left"/>
        <w:rPr>
          <w:rFonts w:hint="default" w:ascii="Times New Roman" w:hAnsi="Times New Roman" w:cs="Times New Roman"/>
          <w:szCs w:val="24"/>
        </w:rPr>
      </w:pPr>
    </w:p>
    <w:p w14:paraId="7AC1EB39">
      <w:pPr>
        <w:tabs>
          <w:tab w:val="center" w:pos="4437"/>
          <w:tab w:val="left" w:pos="6290"/>
        </w:tabs>
        <w:spacing w:line="360" w:lineRule="auto"/>
        <w:ind w:left="0" w:firstLine="0"/>
        <w:jc w:val="left"/>
        <w:rPr>
          <w:rFonts w:hint="default" w:ascii="Times New Roman" w:hAnsi="Times New Roman" w:cs="Times New Roman"/>
          <w:szCs w:val="24"/>
        </w:rPr>
      </w:pPr>
    </w:p>
    <w:p w14:paraId="79A319ED">
      <w:pPr>
        <w:tabs>
          <w:tab w:val="center" w:pos="4437"/>
          <w:tab w:val="left" w:pos="6290"/>
        </w:tabs>
        <w:spacing w:line="360" w:lineRule="auto"/>
        <w:jc w:val="left"/>
        <w:rPr>
          <w:rFonts w:hint="default" w:ascii="Times New Roman" w:hAnsi="Times New Roman" w:cs="Times New Roman"/>
          <w:bCs/>
          <w:color w:val="auto"/>
          <w:szCs w:val="24"/>
        </w:rPr>
      </w:pPr>
      <w:r>
        <w:rPr>
          <w:rFonts w:hint="default" w:ascii="Times New Roman" w:hAnsi="Times New Roman" w:cs="Times New Roman"/>
          <w:bCs/>
          <w:color w:val="auto"/>
          <w:szCs w:val="24"/>
        </w:rPr>
        <w:t>Date: ……………………….</w:t>
      </w:r>
    </w:p>
    <w:bookmarkEnd w:id="3"/>
    <w:bookmarkEnd w:id="4"/>
    <w:bookmarkEnd w:id="5"/>
    <w:p w14:paraId="2A3AD4F6">
      <w:pPr>
        <w:spacing w:after="240" w:line="276" w:lineRule="auto"/>
        <w:jc w:val="center"/>
      </w:pPr>
      <w:r>
        <w:rPr>
          <w:b/>
          <w:sz w:val="28"/>
        </w:rPr>
        <w:t>ACKNOWLEDGEMENT</w:t>
      </w:r>
    </w:p>
    <w:p w14:paraId="1A9F339D">
      <w:pPr>
        <w:jc w:val="both"/>
      </w:pPr>
      <w:r>
        <w:t>We would like to express our sincere gratitude to our supervisor</w:t>
      </w:r>
      <w:r>
        <w:rPr>
          <w:rFonts w:hint="default"/>
          <w:lang w:val="en-US"/>
        </w:rPr>
        <w:t xml:space="preserve"> </w:t>
      </w:r>
      <w:r>
        <w:rPr>
          <w:rFonts w:hint="default"/>
          <w:b w:val="0"/>
          <w:bCs w:val="0"/>
          <w:lang w:val="en-US"/>
        </w:rPr>
        <w:t xml:space="preserve">Prof. Er. Deepanjal Shrestha </w:t>
      </w:r>
      <w:r>
        <w:t>for the guidance, technical direction and continued encouragement provided throughout the course of this project. The regular review sessions shaped both the scope of the work and the discipline with which it was carried out.</w:t>
      </w:r>
    </w:p>
    <w:p w14:paraId="701710AD">
      <w:pPr>
        <w:jc w:val="both"/>
      </w:pPr>
      <w:r>
        <w:t>We are grateful to</w:t>
      </w:r>
      <w:r>
        <w:rPr>
          <w:b w:val="0"/>
          <w:bCs w:val="0"/>
        </w:rPr>
        <w:t xml:space="preserve"> </w:t>
      </w:r>
      <w:r>
        <w:rPr>
          <w:rFonts w:hint="default"/>
          <w:b w:val="0"/>
          <w:bCs w:val="0"/>
          <w:lang w:val="en-US"/>
        </w:rPr>
        <w:t>Prof. Er. Bhesh Bahadur Thapa</w:t>
      </w:r>
      <w:r>
        <w:t>, Program Coordinator, and to the faculty members of the School of Engineering, Pokhara University, for arranging the project work programme and for the constructive feedback received during the proposal and mid-term defences.</w:t>
      </w:r>
    </w:p>
    <w:p w14:paraId="120A90B6">
      <w:pPr>
        <w:jc w:val="both"/>
      </w:pPr>
      <w:r>
        <w:t>We also acknowledge the maintainers of the open-source projects this work depends on LIEF for executable parsing and Capstone for instruction decoding without which an undertaking of this scope would not have been achievable within a single academic year.</w:t>
      </w:r>
    </w:p>
    <w:p w14:paraId="32812371">
      <w:pPr>
        <w:jc w:val="both"/>
      </w:pPr>
      <w:r>
        <w:t>Finally, we thank our families and friends for their patience and support during the development of this project.</w:t>
      </w:r>
    </w:p>
    <w:p w14:paraId="6637BE54"/>
    <w:p w14:paraId="6103CECC">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lang w:val="en-US"/>
        </w:rPr>
        <w:t>Mandip Karki</w:t>
      </w:r>
      <w:r>
        <w:t xml:space="preserve"> (</w:t>
      </w:r>
      <w:r>
        <w:rPr>
          <w:rFonts w:hint="default"/>
          <w:lang w:val="en-US"/>
        </w:rPr>
        <w:t>22180073</w:t>
      </w:r>
      <w:r>
        <w:t>)</w:t>
      </w:r>
    </w:p>
    <w:p w14:paraId="3019EE45">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lang w:val="en-US"/>
        </w:rPr>
        <w:t>Raj Kc</w:t>
      </w:r>
      <w:r>
        <w:t xml:space="preserve"> (</w:t>
      </w:r>
      <w:r>
        <w:rPr>
          <w:rFonts w:hint="default"/>
          <w:lang w:val="en-US"/>
        </w:rPr>
        <w:t>22180080</w:t>
      </w:r>
      <w:r>
        <w:t>)</w:t>
      </w:r>
    </w:p>
    <w:p w14:paraId="363F2BEF">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lang w:val="en-US"/>
        </w:rPr>
        <w:t xml:space="preserve">Rozan Chapagain </w:t>
      </w:r>
      <w:r>
        <w:t>(</w:t>
      </w:r>
      <w:r>
        <w:rPr>
          <w:rFonts w:hint="default"/>
          <w:lang w:val="en-US"/>
        </w:rPr>
        <w:t>22180083</w:t>
      </w:r>
      <w:r>
        <w:t>)</w:t>
      </w:r>
    </w:p>
    <w:p w14:paraId="23DCB6AB">
      <w:pPr>
        <w:keepNext w:val="0"/>
        <w:keepLines w:val="0"/>
        <w:pageBreakBefore w:val="0"/>
        <w:widowControl/>
        <w:kinsoku/>
        <w:wordWrap/>
        <w:overflowPunct/>
        <w:topLinePunct w:val="0"/>
        <w:autoSpaceDE/>
        <w:autoSpaceDN/>
        <w:bidi w:val="0"/>
        <w:adjustRightInd/>
        <w:snapToGrid/>
        <w:spacing w:after="0" w:line="360" w:lineRule="auto"/>
        <w:textAlignment w:val="auto"/>
      </w:pPr>
      <w:r>
        <w:t>S</w:t>
      </w:r>
      <w:r>
        <w:rPr>
          <w:rFonts w:hint="default"/>
          <w:lang w:val="en-US"/>
        </w:rPr>
        <w:t xml:space="preserve">husahnkh Basnet </w:t>
      </w:r>
      <w:r>
        <w:t>(</w:t>
      </w:r>
      <w:r>
        <w:rPr>
          <w:rFonts w:hint="default"/>
          <w:lang w:val="en-US"/>
        </w:rPr>
        <w:t>221</w:t>
      </w:r>
      <w:r>
        <w:t>8</w:t>
      </w:r>
      <w:r>
        <w:rPr>
          <w:rFonts w:hint="default"/>
          <w:lang w:val="en-US"/>
        </w:rPr>
        <w:t>0089</w:t>
      </w:r>
      <w:r>
        <w:t>)</w:t>
      </w:r>
    </w:p>
    <w:p w14:paraId="226A62F6">
      <w:pPr>
        <w:spacing w:line="360" w:lineRule="auto"/>
        <w:rPr>
          <w:rFonts w:hint="default" w:ascii="Times New Roman" w:hAnsi="Times New Roman" w:cs="Times New Roman"/>
        </w:rPr>
      </w:pPr>
    </w:p>
    <w:p w14:paraId="33539151">
      <w:pPr>
        <w:spacing w:line="360" w:lineRule="auto"/>
        <w:rPr>
          <w:rFonts w:hint="default" w:ascii="Times New Roman" w:hAnsi="Times New Roman" w:cs="Times New Roman"/>
        </w:rPr>
      </w:pPr>
    </w:p>
    <w:p w14:paraId="58F0B86D">
      <w:pPr>
        <w:spacing w:line="360" w:lineRule="auto"/>
        <w:rPr>
          <w:rFonts w:hint="default" w:ascii="Times New Roman" w:hAnsi="Times New Roman" w:cs="Times New Roman"/>
        </w:rPr>
      </w:pPr>
    </w:p>
    <w:p w14:paraId="72BB3460">
      <w:pPr>
        <w:spacing w:line="360" w:lineRule="auto"/>
        <w:rPr>
          <w:rFonts w:hint="default" w:ascii="Times New Roman" w:hAnsi="Times New Roman" w:cs="Times New Roman"/>
        </w:rPr>
      </w:pPr>
    </w:p>
    <w:p w14:paraId="45C13A8A">
      <w:pPr>
        <w:spacing w:line="360" w:lineRule="auto"/>
        <w:rPr>
          <w:rFonts w:hint="default" w:ascii="Times New Roman" w:hAnsi="Times New Roman" w:cs="Times New Roman"/>
        </w:rPr>
      </w:pPr>
    </w:p>
    <w:p w14:paraId="17A38683">
      <w:pPr>
        <w:spacing w:line="360" w:lineRule="auto"/>
        <w:rPr>
          <w:rFonts w:hint="default" w:ascii="Times New Roman" w:hAnsi="Times New Roman" w:cs="Times New Roman"/>
        </w:rPr>
      </w:pPr>
    </w:p>
    <w:p w14:paraId="6290BC8B">
      <w:pPr>
        <w:spacing w:line="360" w:lineRule="auto"/>
        <w:rPr>
          <w:rFonts w:hint="default" w:ascii="Times New Roman" w:hAnsi="Times New Roman" w:cs="Times New Roman"/>
        </w:rPr>
      </w:pPr>
    </w:p>
    <w:p w14:paraId="1E951081">
      <w:pPr>
        <w:spacing w:line="360" w:lineRule="auto"/>
        <w:rPr>
          <w:rFonts w:hint="default" w:ascii="Times New Roman" w:hAnsi="Times New Roman" w:cs="Times New Roman"/>
        </w:rPr>
      </w:pPr>
    </w:p>
    <w:p w14:paraId="540DB0AB">
      <w:pPr>
        <w:spacing w:after="240" w:line="276" w:lineRule="auto"/>
        <w:jc w:val="center"/>
      </w:pPr>
      <w:r>
        <w:rPr>
          <w:b/>
          <w:sz w:val="28"/>
        </w:rPr>
        <w:t>ABSTRACT</w:t>
      </w:r>
    </w:p>
    <w:p w14:paraId="5B4AE15C">
      <w:pPr>
        <w:jc w:val="both"/>
      </w:pPr>
      <w:r>
        <w:t>Reverse engineering a compiled binary is a slow, expert-bound activity, and the tools that support it were designed for a human reading a graphical interface. Such tools analyse an executable once, commit to their conclusions, and discard the reasoning that produced them. When the tool guesses wrongly about whether a sequence of bytes is code or data, the output looks exactly as confident as when it is correct. That is an unreliable foundation for a system in which a large language model is also a consumer of the analysis, because the model cannot distinguish a well-evidenced fact from a guess.</w:t>
      </w:r>
    </w:p>
    <w:p w14:paraId="0D58FBE4">
      <w:pPr>
        <w:jc w:val="both"/>
      </w:pPr>
      <w:r>
        <w:t>This project presents a static analysis engine for Windows Portable Executable files built around four properties: every derived fact records the evidence that produced it; code and data classification is a graded confidence lattice rather than a boolean; facts read from the file are stored separately from inferences drawn about them; and analysis is revisable, so a bad decode can be retracted and only the dependent results rebuilt. The engine performs recursive-descent disassembly from trusted entry points followed by a linear sweep at explicitly lower confidence, recovers function boundaries from four independent sources, and constructs per-function control-flow graphs, cross-references and a whole-image call graph. Risky operations are reported only with the call path from an input source as evidence, and the accompanying limitation stated explicitly.</w:t>
      </w:r>
    </w:p>
    <w:p w14:paraId="7C8CC16A">
      <w:pPr>
        <w:jc w:val="both"/>
      </w:pPr>
      <w:r>
        <w:t>The engine is exposed through a Node.js application programming interface and a browser-based workspace, with an optional artificial intelligence layer orchestrated by n8n that produces decompiled C, defect reports and behaviour descriptions. Severity is always derived by the engine and can never be altered by the model. The system additionally produces a hardened copy of the analysed executable with loader-level exploit mitigations enabled, refusing to do so where the image cannot support them.</w:t>
      </w:r>
    </w:p>
    <w:p w14:paraId="27D57EE6">
      <w:pPr>
        <w:jc w:val="both"/>
      </w:pPr>
      <w:r>
        <w:t>Evaluation against state the binaries evaluated shows state the headline result: coverage percentage, functions recovered, findings produced, and any comparison figures.</w:t>
      </w:r>
    </w:p>
    <w:p w14:paraId="7F094F44">
      <w:pPr>
        <w:rPr>
          <w:i/>
          <w:iCs/>
        </w:rPr>
      </w:pPr>
    </w:p>
    <w:p w14:paraId="30341BC4">
      <w:pPr>
        <w:jc w:val="both"/>
        <w:rPr>
          <w:i/>
          <w:iCs/>
        </w:rPr>
      </w:pPr>
      <w:r>
        <w:rPr>
          <w:i/>
          <w:iCs/>
        </w:rPr>
        <w:t>Keywords: static binary analysis, Portable Executable, control-flow graph, reverse engineering, provenance, large language models, exploit mitigations</w:t>
      </w:r>
    </w:p>
    <w:p w14:paraId="1B6DCF67"/>
    <w:p w14:paraId="5EBA5FA2">
      <w:pPr>
        <w:spacing w:after="240" w:line="276" w:lineRule="auto"/>
        <w:jc w:val="center"/>
      </w:pPr>
      <w:r>
        <w:rPr>
          <w:b/>
          <w:sz w:val="28"/>
        </w:rPr>
        <w:t>TABLE OF CONTENTS</w:t>
      </w:r>
    </w:p>
    <w:p w14:paraId="00816F5A">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TOC \o "1-3" \h \z \u </w:instrText>
      </w:r>
      <w:r>
        <w:fldChar w:fldCharType="separate"/>
      </w:r>
      <w:r>
        <w:fldChar w:fldCharType="begin"/>
      </w:r>
      <w:r>
        <w:instrText xml:space="preserve"> HYPERLINK \l "_Toc237316514" </w:instrText>
      </w:r>
      <w:r>
        <w:fldChar w:fldCharType="separate"/>
      </w:r>
      <w:r>
        <w:rPr>
          <w:rStyle w:val="20"/>
        </w:rPr>
        <w:t>CHAPTER 1: INTRODUCTION</w:t>
      </w:r>
      <w:r>
        <w:tab/>
      </w:r>
      <w:r>
        <w:fldChar w:fldCharType="begin"/>
      </w:r>
      <w:r>
        <w:instrText xml:space="preserve"> PAGEREF _Toc237316514 \h </w:instrText>
      </w:r>
      <w:r>
        <w:fldChar w:fldCharType="separate"/>
      </w:r>
      <w:r>
        <w:t>1</w:t>
      </w:r>
      <w:r>
        <w:fldChar w:fldCharType="end"/>
      </w:r>
      <w:r>
        <w:fldChar w:fldCharType="end"/>
      </w:r>
    </w:p>
    <w:p w14:paraId="00996EB8">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"_Toc237316515" </w:instrText>
      </w:r>
      <w:r>
        <w:fldChar w:fldCharType="separate"/>
      </w:r>
      <w:r>
        <w:rPr>
          <w:rStyle w:val="20"/>
        </w:rPr>
        <w:t>1.1 Background</w:t>
      </w:r>
      <w:r>
        <w:tab/>
      </w:r>
      <w:r>
        <w:fldChar w:fldCharType="begin"/>
      </w:r>
      <w:r>
        <w:instrText xml:space="preserve"> PAGEREF _Toc237316515 \h </w:instrText>
      </w:r>
      <w:r>
        <w:fldChar w:fldCharType="separate"/>
      </w:r>
      <w:r>
        <w:t>1</w:t>
      </w:r>
      <w:r>
        <w:fldChar w:fldCharType="end"/>
      </w:r>
      <w:r>
        <w:fldChar w:fldCharType="end"/>
      </w:r>
    </w:p>
    <w:p w14:paraId="193943F7">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"_Toc237316516" </w:instrText>
      </w:r>
      <w:r>
        <w:fldChar w:fldCharType="separate"/>
      </w:r>
      <w:r>
        <w:rPr>
          <w:rStyle w:val="20"/>
        </w:rPr>
        <w:t>1.2 Problem Statement</w:t>
      </w:r>
      <w:r>
        <w:tab/>
      </w:r>
      <w:r>
        <w:fldChar w:fldCharType="begin"/>
      </w:r>
      <w:r>
        <w:instrText xml:space="preserve"> PAGEREF _Toc237316516 \h </w:instrText>
      </w:r>
      <w:r>
        <w:fldChar w:fldCharType="separate"/>
      </w:r>
      <w:r>
        <w:t>1</w:t>
      </w:r>
      <w:r>
        <w:fldChar w:fldCharType="end"/>
      </w:r>
      <w:r>
        <w:fldChar w:fldCharType="end"/>
      </w:r>
    </w:p>
    <w:p w14:paraId="44F125C5">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"_Toc237316517" </w:instrText>
      </w:r>
      <w:r>
        <w:fldChar w:fldCharType="separate"/>
      </w:r>
      <w:r>
        <w:rPr>
          <w:rStyle w:val="20"/>
        </w:rPr>
        <w:t>1.3 Objectives</w:t>
      </w:r>
      <w:r>
        <w:tab/>
      </w:r>
      <w:r>
        <w:fldChar w:fldCharType="begin"/>
      </w:r>
      <w:r>
        <w:instrText xml:space="preserve"> PAGEREF _Toc237316517 \h </w:instrText>
      </w:r>
      <w:r>
        <w:fldChar w:fldCharType="separate"/>
      </w:r>
      <w:r>
        <w:t>2</w:t>
      </w:r>
      <w:r>
        <w:fldChar w:fldCharType="end"/>
      </w:r>
      <w:r>
        <w:fldChar w:fldCharType="end"/>
      </w:r>
    </w:p>
    <w:p w14:paraId="7242C93F">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"_Toc237316518" </w:instrText>
      </w:r>
      <w:r>
        <w:fldChar w:fldCharType="separate"/>
      </w:r>
      <w:r>
        <w:rPr>
          <w:rStyle w:val="20"/>
        </w:rPr>
        <w:t>1.4 Scope and Application</w:t>
      </w:r>
      <w:r>
        <w:tab/>
      </w:r>
      <w:r>
        <w:fldChar w:fldCharType="begin"/>
      </w:r>
      <w:r>
        <w:instrText xml:space="preserve"> PAGEREF _Toc237316518 \h </w:instrText>
      </w:r>
      <w:r>
        <w:fldChar w:fldCharType="separate"/>
      </w:r>
      <w:r>
        <w:t>3</w:t>
      </w:r>
      <w:r>
        <w:fldChar w:fldCharType="end"/>
      </w:r>
      <w:r>
        <w:fldChar w:fldCharType="end"/>
      </w:r>
    </w:p>
    <w:p w14:paraId="072F73C5">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"_Toc237316519" </w:instrText>
      </w:r>
      <w:r>
        <w:fldChar w:fldCharType="separate"/>
      </w:r>
      <w:r>
        <w:rPr>
          <w:rStyle w:val="20"/>
        </w:rPr>
        <w:t>1.5 Report Organization</w:t>
      </w:r>
      <w:r>
        <w:tab/>
      </w:r>
      <w:r>
        <w:fldChar w:fldCharType="begin"/>
      </w:r>
      <w:r>
        <w:instrText xml:space="preserve"> PAGEREF _Toc237316519 \h </w:instrText>
      </w:r>
      <w:r>
        <w:fldChar w:fldCharType="separate"/>
      </w:r>
      <w:r>
        <w:t>4</w:t>
      </w:r>
      <w:r>
        <w:fldChar w:fldCharType="end"/>
      </w:r>
      <w:r>
        <w:fldChar w:fldCharType="end"/>
      </w:r>
    </w:p>
    <w:p w14:paraId="42790609">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"_Toc237316520" </w:instrText>
      </w:r>
      <w:r>
        <w:fldChar w:fldCharType="separate"/>
      </w:r>
      <w:r>
        <w:rPr>
          <w:rStyle w:val="20"/>
        </w:rPr>
        <w:t>CHAPTER 2: BACKGROUND STUDY AND LITERATURE REVIEW</w:t>
      </w:r>
      <w:r>
        <w:tab/>
      </w:r>
      <w:r>
        <w:fldChar w:fldCharType="begin"/>
      </w:r>
      <w:r>
        <w:instrText xml:space="preserve"> PAGEREF _Toc237316520 \h </w:instrText>
      </w:r>
      <w:r>
        <w:fldChar w:fldCharType="separate"/>
      </w:r>
      <w:r>
        <w:t>5</w:t>
      </w:r>
      <w:r>
        <w:fldChar w:fldCharType="end"/>
      </w:r>
      <w:r>
        <w:fldChar w:fldCharType="end"/>
      </w:r>
    </w:p>
    <w:p w14:paraId="37E96D53">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"_Toc237316521" </w:instrText>
      </w:r>
      <w:r>
        <w:fldChar w:fldCharType="separate"/>
      </w:r>
      <w:r>
        <w:rPr>
          <w:rStyle w:val="20"/>
        </w:rPr>
        <w:t>2.1 Background Study</w:t>
      </w:r>
      <w:r>
        <w:tab/>
      </w:r>
      <w:r>
        <w:fldChar w:fldCharType="begin"/>
      </w:r>
      <w:r>
        <w:instrText xml:space="preserve"> PAGEREF _Toc237316521 \h </w:instrText>
      </w:r>
      <w:r>
        <w:fldChar w:fldCharType="separate"/>
      </w:r>
      <w:r>
        <w:t>5</w:t>
      </w:r>
      <w:r>
        <w:fldChar w:fldCharType="end"/>
      </w:r>
      <w:r>
        <w:fldChar w:fldCharType="end"/>
      </w:r>
    </w:p>
    <w:p w14:paraId="1113CBC4">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"_Toc237316522" </w:instrText>
      </w:r>
      <w:r>
        <w:fldChar w:fldCharType="separate"/>
      </w:r>
      <w:r>
        <w:rPr>
          <w:rStyle w:val="20"/>
        </w:rPr>
        <w:t>2.1.1 The Portable Executable format</w:t>
      </w:r>
      <w:r>
        <w:tab/>
      </w:r>
      <w:r>
        <w:fldChar w:fldCharType="begin"/>
      </w:r>
      <w:r>
        <w:instrText xml:space="preserve"> PAGEREF _Toc237316522 \h </w:instrText>
      </w:r>
      <w:r>
        <w:fldChar w:fldCharType="separate"/>
      </w:r>
      <w:r>
        <w:t>5</w:t>
      </w:r>
      <w:r>
        <w:fldChar w:fldCharType="end"/>
      </w:r>
      <w:r>
        <w:fldChar w:fldCharType="end"/>
      </w:r>
    </w:p>
    <w:p w14:paraId="3F7CE409">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"_Toc237316523" </w:instrText>
      </w:r>
      <w:r>
        <w:fldChar w:fldCharType="separate"/>
      </w:r>
      <w:r>
        <w:rPr>
          <w:rStyle w:val="20"/>
        </w:rPr>
        <w:t>2.1.2 Disassembly strategies</w:t>
      </w:r>
      <w:r>
        <w:tab/>
      </w:r>
      <w:r>
        <w:fldChar w:fldCharType="begin"/>
      </w:r>
      <w:r>
        <w:instrText xml:space="preserve"> PAGEREF _Toc237316523 \h </w:instrText>
      </w:r>
      <w:r>
        <w:fldChar w:fldCharType="separate"/>
      </w:r>
      <w:r>
        <w:t>5</w:t>
      </w:r>
      <w:r>
        <w:fldChar w:fldCharType="end"/>
      </w:r>
      <w:r>
        <w:fldChar w:fldCharType="end"/>
      </w:r>
    </w:p>
    <w:p w14:paraId="35451233">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"_Toc237316524" </w:instrText>
      </w:r>
      <w:r>
        <w:fldChar w:fldCharType="separate"/>
      </w:r>
      <w:r>
        <w:rPr>
          <w:rStyle w:val="20"/>
        </w:rPr>
        <w:t>2.1.3 Control-flow graphs and the call graph</w:t>
      </w:r>
      <w:r>
        <w:tab/>
      </w:r>
      <w:r>
        <w:fldChar w:fldCharType="begin"/>
      </w:r>
      <w:r>
        <w:instrText xml:space="preserve"> PAGEREF _Toc237316524 \h </w:instrText>
      </w:r>
      <w:r>
        <w:fldChar w:fldCharType="separate"/>
      </w:r>
      <w:r>
        <w:t>6</w:t>
      </w:r>
      <w:r>
        <w:fldChar w:fldCharType="end"/>
      </w:r>
      <w:r>
        <w:fldChar w:fldCharType="end"/>
      </w:r>
    </w:p>
    <w:p w14:paraId="35D7FBB4">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"_Toc237316525" </w:instrText>
      </w:r>
      <w:r>
        <w:fldChar w:fldCharType="separate"/>
      </w:r>
      <w:r>
        <w:rPr>
          <w:rStyle w:val="20"/>
        </w:rPr>
        <w:t>2.1.4 Reachability, taint analysis and honest reporting</w:t>
      </w:r>
      <w:r>
        <w:tab/>
      </w:r>
      <w:r>
        <w:fldChar w:fldCharType="begin"/>
      </w:r>
      <w:r>
        <w:instrText xml:space="preserve"> PAGEREF _Toc237316525 \h </w:instrText>
      </w:r>
      <w:r>
        <w:fldChar w:fldCharType="separate"/>
      </w:r>
      <w:r>
        <w:t>6</w:t>
      </w:r>
      <w:r>
        <w:fldChar w:fldCharType="end"/>
      </w:r>
      <w:r>
        <w:fldChar w:fldCharType="end"/>
      </w:r>
    </w:p>
    <w:p w14:paraId="39E005AD">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"_Toc237316526" </w:instrText>
      </w:r>
      <w:r>
        <w:fldChar w:fldCharType="separate"/>
      </w:r>
      <w:r>
        <w:rPr>
          <w:rStyle w:val="20"/>
        </w:rPr>
        <w:t>2.1.5 Exploit mitigations in the PE header</w:t>
      </w:r>
      <w:r>
        <w:tab/>
      </w:r>
      <w:r>
        <w:fldChar w:fldCharType="begin"/>
      </w:r>
      <w:r>
        <w:instrText xml:space="preserve"> PAGEREF _Toc237316526 \h </w:instrText>
      </w:r>
      <w:r>
        <w:fldChar w:fldCharType="separate"/>
      </w:r>
      <w:r>
        <w:t>7</w:t>
      </w:r>
      <w:r>
        <w:fldChar w:fldCharType="end"/>
      </w:r>
      <w:r>
        <w:fldChar w:fldCharType="end"/>
      </w:r>
    </w:p>
    <w:p w14:paraId="62469D28">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"_Toc237316527" </w:instrText>
      </w:r>
      <w:r>
        <w:fldChar w:fldCharType="separate"/>
      </w:r>
      <w:r>
        <w:rPr>
          <w:rStyle w:val="20"/>
        </w:rPr>
        <w:t>2.1.6 Large language models applied to code</w:t>
      </w:r>
      <w:r>
        <w:tab/>
      </w:r>
      <w:r>
        <w:fldChar w:fldCharType="begin"/>
      </w:r>
      <w:r>
        <w:instrText xml:space="preserve"> PAGEREF _Toc237316527 \h </w:instrText>
      </w:r>
      <w:r>
        <w:fldChar w:fldCharType="separate"/>
      </w:r>
      <w:r>
        <w:t>7</w:t>
      </w:r>
      <w:r>
        <w:fldChar w:fldCharType="end"/>
      </w:r>
      <w:r>
        <w:fldChar w:fldCharType="end"/>
      </w:r>
    </w:p>
    <w:p w14:paraId="4A07E32B">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"_Toc237316528" </w:instrText>
      </w:r>
      <w:r>
        <w:fldChar w:fldCharType="separate"/>
      </w:r>
      <w:r>
        <w:rPr>
          <w:rStyle w:val="20"/>
        </w:rPr>
        <w:t>2.2 Literature Review</w:t>
      </w:r>
      <w:r>
        <w:tab/>
      </w:r>
      <w:r>
        <w:fldChar w:fldCharType="begin"/>
      </w:r>
      <w:r>
        <w:instrText xml:space="preserve"> PAGEREF _Toc237316528 \h </w:instrText>
      </w:r>
      <w:r>
        <w:fldChar w:fldCharType="separate"/>
      </w:r>
      <w:r>
        <w:t>7</w:t>
      </w:r>
      <w:r>
        <w:fldChar w:fldCharType="end"/>
      </w:r>
      <w:r>
        <w:fldChar w:fldCharType="end"/>
      </w:r>
    </w:p>
    <w:p w14:paraId="2BA2C815">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"_Toc237316529" </w:instrText>
      </w:r>
      <w:r>
        <w:fldChar w:fldCharType="separate"/>
      </w:r>
      <w:r>
        <w:rPr>
          <w:rStyle w:val="20"/>
        </w:rPr>
        <w:t>2.2.1 Existing disassembly and decompilation tools</w:t>
      </w:r>
      <w:r>
        <w:tab/>
      </w:r>
      <w:r>
        <w:fldChar w:fldCharType="begin"/>
      </w:r>
      <w:r>
        <w:instrText xml:space="preserve"> PAGEREF _Toc237316529 \h </w:instrText>
      </w:r>
      <w:r>
        <w:fldChar w:fldCharType="separate"/>
      </w:r>
      <w:r>
        <w:t>7</w:t>
      </w:r>
      <w:r>
        <w:fldChar w:fldCharType="end"/>
      </w:r>
      <w:r>
        <w:fldChar w:fldCharType="end"/>
      </w:r>
    </w:p>
    <w:p w14:paraId="1EE290D8">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"_Toc237316530" </w:instrText>
      </w:r>
      <w:r>
        <w:fldChar w:fldCharType="separate"/>
      </w:r>
      <w:r>
        <w:rPr>
          <w:rStyle w:val="20"/>
        </w:rPr>
        <w:t>2.2.2 Supporting libraries</w:t>
      </w:r>
      <w:r>
        <w:tab/>
      </w:r>
      <w:r>
        <w:fldChar w:fldCharType="begin"/>
      </w:r>
      <w:r>
        <w:instrText xml:space="preserve"> PAGEREF _Toc237316530 \h </w:instrText>
      </w:r>
      <w:r>
        <w:fldChar w:fldCharType="separate"/>
      </w:r>
      <w:r>
        <w:t>8</w:t>
      </w:r>
      <w:r>
        <w:fldChar w:fldCharType="end"/>
      </w:r>
      <w:r>
        <w:fldChar w:fldCharType="end"/>
      </w:r>
    </w:p>
    <w:p w14:paraId="74DB5F52">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"_Toc237316531" </w:instrText>
      </w:r>
      <w:r>
        <w:fldChar w:fldCharType="separate"/>
      </w:r>
      <w:r>
        <w:rPr>
          <w:rStyle w:val="20"/>
        </w:rPr>
        <w:t>2.2.3 Machine learning for binary understanding</w:t>
      </w:r>
      <w:r>
        <w:tab/>
      </w:r>
      <w:r>
        <w:fldChar w:fldCharType="begin"/>
      </w:r>
      <w:r>
        <w:instrText xml:space="preserve"> PAGEREF _Toc237316531 \h </w:instrText>
      </w:r>
      <w:r>
        <w:fldChar w:fldCharType="separate"/>
      </w:r>
      <w:r>
        <w:t>8</w:t>
      </w:r>
      <w:r>
        <w:fldChar w:fldCharType="end"/>
      </w:r>
      <w:r>
        <w:fldChar w:fldCharType="end"/>
      </w:r>
    </w:p>
    <w:p w14:paraId="1EE4B71D">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"_Toc237316532" </w:instrText>
      </w:r>
      <w:r>
        <w:fldChar w:fldCharType="separate"/>
      </w:r>
      <w:r>
        <w:rPr>
          <w:rStyle w:val="20"/>
        </w:rPr>
        <w:t>2.2.4 Automated program repair of binaries</w:t>
      </w:r>
      <w:r>
        <w:tab/>
      </w:r>
      <w:r>
        <w:fldChar w:fldCharType="begin"/>
      </w:r>
      <w:r>
        <w:instrText xml:space="preserve"> PAGEREF _Toc237316532 \h </w:instrText>
      </w:r>
      <w:r>
        <w:fldChar w:fldCharType="separate"/>
      </w:r>
      <w:r>
        <w:t>8</w:t>
      </w:r>
      <w:r>
        <w:fldChar w:fldCharType="end"/>
      </w:r>
      <w:r>
        <w:fldChar w:fldCharType="end"/>
      </w:r>
    </w:p>
    <w:p w14:paraId="4751A3C9">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"_Toc237316533" </w:instrText>
      </w:r>
      <w:r>
        <w:fldChar w:fldCharType="separate"/>
      </w:r>
      <w:r>
        <w:rPr>
          <w:rStyle w:val="20"/>
        </w:rPr>
        <w:t>2.2.5 Mitigation verification tools</w:t>
      </w:r>
      <w:r>
        <w:tab/>
      </w:r>
      <w:r>
        <w:fldChar w:fldCharType="begin"/>
      </w:r>
      <w:r>
        <w:instrText xml:space="preserve"> PAGEREF _Toc237316533 \h </w:instrText>
      </w:r>
      <w:r>
        <w:fldChar w:fldCharType="separate"/>
      </w:r>
      <w:r>
        <w:t>9</w:t>
      </w:r>
      <w:r>
        <w:fldChar w:fldCharType="end"/>
      </w:r>
      <w:r>
        <w:fldChar w:fldCharType="end"/>
      </w:r>
    </w:p>
    <w:p w14:paraId="22051E1A">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"_Toc237316534" </w:instrText>
      </w:r>
      <w:r>
        <w:fldChar w:fldCharType="separate"/>
      </w:r>
      <w:r>
        <w:rPr>
          <w:rStyle w:val="20"/>
        </w:rPr>
        <w:t>CHAPTER 3: SYSTEM ANALYSIS AND DESIGN</w:t>
      </w:r>
      <w:r>
        <w:tab/>
      </w:r>
      <w:r>
        <w:fldChar w:fldCharType="begin"/>
      </w:r>
      <w:r>
        <w:instrText xml:space="preserve"> PAGEREF _Toc237316534 \h </w:instrText>
      </w:r>
      <w:r>
        <w:fldChar w:fldCharType="separate"/>
      </w:r>
      <w:r>
        <w:t>10</w:t>
      </w:r>
      <w:r>
        <w:fldChar w:fldCharType="end"/>
      </w:r>
      <w:r>
        <w:fldChar w:fldCharType="end"/>
      </w:r>
    </w:p>
    <w:p w14:paraId="39609B3F">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"_Toc237316535" </w:instrText>
      </w:r>
      <w:r>
        <w:fldChar w:fldCharType="separate"/>
      </w:r>
      <w:r>
        <w:rPr>
          <w:rStyle w:val="20"/>
        </w:rPr>
        <w:t>3.1 Development Methodology</w:t>
      </w:r>
      <w:r>
        <w:tab/>
      </w:r>
      <w:r>
        <w:fldChar w:fldCharType="begin"/>
      </w:r>
      <w:r>
        <w:instrText xml:space="preserve"> PAGEREF _Toc237316535 \h </w:instrText>
      </w:r>
      <w:r>
        <w:fldChar w:fldCharType="separate"/>
      </w:r>
      <w:r>
        <w:t>10</w:t>
      </w:r>
      <w:r>
        <w:fldChar w:fldCharType="end"/>
      </w:r>
      <w:r>
        <w:fldChar w:fldCharType="end"/>
      </w:r>
    </w:p>
    <w:p w14:paraId="4A308485">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"_Toc237316536" </w:instrText>
      </w:r>
      <w:r>
        <w:fldChar w:fldCharType="separate"/>
      </w:r>
      <w:r>
        <w:rPr>
          <w:rStyle w:val="20"/>
        </w:rPr>
        <w:t>3.2 Requirement Analysis</w:t>
      </w:r>
      <w:r>
        <w:tab/>
      </w:r>
      <w:r>
        <w:fldChar w:fldCharType="begin"/>
      </w:r>
      <w:r>
        <w:instrText xml:space="preserve"> PAGEREF _Toc237316536 \h </w:instrText>
      </w:r>
      <w:r>
        <w:fldChar w:fldCharType="separate"/>
      </w:r>
      <w:r>
        <w:t>11</w:t>
      </w:r>
      <w:r>
        <w:fldChar w:fldCharType="end"/>
      </w:r>
      <w:r>
        <w:fldChar w:fldCharType="end"/>
      </w:r>
    </w:p>
    <w:p w14:paraId="4258CAD7">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"_Toc237316537" </w:instrText>
      </w:r>
      <w:r>
        <w:fldChar w:fldCharType="separate"/>
      </w:r>
      <w:r>
        <w:rPr>
          <w:rStyle w:val="20"/>
        </w:rPr>
        <w:t>3.2.1 Functional Requirements</w:t>
      </w:r>
      <w:r>
        <w:tab/>
      </w:r>
      <w:r>
        <w:fldChar w:fldCharType="begin"/>
      </w:r>
      <w:r>
        <w:instrText xml:space="preserve"> PAGEREF _Toc237316537 \h </w:instrText>
      </w:r>
      <w:r>
        <w:fldChar w:fldCharType="separate"/>
      </w:r>
      <w:r>
        <w:t>11</w:t>
      </w:r>
      <w:r>
        <w:fldChar w:fldCharType="end"/>
      </w:r>
      <w:r>
        <w:fldChar w:fldCharType="end"/>
      </w:r>
    </w:p>
    <w:p w14:paraId="636A82DA">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"_Toc237316538" </w:instrText>
      </w:r>
      <w:r>
        <w:fldChar w:fldCharType="separate"/>
      </w:r>
      <w:r>
        <w:rPr>
          <w:rStyle w:val="20"/>
        </w:rPr>
        <w:t>3.2.2 Non-Functional Requirements</w:t>
      </w:r>
      <w:r>
        <w:tab/>
      </w:r>
      <w:r>
        <w:fldChar w:fldCharType="begin"/>
      </w:r>
      <w:r>
        <w:instrText xml:space="preserve"> PAGEREF _Toc237316538 \h </w:instrText>
      </w:r>
      <w:r>
        <w:fldChar w:fldCharType="separate"/>
      </w:r>
      <w:r>
        <w:t>12</w:t>
      </w:r>
      <w:r>
        <w:fldChar w:fldCharType="end"/>
      </w:r>
      <w:r>
        <w:fldChar w:fldCharType="end"/>
      </w:r>
    </w:p>
    <w:p w14:paraId="082AE2DB">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"_Toc237316539" </w:instrText>
      </w:r>
      <w:r>
        <w:fldChar w:fldCharType="separate"/>
      </w:r>
      <w:r>
        <w:rPr>
          <w:rStyle w:val="20"/>
        </w:rPr>
        <w:t>3.3 Feasibility Analysis</w:t>
      </w:r>
      <w:r>
        <w:tab/>
      </w:r>
      <w:r>
        <w:fldChar w:fldCharType="begin"/>
      </w:r>
      <w:r>
        <w:instrText xml:space="preserve"> PAGEREF _Toc237316539 \h </w:instrText>
      </w:r>
      <w:r>
        <w:fldChar w:fldCharType="separate"/>
      </w:r>
      <w:r>
        <w:t>13</w:t>
      </w:r>
      <w:r>
        <w:fldChar w:fldCharType="end"/>
      </w:r>
      <w:r>
        <w:fldChar w:fldCharType="end"/>
      </w:r>
    </w:p>
    <w:p w14:paraId="704D901F">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"_Toc237316540" </w:instrText>
      </w:r>
      <w:r>
        <w:fldChar w:fldCharType="separate"/>
      </w:r>
      <w:r>
        <w:rPr>
          <w:rStyle w:val="20"/>
        </w:rPr>
        <w:t>3.3.1 Technical feasibility</w:t>
      </w:r>
      <w:r>
        <w:tab/>
      </w:r>
      <w:r>
        <w:fldChar w:fldCharType="begin"/>
      </w:r>
      <w:r>
        <w:instrText xml:space="preserve"> PAGEREF _Toc237316540 \h </w:instrText>
      </w:r>
      <w:r>
        <w:fldChar w:fldCharType="separate"/>
      </w:r>
      <w:r>
        <w:t>13</w:t>
      </w:r>
      <w:r>
        <w:fldChar w:fldCharType="end"/>
      </w:r>
      <w:r>
        <w:fldChar w:fldCharType="end"/>
      </w:r>
    </w:p>
    <w:p w14:paraId="6A9EE7AD">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"_Toc237316541" </w:instrText>
      </w:r>
      <w:r>
        <w:fldChar w:fldCharType="separate"/>
      </w:r>
      <w:r>
        <w:rPr>
          <w:rStyle w:val="20"/>
        </w:rPr>
        <w:t>3.3.2 Operational feasibility</w:t>
      </w:r>
      <w:r>
        <w:tab/>
      </w:r>
      <w:r>
        <w:fldChar w:fldCharType="begin"/>
      </w:r>
      <w:r>
        <w:instrText xml:space="preserve"> PAGEREF _Toc237316541 \h </w:instrText>
      </w:r>
      <w:r>
        <w:fldChar w:fldCharType="separate"/>
      </w:r>
      <w:r>
        <w:t>13</w:t>
      </w:r>
      <w:r>
        <w:fldChar w:fldCharType="end"/>
      </w:r>
      <w:r>
        <w:fldChar w:fldCharType="end"/>
      </w:r>
    </w:p>
    <w:p w14:paraId="6D2ABFC5">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"_Toc237316542" </w:instrText>
      </w:r>
      <w:r>
        <w:fldChar w:fldCharType="separate"/>
      </w:r>
      <w:r>
        <w:rPr>
          <w:rStyle w:val="20"/>
        </w:rPr>
        <w:t>3.3.3 Economic feasibility</w:t>
      </w:r>
      <w:r>
        <w:tab/>
      </w:r>
      <w:r>
        <w:fldChar w:fldCharType="begin"/>
      </w:r>
      <w:r>
        <w:instrText xml:space="preserve"> PAGEREF _Toc237316542 \h </w:instrText>
      </w:r>
      <w:r>
        <w:fldChar w:fldCharType="separate"/>
      </w:r>
      <w:r>
        <w:t>13</w:t>
      </w:r>
      <w:r>
        <w:fldChar w:fldCharType="end"/>
      </w:r>
      <w:r>
        <w:fldChar w:fldCharType="end"/>
      </w:r>
    </w:p>
    <w:p w14:paraId="1C0BE64C">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"_Toc237316543" </w:instrText>
      </w:r>
      <w:r>
        <w:fldChar w:fldCharType="separate"/>
      </w:r>
      <w:r>
        <w:rPr>
          <w:rStyle w:val="20"/>
        </w:rPr>
        <w:t>3.3.4 Schedule feasibility</w:t>
      </w:r>
      <w:r>
        <w:tab/>
      </w:r>
      <w:r>
        <w:fldChar w:fldCharType="begin"/>
      </w:r>
      <w:r>
        <w:instrText xml:space="preserve"> PAGEREF _Toc237316543 \h </w:instrText>
      </w:r>
      <w:r>
        <w:fldChar w:fldCharType="separate"/>
      </w:r>
      <w:r>
        <w:t>14</w:t>
      </w:r>
      <w:r>
        <w:fldChar w:fldCharType="end"/>
      </w:r>
      <w:r>
        <w:fldChar w:fldCharType="end"/>
      </w:r>
    </w:p>
    <w:p w14:paraId="0F8EC3A9">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"_Toc237316544" </w:instrText>
      </w:r>
      <w:r>
        <w:fldChar w:fldCharType="separate"/>
      </w:r>
      <w:r>
        <w:rPr>
          <w:rStyle w:val="20"/>
        </w:rPr>
        <w:t>3.4 System Design</w:t>
      </w:r>
      <w:r>
        <w:tab/>
      </w:r>
      <w:r>
        <w:fldChar w:fldCharType="begin"/>
      </w:r>
      <w:r>
        <w:instrText xml:space="preserve"> PAGEREF _Toc237316544 \h </w:instrText>
      </w:r>
      <w:r>
        <w:fldChar w:fldCharType="separate"/>
      </w:r>
      <w:r>
        <w:t>14</w:t>
      </w:r>
      <w:r>
        <w:fldChar w:fldCharType="end"/>
      </w:r>
      <w:r>
        <w:fldChar w:fldCharType="end"/>
      </w:r>
    </w:p>
    <w:p w14:paraId="72F4D9E5">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"_Toc237316545" </w:instrText>
      </w:r>
      <w:r>
        <w:fldChar w:fldCharType="separate"/>
      </w:r>
      <w:r>
        <w:rPr>
          <w:rStyle w:val="20"/>
        </w:rPr>
        <w:t>3.4.1 System architecture</w:t>
      </w:r>
      <w:r>
        <w:tab/>
      </w:r>
      <w:r>
        <w:fldChar w:fldCharType="begin"/>
      </w:r>
      <w:r>
        <w:instrText xml:space="preserve"> PAGEREF _Toc237316545 \h </w:instrText>
      </w:r>
      <w:r>
        <w:fldChar w:fldCharType="separate"/>
      </w:r>
      <w:r>
        <w:t>14</w:t>
      </w:r>
      <w:r>
        <w:fldChar w:fldCharType="end"/>
      </w:r>
      <w:r>
        <w:fldChar w:fldCharType="end"/>
      </w:r>
    </w:p>
    <w:p w14:paraId="36582C8A">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"_Toc237316546" </w:instrText>
      </w:r>
      <w:r>
        <w:fldChar w:fldCharType="separate"/>
      </w:r>
      <w:r>
        <w:rPr>
          <w:rStyle w:val="20"/>
        </w:rPr>
        <w:t>3.4.2 Analysis pipeline</w:t>
      </w:r>
      <w:r>
        <w:tab/>
      </w:r>
      <w:r>
        <w:fldChar w:fldCharType="begin"/>
      </w:r>
      <w:r>
        <w:instrText xml:space="preserve"> PAGEREF _Toc237316546 \h </w:instrText>
      </w:r>
      <w:r>
        <w:fldChar w:fldCharType="separate"/>
      </w:r>
      <w:r>
        <w:t>15</w:t>
      </w:r>
      <w:r>
        <w:fldChar w:fldCharType="end"/>
      </w:r>
      <w:r>
        <w:fldChar w:fldCharType="end"/>
      </w:r>
    </w:p>
    <w:p w14:paraId="6FB177D5">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"_Toc237316547" </w:instrText>
      </w:r>
      <w:r>
        <w:fldChar w:fldCharType="separate"/>
      </w:r>
      <w:r>
        <w:rPr>
          <w:rStyle w:val="20"/>
        </w:rPr>
        <w:t>3.4.3 Data model</w:t>
      </w:r>
      <w:r>
        <w:tab/>
      </w:r>
      <w:r>
        <w:fldChar w:fldCharType="begin"/>
      </w:r>
      <w:r>
        <w:instrText xml:space="preserve"> PAGEREF _Toc237316547 \h </w:instrText>
      </w:r>
      <w:r>
        <w:fldChar w:fldCharType="separate"/>
      </w:r>
      <w:r>
        <w:t>16</w:t>
      </w:r>
      <w:r>
        <w:fldChar w:fldCharType="end"/>
      </w:r>
      <w:r>
        <w:fldChar w:fldCharType="end"/>
      </w:r>
    </w:p>
    <w:p w14:paraId="064F0E15">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"_Toc237316548" </w:instrText>
      </w:r>
      <w:r>
        <w:fldChar w:fldCharType="separate"/>
      </w:r>
      <w:r>
        <w:rPr>
          <w:rStyle w:val="20"/>
        </w:rPr>
        <w:t>3.4.4 Process modelling</w:t>
      </w:r>
      <w:r>
        <w:tab/>
      </w:r>
      <w:r>
        <w:fldChar w:fldCharType="begin"/>
      </w:r>
      <w:r>
        <w:instrText xml:space="preserve"> PAGEREF _Toc237316548 \h </w:instrText>
      </w:r>
      <w:r>
        <w:fldChar w:fldCharType="separate"/>
      </w:r>
      <w:r>
        <w:t>16</w:t>
      </w:r>
      <w:r>
        <w:fldChar w:fldCharType="end"/>
      </w:r>
      <w:r>
        <w:fldChar w:fldCharType="end"/>
      </w:r>
    </w:p>
    <w:p w14:paraId="21DBFE18">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"_Toc237316549" </w:instrText>
      </w:r>
      <w:r>
        <w:fldChar w:fldCharType="separate"/>
      </w:r>
      <w:r>
        <w:rPr>
          <w:rStyle w:val="20"/>
        </w:rPr>
        <w:t>3.4.5 Dynamic modelling</w:t>
      </w:r>
      <w:r>
        <w:tab/>
      </w:r>
      <w:r>
        <w:fldChar w:fldCharType="begin"/>
      </w:r>
      <w:r>
        <w:instrText xml:space="preserve"> PAGEREF _Toc237316549 \h </w:instrText>
      </w:r>
      <w:r>
        <w:fldChar w:fldCharType="separate"/>
      </w:r>
      <w:r>
        <w:t>17</w:t>
      </w:r>
      <w:r>
        <w:fldChar w:fldCharType="end"/>
      </w:r>
      <w:r>
        <w:fldChar w:fldCharType="end"/>
      </w:r>
    </w:p>
    <w:p w14:paraId="0FAF969E">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"_Toc237316550" </w:instrText>
      </w:r>
      <w:r>
        <w:fldChar w:fldCharType="separate"/>
      </w:r>
      <w:r>
        <w:rPr>
          <w:rStyle w:val="20"/>
        </w:rPr>
        <w:t>CHAPTER 4: IMPLEMENTATION AND TESTING</w:t>
      </w:r>
      <w:r>
        <w:tab/>
      </w:r>
      <w:r>
        <w:fldChar w:fldCharType="begin"/>
      </w:r>
      <w:r>
        <w:instrText xml:space="preserve"> PAGEREF _Toc237316550 \h </w:instrText>
      </w:r>
      <w:r>
        <w:fldChar w:fldCharType="separate"/>
      </w:r>
      <w:r>
        <w:t>19</w:t>
      </w:r>
      <w:r>
        <w:fldChar w:fldCharType="end"/>
      </w:r>
      <w:r>
        <w:fldChar w:fldCharType="end"/>
      </w:r>
    </w:p>
    <w:p w14:paraId="5E31F234">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"_Toc237316551" </w:instrText>
      </w:r>
      <w:r>
        <w:fldChar w:fldCharType="separate"/>
      </w:r>
      <w:r>
        <w:rPr>
          <w:rStyle w:val="20"/>
        </w:rPr>
        <w:t>4.1 Data Collection and Dataset Used</w:t>
      </w:r>
      <w:r>
        <w:tab/>
      </w:r>
      <w:r>
        <w:fldChar w:fldCharType="begin"/>
      </w:r>
      <w:r>
        <w:instrText xml:space="preserve"> PAGEREF _Toc237316551 \h </w:instrText>
      </w:r>
      <w:r>
        <w:fldChar w:fldCharType="separate"/>
      </w:r>
      <w:r>
        <w:t>19</w:t>
      </w:r>
      <w:r>
        <w:fldChar w:fldCharType="end"/>
      </w:r>
      <w:r>
        <w:fldChar w:fldCharType="end"/>
      </w:r>
    </w:p>
    <w:p w14:paraId="3D25A7AE">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"_Toc237316552" </w:instrText>
      </w:r>
      <w:r>
        <w:fldChar w:fldCharType="separate"/>
      </w:r>
      <w:r>
        <w:rPr>
          <w:rStyle w:val="20"/>
        </w:rPr>
        <w:t>4.2 Implementation</w:t>
      </w:r>
      <w:r>
        <w:tab/>
      </w:r>
      <w:r>
        <w:fldChar w:fldCharType="begin"/>
      </w:r>
      <w:r>
        <w:instrText xml:space="preserve"> PAGEREF _Toc237316552 \h </w:instrText>
      </w:r>
      <w:r>
        <w:fldChar w:fldCharType="separate"/>
      </w:r>
      <w:r>
        <w:t>19</w:t>
      </w:r>
      <w:r>
        <w:fldChar w:fldCharType="end"/>
      </w:r>
      <w:r>
        <w:fldChar w:fldCharType="end"/>
      </w:r>
    </w:p>
    <w:p w14:paraId="689EA28A">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"_Toc237316553" </w:instrText>
      </w:r>
      <w:r>
        <w:fldChar w:fldCharType="separate"/>
      </w:r>
      <w:r>
        <w:rPr>
          <w:rStyle w:val="20"/>
        </w:rPr>
        <w:t>4.2.1 Tools Used</w:t>
      </w:r>
      <w:r>
        <w:tab/>
      </w:r>
      <w:r>
        <w:fldChar w:fldCharType="begin"/>
      </w:r>
      <w:r>
        <w:instrText xml:space="preserve"> PAGEREF _Toc237316553 \h </w:instrText>
      </w:r>
      <w:r>
        <w:fldChar w:fldCharType="separate"/>
      </w:r>
      <w:r>
        <w:t>19</w:t>
      </w:r>
      <w:r>
        <w:fldChar w:fldCharType="end"/>
      </w:r>
      <w:r>
        <w:fldChar w:fldCharType="end"/>
      </w:r>
    </w:p>
    <w:p w14:paraId="28CE6A4A">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"_Toc237316554" </w:instrText>
      </w:r>
      <w:r>
        <w:fldChar w:fldCharType="separate"/>
      </w:r>
      <w:r>
        <w:rPr>
          <w:rStyle w:val="20"/>
        </w:rPr>
        <w:t>4.2.2 Engine implementation</w:t>
      </w:r>
      <w:r>
        <w:tab/>
      </w:r>
      <w:r>
        <w:fldChar w:fldCharType="begin"/>
      </w:r>
      <w:r>
        <w:instrText xml:space="preserve"> PAGEREF _Toc237316554 \h </w:instrText>
      </w:r>
      <w:r>
        <w:fldChar w:fldCharType="separate"/>
      </w:r>
      <w:r>
        <w:t>20</w:t>
      </w:r>
      <w:r>
        <w:fldChar w:fldCharType="end"/>
      </w:r>
      <w:r>
        <w:fldChar w:fldCharType="end"/>
      </w:r>
    </w:p>
    <w:p w14:paraId="11D070C7">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"_Toc237316555" </w:instrText>
      </w:r>
      <w:r>
        <w:fldChar w:fldCharType="separate"/>
      </w:r>
      <w:r>
        <w:rPr>
          <w:rStyle w:val="20"/>
        </w:rPr>
        <w:t>4.2.3 Backend and frontend implementation</w:t>
      </w:r>
      <w:r>
        <w:tab/>
      </w:r>
      <w:r>
        <w:fldChar w:fldCharType="begin"/>
      </w:r>
      <w:r>
        <w:instrText xml:space="preserve"> PAGEREF _Toc237316555 \h </w:instrText>
      </w:r>
      <w:r>
        <w:fldChar w:fldCharType="separate"/>
      </w:r>
      <w:r>
        <w:t>20</w:t>
      </w:r>
      <w:r>
        <w:fldChar w:fldCharType="end"/>
      </w:r>
      <w:r>
        <w:fldChar w:fldCharType="end"/>
      </w:r>
    </w:p>
    <w:p w14:paraId="0483383F">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"_Toc237316556" </w:instrText>
      </w:r>
      <w:r>
        <w:fldChar w:fldCharType="separate"/>
      </w:r>
      <w:r>
        <w:rPr>
          <w:rStyle w:val="20"/>
        </w:rPr>
        <w:t>4.3 Testing</w:t>
      </w:r>
      <w:r>
        <w:tab/>
      </w:r>
      <w:r>
        <w:fldChar w:fldCharType="begin"/>
      </w:r>
      <w:r>
        <w:instrText xml:space="preserve"> PAGEREF _Toc237316556 \h </w:instrText>
      </w:r>
      <w:r>
        <w:fldChar w:fldCharType="separate"/>
      </w:r>
      <w:r>
        <w:t>21</w:t>
      </w:r>
      <w:r>
        <w:fldChar w:fldCharType="end"/>
      </w:r>
      <w:r>
        <w:fldChar w:fldCharType="end"/>
      </w:r>
    </w:p>
    <w:p w14:paraId="391173F9">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"_Toc237316557" </w:instrText>
      </w:r>
      <w:r>
        <w:fldChar w:fldCharType="separate"/>
      </w:r>
      <w:r>
        <w:rPr>
          <w:rStyle w:val="20"/>
        </w:rPr>
        <w:t>4.3.1 Unit testing</w:t>
      </w:r>
      <w:r>
        <w:tab/>
      </w:r>
      <w:r>
        <w:fldChar w:fldCharType="begin"/>
      </w:r>
      <w:r>
        <w:instrText xml:space="preserve"> PAGEREF _Toc237316557 \h </w:instrText>
      </w:r>
      <w:r>
        <w:fldChar w:fldCharType="separate"/>
      </w:r>
      <w:r>
        <w:t>21</w:t>
      </w:r>
      <w:r>
        <w:fldChar w:fldCharType="end"/>
      </w:r>
      <w:r>
        <w:fldChar w:fldCharType="end"/>
      </w:r>
    </w:p>
    <w:p w14:paraId="6D9ADBF0">
      <w:pPr>
        <w:pStyle w:val="41"/>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"_Toc237316558" </w:instrText>
      </w:r>
      <w:r>
        <w:fldChar w:fldCharType="separate"/>
      </w:r>
      <w:r>
        <w:rPr>
          <w:rStyle w:val="20"/>
        </w:rPr>
        <w:t>4.3.2 System testing</w:t>
      </w:r>
      <w:r>
        <w:tab/>
      </w:r>
      <w:r>
        <w:fldChar w:fldCharType="begin"/>
      </w:r>
      <w:r>
        <w:instrText xml:space="preserve"> PAGEREF _Toc237316558 \h </w:instrText>
      </w:r>
      <w:r>
        <w:fldChar w:fldCharType="separate"/>
      </w:r>
      <w:r>
        <w:t>22</w:t>
      </w:r>
      <w:r>
        <w:fldChar w:fldCharType="end"/>
      </w:r>
      <w:r>
        <w:fldChar w:fldCharType="end"/>
      </w:r>
    </w:p>
    <w:p w14:paraId="68F48723">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"_Toc237316559" </w:instrText>
      </w:r>
      <w:r>
        <w:fldChar w:fldCharType="separate"/>
      </w:r>
      <w:r>
        <w:rPr>
          <w:rStyle w:val="20"/>
        </w:rPr>
        <w:t>4.4 Result Analysis</w:t>
      </w:r>
      <w:r>
        <w:tab/>
      </w:r>
      <w:r>
        <w:fldChar w:fldCharType="begin"/>
      </w:r>
      <w:r>
        <w:instrText xml:space="preserve"> PAGEREF _Toc237316559 \h </w:instrText>
      </w:r>
      <w:r>
        <w:fldChar w:fldCharType="separate"/>
      </w:r>
      <w:r>
        <w:t>23</w:t>
      </w:r>
      <w:r>
        <w:fldChar w:fldCharType="end"/>
      </w:r>
      <w:r>
        <w:fldChar w:fldCharType="end"/>
      </w:r>
    </w:p>
    <w:p w14:paraId="07F13AC9">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"_Toc237316560" </w:instrText>
      </w:r>
      <w:r>
        <w:fldChar w:fldCharType="separate"/>
      </w:r>
      <w:r>
        <w:rPr>
          <w:rStyle w:val="20"/>
        </w:rPr>
        <w:t>CHAPTER 5: CONCLUSION AND FUTURE RECOMMENDATIONS</w:t>
      </w:r>
      <w:r>
        <w:tab/>
      </w:r>
      <w:r>
        <w:fldChar w:fldCharType="begin"/>
      </w:r>
      <w:r>
        <w:instrText xml:space="preserve"> PAGEREF _Toc237316560 \h </w:instrText>
      </w:r>
      <w:r>
        <w:fldChar w:fldCharType="separate"/>
      </w:r>
      <w:r>
        <w:t>26</w:t>
      </w:r>
      <w:r>
        <w:fldChar w:fldCharType="end"/>
      </w:r>
      <w:r>
        <w:fldChar w:fldCharType="end"/>
      </w:r>
    </w:p>
    <w:p w14:paraId="4C68E82B">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"_Toc237316561" </w:instrText>
      </w:r>
      <w:r>
        <w:fldChar w:fldCharType="separate"/>
      </w:r>
      <w:r>
        <w:rPr>
          <w:rStyle w:val="20"/>
        </w:rPr>
        <w:t>5.1 Conclusion</w:t>
      </w:r>
      <w:r>
        <w:tab/>
      </w:r>
      <w:r>
        <w:fldChar w:fldCharType="begin"/>
      </w:r>
      <w:r>
        <w:instrText xml:space="preserve"> PAGEREF _Toc237316561 \h </w:instrText>
      </w:r>
      <w:r>
        <w:fldChar w:fldCharType="separate"/>
      </w:r>
      <w:r>
        <w:t>26</w:t>
      </w:r>
      <w:r>
        <w:fldChar w:fldCharType="end"/>
      </w:r>
      <w:r>
        <w:fldChar w:fldCharType="end"/>
      </w:r>
    </w:p>
    <w:p w14:paraId="6F9F8778">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"_Toc237316562" </w:instrText>
      </w:r>
      <w:r>
        <w:fldChar w:fldCharType="separate"/>
      </w:r>
      <w:r>
        <w:rPr>
          <w:rStyle w:val="20"/>
        </w:rPr>
        <w:t>5.2 Limitations and Future Recommendations</w:t>
      </w:r>
      <w:r>
        <w:tab/>
      </w:r>
      <w:r>
        <w:fldChar w:fldCharType="begin"/>
      </w:r>
      <w:r>
        <w:instrText xml:space="preserve"> PAGEREF _Toc237316562 \h </w:instrText>
      </w:r>
      <w:r>
        <w:fldChar w:fldCharType="separate"/>
      </w:r>
      <w:r>
        <w:t>26</w:t>
      </w:r>
      <w:r>
        <w:fldChar w:fldCharType="end"/>
      </w:r>
      <w:r>
        <w:fldChar w:fldCharType="end"/>
      </w:r>
    </w:p>
    <w:p w14:paraId="561CFC3B">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"_Toc237316563" </w:instrText>
      </w:r>
      <w:r>
        <w:fldChar w:fldCharType="separate"/>
      </w:r>
      <w:r>
        <w:rPr>
          <w:rStyle w:val="20"/>
        </w:rPr>
        <w:t>REFERENCES</w:t>
      </w:r>
      <w:r>
        <w:tab/>
      </w:r>
      <w:r>
        <w:fldChar w:fldCharType="begin"/>
      </w:r>
      <w:r>
        <w:instrText xml:space="preserve"> PAGEREF _Toc237316563 \h </w:instrText>
      </w:r>
      <w:r>
        <w:fldChar w:fldCharType="separate"/>
      </w:r>
      <w:r>
        <w:t>29</w:t>
      </w:r>
      <w:r>
        <w:fldChar w:fldCharType="end"/>
      </w:r>
      <w:r>
        <w:fldChar w:fldCharType="end"/>
      </w:r>
    </w:p>
    <w:p w14:paraId="3105442B">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"_Toc237316564" </w:instrText>
      </w:r>
      <w:r>
        <w:fldChar w:fldCharType="separate"/>
      </w:r>
      <w:r>
        <w:rPr>
          <w:rStyle w:val="20"/>
        </w:rPr>
        <w:t>APPENDICES</w:t>
      </w:r>
      <w:r>
        <w:tab/>
      </w:r>
      <w:r>
        <w:fldChar w:fldCharType="begin"/>
      </w:r>
      <w:r>
        <w:instrText xml:space="preserve"> PAGEREF _Toc237316564 \h </w:instrText>
      </w:r>
      <w:r>
        <w:fldChar w:fldCharType="separate"/>
      </w:r>
      <w:r>
        <w:t>30</w:t>
      </w:r>
      <w:r>
        <w:fldChar w:fldCharType="end"/>
      </w:r>
      <w:r>
        <w:fldChar w:fldCharType="end"/>
      </w:r>
    </w:p>
    <w:p w14:paraId="3214EC34">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"_Toc237316565" </w:instrText>
      </w:r>
      <w:r>
        <w:fldChar w:fldCharType="separate"/>
      </w:r>
      <w:r>
        <w:rPr>
          <w:rStyle w:val="20"/>
        </w:rPr>
        <w:t>Appendix A: Screenshots</w:t>
      </w:r>
      <w:r>
        <w:tab/>
      </w:r>
      <w:r>
        <w:fldChar w:fldCharType="begin"/>
      </w:r>
      <w:r>
        <w:instrText xml:space="preserve"> PAGEREF _Toc237316565 \h </w:instrText>
      </w:r>
      <w:r>
        <w:fldChar w:fldCharType="separate"/>
      </w:r>
      <w:r>
        <w:t>30</w:t>
      </w:r>
      <w:r>
        <w:fldChar w:fldCharType="end"/>
      </w:r>
      <w:r>
        <w:fldChar w:fldCharType="end"/>
      </w:r>
    </w:p>
    <w:p w14:paraId="67B664C6">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"_Toc237316566" </w:instrText>
      </w:r>
      <w:r>
        <w:fldChar w:fldCharType="separate"/>
      </w:r>
      <w:r>
        <w:rPr>
          <w:rStyle w:val="20"/>
        </w:rPr>
        <w:t>Appendix B: Source Code Snippets</w:t>
      </w:r>
      <w:r>
        <w:tab/>
      </w:r>
      <w:r>
        <w:fldChar w:fldCharType="begin"/>
      </w:r>
      <w:r>
        <w:instrText xml:space="preserve"> PAGEREF _Toc237316566 \h </w:instrText>
      </w:r>
      <w:r>
        <w:fldChar w:fldCharType="separate"/>
      </w:r>
      <w:r>
        <w:t>31</w:t>
      </w:r>
      <w:r>
        <w:fldChar w:fldCharType="end"/>
      </w:r>
      <w:r>
        <w:fldChar w:fldCharType="end"/>
      </w:r>
    </w:p>
    <w:p w14:paraId="5B44F09F">
      <w:pPr>
        <w:pStyle w:val="40"/>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"_Toc237316567" </w:instrText>
      </w:r>
      <w:r>
        <w:fldChar w:fldCharType="separate"/>
      </w:r>
      <w:r>
        <w:rPr>
          <w:rStyle w:val="20"/>
        </w:rPr>
        <w:t>Appendix C: Log of Visits to Supervisor</w:t>
      </w:r>
      <w:r>
        <w:tab/>
      </w:r>
      <w:r>
        <w:fldChar w:fldCharType="begin"/>
      </w:r>
      <w:r>
        <w:instrText xml:space="preserve"> PAGEREF _Toc237316567 \h </w:instrText>
      </w:r>
      <w:r>
        <w:fldChar w:fldCharType="separate"/>
      </w:r>
      <w:r>
        <w:t>32</w:t>
      </w:r>
      <w:r>
        <w:fldChar w:fldCharType="end"/>
      </w:r>
      <w:r>
        <w:fldChar w:fldCharType="end"/>
      </w:r>
    </w:p>
    <w:p w14:paraId="2EF3B30D">
      <w:r>
        <w:fldChar w:fldCharType="end"/>
      </w:r>
    </w:p>
    <w:p w14:paraId="5628D476">
      <w:r>
        <w:br w:type="page"/>
      </w:r>
    </w:p>
    <w:p w14:paraId="08CE6F91">
      <w:pPr>
        <w:pStyle w:val="2"/>
        <w:keepNext/>
        <w:keepLines/>
        <w:pageBreakBefore w:val="0"/>
        <w:widowControl/>
        <w:kinsoku/>
        <w:wordWrap/>
        <w:overflowPunct/>
        <w:topLinePunct w:val="0"/>
        <w:autoSpaceDE/>
        <w:autoSpaceDN/>
        <w:bidi w:val="0"/>
        <w:adjustRightInd/>
        <w:snapToGrid/>
        <w:spacing w:after="541" w:afterLines="150" w:line="360" w:lineRule="auto"/>
        <w:contextualSpacing/>
        <w:jc w:val="center"/>
        <w:textAlignment w:val="auto"/>
        <w:rPr>
          <w:rFonts w:hint="default" w:ascii="Times New Roman" w:hAnsi="Times New Roman" w:cs="Times New Roman"/>
        </w:rPr>
      </w:pPr>
      <w:bookmarkStart w:id="6" w:name="_Toc20144"/>
      <w:bookmarkStart w:id="7" w:name="_Toc29684"/>
      <w:r>
        <w:rPr>
          <w:rFonts w:hint="default" w:ascii="Times New Roman" w:hAnsi="Times New Roman" w:cs="Times New Roman"/>
        </w:rPr>
        <w:t>ABBREVIATIONS</w:t>
      </w:r>
      <w:bookmarkEnd w:id="6"/>
      <w:bookmarkEnd w:id="7"/>
    </w:p>
    <w:tbl>
      <w:tblPr>
        <w:tblStyle w:val="12"/>
        <w:tblW w:w="82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5"/>
        <w:gridCol w:w="6152"/>
      </w:tblGrid>
      <w:tr w14:paraId="61CDC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2145" w:type="dxa"/>
            <w:vAlign w:val="center"/>
          </w:tcPr>
          <w:p w14:paraId="6BB9E253">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AI</w:t>
            </w:r>
          </w:p>
        </w:tc>
        <w:tc>
          <w:tcPr>
            <w:tcW w:w="6152" w:type="dxa"/>
            <w:vAlign w:val="center"/>
          </w:tcPr>
          <w:p w14:paraId="23DE523C">
            <w:pPr>
              <w:spacing w:after="40" w:line="240" w:lineRule="auto"/>
              <w:jc w:val="left"/>
              <w:rPr>
                <w:rFonts w:hint="default" w:ascii="Times New Roman" w:hAnsi="Times New Roman" w:cs="Times New Roman"/>
                <w:sz w:val="22"/>
              </w:rPr>
            </w:pPr>
            <w:r>
              <w:t>Artificial Intelligence</w:t>
            </w:r>
          </w:p>
        </w:tc>
      </w:tr>
      <w:tr w14:paraId="52E56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2145" w:type="dxa"/>
            <w:vAlign w:val="center"/>
          </w:tcPr>
          <w:p w14:paraId="07547A01">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API</w:t>
            </w:r>
          </w:p>
        </w:tc>
        <w:tc>
          <w:tcPr>
            <w:tcW w:w="6152" w:type="dxa"/>
            <w:vAlign w:val="center"/>
          </w:tcPr>
          <w:p w14:paraId="5043CB0F">
            <w:pPr>
              <w:spacing w:after="40" w:line="240" w:lineRule="auto"/>
              <w:jc w:val="left"/>
              <w:rPr>
                <w:rFonts w:hint="default" w:ascii="Times New Roman" w:hAnsi="Times New Roman" w:cs="Times New Roman"/>
                <w:sz w:val="22"/>
              </w:rPr>
            </w:pPr>
            <w:r>
              <w:t>Application Programming Interface</w:t>
            </w:r>
          </w:p>
        </w:tc>
      </w:tr>
      <w:tr w14:paraId="07459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2145" w:type="dxa"/>
            <w:vAlign w:val="center"/>
          </w:tcPr>
          <w:p w14:paraId="6537F28F">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ASLR</w:t>
            </w:r>
          </w:p>
        </w:tc>
        <w:tc>
          <w:tcPr>
            <w:tcW w:w="6152" w:type="dxa"/>
            <w:vAlign w:val="center"/>
          </w:tcPr>
          <w:p w14:paraId="6DFB9E20">
            <w:pPr>
              <w:spacing w:after="40" w:line="240" w:lineRule="auto"/>
              <w:jc w:val="left"/>
              <w:rPr>
                <w:rFonts w:hint="default" w:ascii="Times New Roman" w:hAnsi="Times New Roman" w:cs="Times New Roman"/>
                <w:sz w:val="22"/>
              </w:rPr>
            </w:pPr>
            <w:r>
              <w:t>Address Space Layout Randomization</w:t>
            </w:r>
          </w:p>
        </w:tc>
      </w:tr>
      <w:tr w14:paraId="70DF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145" w:type="dxa"/>
            <w:vAlign w:val="center"/>
          </w:tcPr>
          <w:p w14:paraId="44E871BC">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CFG (graph)</w:t>
            </w:r>
          </w:p>
        </w:tc>
        <w:tc>
          <w:tcPr>
            <w:tcW w:w="6152" w:type="dxa"/>
            <w:vAlign w:val="center"/>
          </w:tcPr>
          <w:p w14:paraId="144A5D23">
            <w:pPr>
              <w:spacing w:after="40" w:line="240" w:lineRule="auto"/>
              <w:jc w:val="left"/>
              <w:rPr>
                <w:rFonts w:hint="default" w:ascii="Times New Roman" w:hAnsi="Times New Roman" w:cs="Times New Roman"/>
                <w:sz w:val="22"/>
              </w:rPr>
            </w:pPr>
            <w:r>
              <w:t>Control-Flow Graph</w:t>
            </w:r>
          </w:p>
        </w:tc>
      </w:tr>
      <w:tr w14:paraId="7386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2145" w:type="dxa"/>
            <w:vAlign w:val="center"/>
          </w:tcPr>
          <w:p w14:paraId="637805D2">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CFG (mitigation)</w:t>
            </w:r>
          </w:p>
        </w:tc>
        <w:tc>
          <w:tcPr>
            <w:tcW w:w="6152" w:type="dxa"/>
            <w:vAlign w:val="center"/>
          </w:tcPr>
          <w:p w14:paraId="463F29E8">
            <w:pPr>
              <w:spacing w:after="40" w:line="240" w:lineRule="auto"/>
              <w:jc w:val="left"/>
              <w:rPr>
                <w:rFonts w:hint="default" w:ascii="Times New Roman" w:hAnsi="Times New Roman" w:cs="Times New Roman"/>
                <w:sz w:val="22"/>
              </w:rPr>
            </w:pPr>
            <w:r>
              <w:t>Control Flow Guard</w:t>
            </w:r>
          </w:p>
        </w:tc>
      </w:tr>
      <w:tr w14:paraId="60B5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55FC5BD1">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CLI</w:t>
            </w:r>
          </w:p>
        </w:tc>
        <w:tc>
          <w:tcPr>
            <w:tcW w:w="6152" w:type="dxa"/>
            <w:vAlign w:val="center"/>
          </w:tcPr>
          <w:p w14:paraId="429C0E2A">
            <w:pPr>
              <w:spacing w:after="40" w:line="240" w:lineRule="auto"/>
              <w:jc w:val="left"/>
              <w:rPr>
                <w:rFonts w:hint="default" w:ascii="Times New Roman" w:hAnsi="Times New Roman" w:cs="Times New Roman"/>
                <w:sz w:val="22"/>
              </w:rPr>
            </w:pPr>
            <w:r>
              <w:t>Command-Line Interface</w:t>
            </w:r>
          </w:p>
        </w:tc>
      </w:tr>
      <w:tr w14:paraId="446FE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15ABCB5C">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COFF</w:t>
            </w:r>
          </w:p>
        </w:tc>
        <w:tc>
          <w:tcPr>
            <w:tcW w:w="6152" w:type="dxa"/>
            <w:vAlign w:val="center"/>
          </w:tcPr>
          <w:p w14:paraId="21C8E3B6">
            <w:pPr>
              <w:spacing w:after="40" w:line="240" w:lineRule="auto"/>
              <w:jc w:val="left"/>
              <w:rPr>
                <w:rFonts w:hint="default" w:ascii="Times New Roman" w:hAnsi="Times New Roman" w:cs="Times New Roman"/>
                <w:sz w:val="22"/>
              </w:rPr>
            </w:pPr>
            <w:r>
              <w:t>Common Object File Format</w:t>
            </w:r>
          </w:p>
        </w:tc>
      </w:tr>
      <w:tr w14:paraId="224FE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527B2C9E">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DEP</w:t>
            </w:r>
          </w:p>
        </w:tc>
        <w:tc>
          <w:tcPr>
            <w:tcW w:w="6152" w:type="dxa"/>
            <w:vAlign w:val="center"/>
          </w:tcPr>
          <w:p w14:paraId="2362746B">
            <w:pPr>
              <w:spacing w:after="40" w:line="240" w:lineRule="auto"/>
              <w:jc w:val="left"/>
              <w:rPr>
                <w:rFonts w:hint="default" w:ascii="Times New Roman" w:hAnsi="Times New Roman" w:cs="Times New Roman"/>
                <w:sz w:val="22"/>
              </w:rPr>
            </w:pPr>
            <w:r>
              <w:t>Data Execution Prevention</w:t>
            </w:r>
          </w:p>
        </w:tc>
      </w:tr>
      <w:tr w14:paraId="20EF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77CA78A0">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DFD</w:t>
            </w:r>
          </w:p>
        </w:tc>
        <w:tc>
          <w:tcPr>
            <w:tcW w:w="6152" w:type="dxa"/>
            <w:vAlign w:val="center"/>
          </w:tcPr>
          <w:p w14:paraId="1B982DF2">
            <w:pPr>
              <w:spacing w:after="40" w:line="240" w:lineRule="auto"/>
              <w:jc w:val="left"/>
              <w:rPr>
                <w:rFonts w:hint="default" w:ascii="Times New Roman" w:hAnsi="Times New Roman" w:cs="Times New Roman"/>
                <w:sz w:val="22"/>
              </w:rPr>
            </w:pPr>
            <w:r>
              <w:t>Data Flow Diagram</w:t>
            </w:r>
          </w:p>
        </w:tc>
      </w:tr>
      <w:tr w14:paraId="227E5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1B99560E">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HTTP</w:t>
            </w:r>
          </w:p>
        </w:tc>
        <w:tc>
          <w:tcPr>
            <w:tcW w:w="6152" w:type="dxa"/>
            <w:vAlign w:val="center"/>
          </w:tcPr>
          <w:p w14:paraId="3ABE9FC0">
            <w:pPr>
              <w:spacing w:after="40" w:line="240" w:lineRule="auto"/>
              <w:jc w:val="left"/>
              <w:rPr>
                <w:rFonts w:hint="default" w:ascii="Times New Roman" w:hAnsi="Times New Roman" w:cs="Times New Roman"/>
                <w:sz w:val="22"/>
              </w:rPr>
            </w:pPr>
            <w:r>
              <w:t>Hypertext Transfer Protocol</w:t>
            </w:r>
          </w:p>
        </w:tc>
      </w:tr>
      <w:tr w14:paraId="0E1C5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182635B6">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IAT</w:t>
            </w:r>
          </w:p>
        </w:tc>
        <w:tc>
          <w:tcPr>
            <w:tcW w:w="6152" w:type="dxa"/>
            <w:vAlign w:val="center"/>
          </w:tcPr>
          <w:p w14:paraId="6178222A">
            <w:pPr>
              <w:spacing w:after="40" w:line="240" w:lineRule="auto"/>
              <w:jc w:val="left"/>
              <w:rPr>
                <w:rFonts w:hint="default" w:ascii="Times New Roman" w:hAnsi="Times New Roman" w:cs="Times New Roman"/>
                <w:sz w:val="22"/>
              </w:rPr>
            </w:pPr>
            <w:r>
              <w:t>Import Address Table</w:t>
            </w:r>
          </w:p>
        </w:tc>
      </w:tr>
      <w:tr w14:paraId="67C7D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00D68E43">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JSON</w:t>
            </w:r>
          </w:p>
        </w:tc>
        <w:tc>
          <w:tcPr>
            <w:tcW w:w="6152" w:type="dxa"/>
            <w:vAlign w:val="center"/>
          </w:tcPr>
          <w:p w14:paraId="3CFEFEE5">
            <w:pPr>
              <w:spacing w:after="40" w:line="240" w:lineRule="auto"/>
              <w:jc w:val="left"/>
              <w:rPr>
                <w:rFonts w:hint="default" w:ascii="Times New Roman" w:hAnsi="Times New Roman" w:cs="Times New Roman"/>
                <w:sz w:val="22"/>
              </w:rPr>
            </w:pPr>
            <w:r>
              <w:t>JavaScript Object Notation</w:t>
            </w:r>
          </w:p>
        </w:tc>
      </w:tr>
      <w:tr w14:paraId="55C32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5986025A">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LLM</w:t>
            </w:r>
          </w:p>
        </w:tc>
        <w:tc>
          <w:tcPr>
            <w:tcW w:w="6152" w:type="dxa"/>
            <w:vAlign w:val="center"/>
          </w:tcPr>
          <w:p w14:paraId="611CD9B4">
            <w:pPr>
              <w:spacing w:after="40" w:line="240" w:lineRule="auto"/>
              <w:jc w:val="left"/>
              <w:rPr>
                <w:rFonts w:hint="default" w:ascii="Times New Roman" w:hAnsi="Times New Roman" w:cs="Times New Roman"/>
                <w:sz w:val="22"/>
              </w:rPr>
            </w:pPr>
            <w:r>
              <w:t>Large Language Model</w:t>
            </w:r>
          </w:p>
        </w:tc>
      </w:tr>
      <w:tr w14:paraId="1867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7094E147">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NX</w:t>
            </w:r>
          </w:p>
        </w:tc>
        <w:tc>
          <w:tcPr>
            <w:tcW w:w="6152" w:type="dxa"/>
            <w:vAlign w:val="center"/>
          </w:tcPr>
          <w:p w14:paraId="460A5EAB">
            <w:pPr>
              <w:spacing w:after="40" w:line="240" w:lineRule="auto"/>
              <w:jc w:val="left"/>
              <w:rPr>
                <w:rFonts w:hint="default" w:ascii="Times New Roman" w:hAnsi="Times New Roman" w:cs="Times New Roman"/>
              </w:rPr>
            </w:pPr>
            <w:r>
              <w:t>No-Execute</w:t>
            </w:r>
          </w:p>
        </w:tc>
      </w:tr>
      <w:tr w14:paraId="7302D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019D773A">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PE</w:t>
            </w:r>
          </w:p>
        </w:tc>
        <w:tc>
          <w:tcPr>
            <w:tcW w:w="6152" w:type="dxa"/>
            <w:vAlign w:val="center"/>
          </w:tcPr>
          <w:p w14:paraId="5532846F">
            <w:pPr>
              <w:spacing w:after="40" w:line="240" w:lineRule="auto"/>
              <w:jc w:val="left"/>
              <w:rPr>
                <w:rFonts w:hint="default" w:ascii="Times New Roman" w:hAnsi="Times New Roman" w:cs="Times New Roman"/>
              </w:rPr>
            </w:pPr>
            <w:r>
              <w:t>Portable Executable</w:t>
            </w:r>
          </w:p>
        </w:tc>
      </w:tr>
      <w:tr w14:paraId="3B7E6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07E61F2C">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REST</w:t>
            </w:r>
          </w:p>
        </w:tc>
        <w:tc>
          <w:tcPr>
            <w:tcW w:w="6152" w:type="dxa"/>
            <w:vAlign w:val="center"/>
          </w:tcPr>
          <w:p w14:paraId="7E7553BE">
            <w:pPr>
              <w:spacing w:after="40" w:line="240" w:lineRule="auto"/>
              <w:jc w:val="left"/>
              <w:rPr>
                <w:rFonts w:hint="default" w:ascii="Times New Roman" w:hAnsi="Times New Roman" w:cs="Times New Roman"/>
              </w:rPr>
            </w:pPr>
            <w:r>
              <w:t>Representational State Transfer</w:t>
            </w:r>
          </w:p>
        </w:tc>
      </w:tr>
      <w:tr w14:paraId="421A7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4D45A71B">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RVA</w:t>
            </w:r>
          </w:p>
        </w:tc>
        <w:tc>
          <w:tcPr>
            <w:tcW w:w="6152" w:type="dxa"/>
            <w:vAlign w:val="center"/>
          </w:tcPr>
          <w:p w14:paraId="2ABBDD0A">
            <w:pPr>
              <w:spacing w:after="40" w:line="240" w:lineRule="auto"/>
              <w:jc w:val="left"/>
              <w:rPr>
                <w:rFonts w:hint="default" w:ascii="Times New Roman" w:hAnsi="Times New Roman" w:cs="Times New Roman"/>
              </w:rPr>
            </w:pPr>
            <w:r>
              <w:t>Relative Virtual Address</w:t>
            </w:r>
          </w:p>
        </w:tc>
      </w:tr>
      <w:tr w14:paraId="1C492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33358675">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SCC</w:t>
            </w:r>
          </w:p>
        </w:tc>
        <w:tc>
          <w:tcPr>
            <w:tcW w:w="6152" w:type="dxa"/>
            <w:vAlign w:val="center"/>
          </w:tcPr>
          <w:p w14:paraId="6EA8668D">
            <w:pPr>
              <w:spacing w:after="40" w:line="240" w:lineRule="auto"/>
              <w:jc w:val="left"/>
              <w:rPr>
                <w:rFonts w:hint="default" w:ascii="Times New Roman" w:hAnsi="Times New Roman" w:cs="Times New Roman"/>
              </w:rPr>
            </w:pPr>
            <w:r>
              <w:t>Strongly Connected Component</w:t>
            </w:r>
          </w:p>
        </w:tc>
      </w:tr>
      <w:tr w14:paraId="0752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091F3235">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UI</w:t>
            </w:r>
          </w:p>
        </w:tc>
        <w:tc>
          <w:tcPr>
            <w:tcW w:w="6152" w:type="dxa"/>
            <w:vAlign w:val="center"/>
          </w:tcPr>
          <w:p w14:paraId="37F06BD6">
            <w:pPr>
              <w:spacing w:after="40" w:line="240" w:lineRule="auto"/>
              <w:jc w:val="left"/>
              <w:rPr>
                <w:rFonts w:hint="default" w:ascii="Times New Roman" w:hAnsi="Times New Roman" w:cs="Times New Roman"/>
              </w:rPr>
            </w:pPr>
            <w:r>
              <w:t>User Interface</w:t>
            </w:r>
          </w:p>
        </w:tc>
      </w:tr>
      <w:tr w14:paraId="136B7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5692FD43">
            <w:pPr>
              <w:spacing w:after="40" w:line="240" w:lineRule="auto"/>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VA</w:t>
            </w:r>
          </w:p>
        </w:tc>
        <w:tc>
          <w:tcPr>
            <w:tcW w:w="6152" w:type="dxa"/>
            <w:vAlign w:val="center"/>
          </w:tcPr>
          <w:p w14:paraId="11008672">
            <w:pPr>
              <w:spacing w:after="40" w:line="240" w:lineRule="auto"/>
              <w:jc w:val="left"/>
              <w:rPr>
                <w:rFonts w:hint="default" w:ascii="Times New Roman" w:hAnsi="Times New Roman" w:cs="Times New Roman"/>
              </w:rPr>
            </w:pPr>
            <w:r>
              <w:t>Virtual Address</w:t>
            </w:r>
          </w:p>
        </w:tc>
      </w:tr>
      <w:tr w14:paraId="2B3E7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19479E6E">
            <w:pPr>
              <w:spacing w:after="0" w:line="360" w:lineRule="auto"/>
              <w:contextualSpacing/>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XDP</w:t>
            </w:r>
          </w:p>
        </w:tc>
        <w:tc>
          <w:tcPr>
            <w:tcW w:w="6152" w:type="dxa"/>
            <w:vAlign w:val="center"/>
          </w:tcPr>
          <w:p w14:paraId="03F5E53F">
            <w:pPr>
              <w:spacing w:after="0" w:line="360" w:lineRule="auto"/>
              <w:contextualSpacing/>
              <w:jc w:val="left"/>
              <w:rPr>
                <w:rFonts w:hint="default" w:ascii="Times New Roman" w:hAnsi="Times New Roman" w:cs="Times New Roman"/>
              </w:rPr>
            </w:pPr>
            <w:r>
              <w:rPr>
                <w:rFonts w:hint="default" w:ascii="Times New Roman" w:hAnsi="Times New Roman" w:cs="Times New Roman"/>
                <w:sz w:val="22"/>
              </w:rPr>
              <w:t>Express Data Path</w:t>
            </w:r>
          </w:p>
        </w:tc>
      </w:tr>
      <w:tr w14:paraId="04864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145" w:type="dxa"/>
            <w:vAlign w:val="center"/>
          </w:tcPr>
          <w:p w14:paraId="4B4D4355">
            <w:pPr>
              <w:spacing w:after="0" w:line="360" w:lineRule="auto"/>
              <w:contextualSpacing/>
              <w:jc w:val="left"/>
              <w:rPr>
                <w:rFonts w:hint="default" w:ascii="Times New Roman" w:hAnsi="Times New Roman" w:cs="Times New Roman"/>
                <w:b w:val="0"/>
                <w:bCs/>
                <w:sz w:val="24"/>
                <w:szCs w:val="24"/>
              </w:rPr>
            </w:pPr>
            <w:r>
              <w:rPr>
                <w:rFonts w:hint="default" w:ascii="Times New Roman" w:hAnsi="Times New Roman" w:cs="Times New Roman"/>
                <w:b w:val="0"/>
                <w:bCs/>
                <w:sz w:val="24"/>
                <w:szCs w:val="24"/>
              </w:rPr>
              <w:t>XREF</w:t>
            </w:r>
          </w:p>
        </w:tc>
        <w:tc>
          <w:tcPr>
            <w:tcW w:w="6152" w:type="dxa"/>
            <w:vAlign w:val="center"/>
          </w:tcPr>
          <w:p w14:paraId="57DF26CA">
            <w:pPr>
              <w:spacing w:after="0" w:line="360" w:lineRule="auto"/>
              <w:contextualSpacing/>
              <w:jc w:val="left"/>
              <w:rPr>
                <w:rFonts w:hint="default" w:ascii="Times New Roman" w:hAnsi="Times New Roman" w:cs="Times New Roman"/>
              </w:rPr>
            </w:pPr>
            <w:r>
              <w:rPr>
                <w:rFonts w:hint="default" w:ascii="Times New Roman" w:hAnsi="Times New Roman" w:cs="Times New Roman"/>
                <w:sz w:val="22"/>
              </w:rPr>
              <w:t>Cross-Reference</w:t>
            </w:r>
          </w:p>
        </w:tc>
      </w:tr>
    </w:tbl>
    <w:p w14:paraId="5036EE34">
      <w:r>
        <w:br w:type="page"/>
      </w:r>
    </w:p>
    <w:p w14:paraId="665D2E49">
      <w:pPr>
        <w:spacing w:after="240" w:line="276" w:lineRule="auto"/>
        <w:jc w:val="center"/>
      </w:pPr>
      <w:r>
        <w:rPr>
          <w:b/>
          <w:sz w:val="28"/>
        </w:rPr>
        <w:t>LIST OF FIGURES</w:t>
      </w:r>
    </w:p>
    <w:p w14:paraId="7CB183F2">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TOC \h \z \t "Figure Caption,1" </w:instrText>
      </w:r>
      <w:r>
        <w:fldChar w:fldCharType="separate"/>
      </w:r>
      <w:r>
        <w:fldChar w:fldCharType="begin"/>
      </w:r>
      <w:r>
        <w:instrText xml:space="preserve"> HYPERLINK \l "_Toc237316568" </w:instrText>
      </w:r>
      <w:r>
        <w:fldChar w:fldCharType="separate"/>
      </w:r>
      <w:r>
        <w:rPr>
          <w:rStyle w:val="20"/>
        </w:rPr>
        <w:t>Figure 3.1: Incremental development lifecycle followed</w:t>
      </w:r>
      <w:r>
        <w:tab/>
      </w:r>
      <w:r>
        <w:fldChar w:fldCharType="begin"/>
      </w:r>
      <w:r>
        <w:instrText xml:space="preserve"> PAGEREF _Toc237316568 \h </w:instrText>
      </w:r>
      <w:r>
        <w:fldChar w:fldCharType="separate"/>
      </w:r>
      <w:r>
        <w:t>11</w:t>
      </w:r>
      <w:r>
        <w:fldChar w:fldCharType="end"/>
      </w:r>
      <w:r>
        <w:fldChar w:fldCharType="end"/>
      </w:r>
    </w:p>
    <w:p w14:paraId="411FCA7C">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"_Toc237316569" </w:instrText>
      </w:r>
      <w:r>
        <w:fldChar w:fldCharType="separate"/>
      </w:r>
      <w:r>
        <w:rPr>
          <w:rStyle w:val="20"/>
        </w:rPr>
        <w:t>Figure 3.2: Use case diagram of the system</w:t>
      </w:r>
      <w:r>
        <w:tab/>
      </w:r>
      <w:r>
        <w:fldChar w:fldCharType="begin"/>
      </w:r>
      <w:r>
        <w:instrText xml:space="preserve"> PAGEREF _Toc237316569 \h </w:instrText>
      </w:r>
      <w:r>
        <w:fldChar w:fldCharType="separate"/>
      </w:r>
      <w:r>
        <w:t>11</w:t>
      </w:r>
      <w:r>
        <w:fldChar w:fldCharType="end"/>
      </w:r>
      <w:r>
        <w:fldChar w:fldCharType="end"/>
      </w:r>
    </w:p>
    <w:p w14:paraId="7BA7BC5A">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"_Toc237316570" </w:instrText>
      </w:r>
      <w:r>
        <w:fldChar w:fldCharType="separate"/>
      </w:r>
      <w:r>
        <w:rPr>
          <w:rStyle w:val="20"/>
        </w:rPr>
        <w:t>Figure 3.3: Gantt chart of project activities</w:t>
      </w:r>
      <w:r>
        <w:tab/>
      </w:r>
      <w:r>
        <w:fldChar w:fldCharType="begin"/>
      </w:r>
      <w:r>
        <w:instrText xml:space="preserve"> PAGEREF _Toc237316570 \h </w:instrText>
      </w:r>
      <w:r>
        <w:fldChar w:fldCharType="separate"/>
      </w:r>
      <w:r>
        <w:t>14</w:t>
      </w:r>
      <w:r>
        <w:fldChar w:fldCharType="end"/>
      </w:r>
      <w:r>
        <w:fldChar w:fldCharType="end"/>
      </w:r>
    </w:p>
    <w:p w14:paraId="6CF1C992">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"_Toc237316571" </w:instrText>
      </w:r>
      <w:r>
        <w:fldChar w:fldCharType="separate"/>
      </w:r>
      <w:r>
        <w:rPr>
          <w:rStyle w:val="20"/>
        </w:rPr>
        <w:t>Figure 3.4: Three-tier system architecture</w:t>
      </w:r>
      <w:r>
        <w:tab/>
      </w:r>
      <w:r>
        <w:fldChar w:fldCharType="begin"/>
      </w:r>
      <w:r>
        <w:instrText xml:space="preserve"> PAGEREF _Toc237316571 \h </w:instrText>
      </w:r>
      <w:r>
        <w:fldChar w:fldCharType="separate"/>
      </w:r>
      <w:r>
        <w:t>15</w:t>
      </w:r>
      <w:r>
        <w:fldChar w:fldCharType="end"/>
      </w:r>
      <w:r>
        <w:fldChar w:fldCharType="end"/>
      </w:r>
    </w:p>
    <w:p w14:paraId="12CED011">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"_Toc237316572" </w:instrText>
      </w:r>
      <w:r>
        <w:fldChar w:fldCharType="separate"/>
      </w:r>
      <w:r>
        <w:rPr>
          <w:rStyle w:val="20"/>
        </w:rPr>
        <w:t>Figure 3.5: Analysis pipeline stages and data flow</w:t>
      </w:r>
      <w:r>
        <w:tab/>
      </w:r>
      <w:r>
        <w:fldChar w:fldCharType="begin"/>
      </w:r>
      <w:r>
        <w:instrText xml:space="preserve"> PAGEREF _Toc237316572 \h </w:instrText>
      </w:r>
      <w:r>
        <w:fldChar w:fldCharType="separate"/>
      </w:r>
      <w:r>
        <w:t>15</w:t>
      </w:r>
      <w:r>
        <w:fldChar w:fldCharType="end"/>
      </w:r>
      <w:r>
        <w:fldChar w:fldCharType="end"/>
      </w:r>
    </w:p>
    <w:p w14:paraId="2310D08E">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"_Toc237316573" </w:instrText>
      </w:r>
      <w:r>
        <w:fldChar w:fldCharType="separate"/>
      </w:r>
      <w:r>
        <w:rPr>
          <w:rStyle w:val="20"/>
        </w:rPr>
        <w:t>Figure 3.6: Entity relationship diagram of the analysis data model</w:t>
      </w:r>
      <w:r>
        <w:tab/>
      </w:r>
      <w:r>
        <w:fldChar w:fldCharType="begin"/>
      </w:r>
      <w:r>
        <w:instrText xml:space="preserve"> PAGEREF _Toc237316573 \h </w:instrText>
      </w:r>
      <w:r>
        <w:fldChar w:fldCharType="separate"/>
      </w:r>
      <w:r>
        <w:t>16</w:t>
      </w:r>
      <w:r>
        <w:fldChar w:fldCharType="end"/>
      </w:r>
      <w:r>
        <w:fldChar w:fldCharType="end"/>
      </w:r>
    </w:p>
    <w:p w14:paraId="571D89C9">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"_Toc237316574" </w:instrText>
      </w:r>
      <w:r>
        <w:fldChar w:fldCharType="separate"/>
      </w:r>
      <w:r>
        <w:rPr>
          <w:rStyle w:val="20"/>
        </w:rPr>
        <w:t>Figure 3.7: Level-0 data flow diagram (context diagram)</w:t>
      </w:r>
      <w:r>
        <w:tab/>
      </w:r>
      <w:r>
        <w:fldChar w:fldCharType="begin"/>
      </w:r>
      <w:r>
        <w:instrText xml:space="preserve"> PAGEREF _Toc237316574 \h </w:instrText>
      </w:r>
      <w:r>
        <w:fldChar w:fldCharType="separate"/>
      </w:r>
      <w:r>
        <w:t>16</w:t>
      </w:r>
      <w:r>
        <w:fldChar w:fldCharType="end"/>
      </w:r>
      <w:r>
        <w:fldChar w:fldCharType="end"/>
      </w:r>
    </w:p>
    <w:p w14:paraId="233BD8AF">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"_Toc237316575" </w:instrText>
      </w:r>
      <w:r>
        <w:fldChar w:fldCharType="separate"/>
      </w:r>
      <w:r>
        <w:rPr>
          <w:rStyle w:val="20"/>
        </w:rPr>
        <w:t>Figure 3.8: Level-1 data flow diagram</w:t>
      </w:r>
      <w:r>
        <w:tab/>
      </w:r>
      <w:r>
        <w:fldChar w:fldCharType="begin"/>
      </w:r>
      <w:r>
        <w:instrText xml:space="preserve"> PAGEREF _Toc237316575 \h </w:instrText>
      </w:r>
      <w:r>
        <w:fldChar w:fldCharType="separate"/>
      </w:r>
      <w:r>
        <w:t>17</w:t>
      </w:r>
      <w:r>
        <w:fldChar w:fldCharType="end"/>
      </w:r>
      <w:r>
        <w:fldChar w:fldCharType="end"/>
      </w:r>
    </w:p>
    <w:p w14:paraId="49F4844B">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"_Toc237316576" </w:instrText>
      </w:r>
      <w:r>
        <w:fldChar w:fldCharType="separate"/>
      </w:r>
      <w:r>
        <w:rPr>
          <w:rStyle w:val="20"/>
        </w:rPr>
        <w:t>Figure 3.9: Sequence diagram for binary upload and analysis</w:t>
      </w:r>
      <w:r>
        <w:tab/>
      </w:r>
      <w:r>
        <w:fldChar w:fldCharType="begin"/>
      </w:r>
      <w:r>
        <w:instrText xml:space="preserve"> PAGEREF _Toc237316576 \h </w:instrText>
      </w:r>
      <w:r>
        <w:fldChar w:fldCharType="separate"/>
      </w:r>
      <w:r>
        <w:t>17</w:t>
      </w:r>
      <w:r>
        <w:fldChar w:fldCharType="end"/>
      </w:r>
      <w:r>
        <w:fldChar w:fldCharType="end"/>
      </w:r>
    </w:p>
    <w:p w14:paraId="44841F77">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"_Toc237316577" </w:instrText>
      </w:r>
      <w:r>
        <w:fldChar w:fldCharType="separate"/>
      </w:r>
      <w:r>
        <w:rPr>
          <w:rStyle w:val="20"/>
        </w:rPr>
        <w:t>Figure 3.10: Sequence diagram for asynchronous AI lifting</w:t>
      </w:r>
      <w:r>
        <w:tab/>
      </w:r>
      <w:r>
        <w:fldChar w:fldCharType="begin"/>
      </w:r>
      <w:r>
        <w:instrText xml:space="preserve"> PAGEREF _Toc237316577 \h </w:instrText>
      </w:r>
      <w:r>
        <w:fldChar w:fldCharType="separate"/>
      </w:r>
      <w:r>
        <w:t>17</w:t>
      </w:r>
      <w:r>
        <w:fldChar w:fldCharType="end"/>
      </w:r>
      <w:r>
        <w:fldChar w:fldCharType="end"/>
      </w:r>
    </w:p>
    <w:p w14:paraId="1BB7F97D">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"_Toc237316578" </w:instrText>
      </w:r>
      <w:r>
        <w:fldChar w:fldCharType="separate"/>
      </w:r>
      <w:r>
        <w:rPr>
          <w:rStyle w:val="20"/>
        </w:rPr>
        <w:t>Figure 3.11: Activity diagram for the hardening decision</w:t>
      </w:r>
      <w:r>
        <w:tab/>
      </w:r>
      <w:r>
        <w:fldChar w:fldCharType="begin"/>
      </w:r>
      <w:r>
        <w:instrText xml:space="preserve"> PAGEREF _Toc237316578 \h </w:instrText>
      </w:r>
      <w:r>
        <w:fldChar w:fldCharType="separate"/>
      </w:r>
      <w:r>
        <w:t>17</w:t>
      </w:r>
      <w:r>
        <w:fldChar w:fldCharType="end"/>
      </w:r>
      <w:r>
        <w:fldChar w:fldCharType="end"/>
      </w:r>
    </w:p>
    <w:p w14:paraId="7BEB0168">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"_Toc237316579" </w:instrText>
      </w:r>
      <w:r>
        <w:fldChar w:fldCharType="separate"/>
      </w:r>
      <w:r>
        <w:rPr>
          <w:rStyle w:val="20"/>
        </w:rPr>
        <w:t>Figure 4.1: Analysis workspace showing disassembly and control-flow graph</w:t>
      </w:r>
      <w:r>
        <w:tab/>
      </w:r>
      <w:r>
        <w:fldChar w:fldCharType="begin"/>
      </w:r>
      <w:r>
        <w:instrText xml:space="preserve"> PAGEREF _Toc237316579 \h </w:instrText>
      </w:r>
      <w:r>
        <w:fldChar w:fldCharType="separate"/>
      </w:r>
      <w:r>
        <w:t>24</w:t>
      </w:r>
      <w:r>
        <w:fldChar w:fldCharType="end"/>
      </w:r>
      <w:r>
        <w:fldChar w:fldCharType="end"/>
      </w:r>
    </w:p>
    <w:p w14:paraId="01A1DA30">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"_Toc237316580" </w:instrText>
      </w:r>
      <w:r>
        <w:fldChar w:fldCharType="separate"/>
      </w:r>
      <w:r>
        <w:rPr>
          <w:rStyle w:val="20"/>
        </w:rPr>
        <w:t>Figure 4.2: Findings with call path evidence</w:t>
      </w:r>
      <w:r>
        <w:tab/>
      </w:r>
      <w:r>
        <w:fldChar w:fldCharType="begin"/>
      </w:r>
      <w:r>
        <w:instrText xml:space="preserve"> PAGEREF _Toc237316580 \h </w:instrText>
      </w:r>
      <w:r>
        <w:fldChar w:fldCharType="separate"/>
      </w:r>
      <w:r>
        <w:t>24</w:t>
      </w:r>
      <w:r>
        <w:fldChar w:fldCharType="end"/>
      </w:r>
      <w:r>
        <w:fldChar w:fldCharType="end"/>
      </w:r>
    </w:p>
    <w:p w14:paraId="393C0A07">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"_Toc237316581" </w:instrText>
      </w:r>
      <w:r>
        <w:fldChar w:fldCharType="separate"/>
      </w:r>
      <w:r>
        <w:rPr>
          <w:rStyle w:val="20"/>
        </w:rPr>
        <w:t>Figure 4.3: Mitigation report before and after hardening</w:t>
      </w:r>
      <w:r>
        <w:tab/>
      </w:r>
      <w:r>
        <w:fldChar w:fldCharType="begin"/>
      </w:r>
      <w:r>
        <w:instrText xml:space="preserve"> PAGEREF _Toc237316581 \h </w:instrText>
      </w:r>
      <w:r>
        <w:fldChar w:fldCharType="separate"/>
      </w:r>
      <w:r>
        <w:t>25</w:t>
      </w:r>
      <w:r>
        <w:fldChar w:fldCharType="end"/>
      </w:r>
      <w:r>
        <w:fldChar w:fldCharType="end"/>
      </w:r>
    </w:p>
    <w:p w14:paraId="4F5976ED">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"_Toc237316582" </w:instrText>
      </w:r>
      <w:r>
        <w:fldChar w:fldCharType="separate"/>
      </w:r>
      <w:r>
        <w:rPr>
          <w:rStyle w:val="20"/>
        </w:rPr>
        <w:t>Figure A.1: Upload and analysis progress</w:t>
      </w:r>
      <w:r>
        <w:tab/>
      </w:r>
      <w:r>
        <w:fldChar w:fldCharType="begin"/>
      </w:r>
      <w:r>
        <w:instrText xml:space="preserve"> PAGEREF _Toc237316582 \h </w:instrText>
      </w:r>
      <w:r>
        <w:fldChar w:fldCharType="separate"/>
      </w:r>
      <w:r>
        <w:t>30</w:t>
      </w:r>
      <w:r>
        <w:fldChar w:fldCharType="end"/>
      </w:r>
      <w:r>
        <w:fldChar w:fldCharType="end"/>
      </w:r>
    </w:p>
    <w:p w14:paraId="363432DF">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"_Toc237316583" </w:instrText>
      </w:r>
      <w:r>
        <w:fldChar w:fldCharType="separate"/>
      </w:r>
      <w:r>
        <w:rPr>
          <w:rStyle w:val="20"/>
        </w:rPr>
        <w:t>Figure A.2: Symbol tree and disassembly listing</w:t>
      </w:r>
      <w:r>
        <w:tab/>
      </w:r>
      <w:r>
        <w:fldChar w:fldCharType="begin"/>
      </w:r>
      <w:r>
        <w:instrText xml:space="preserve"> PAGEREF _Toc237316583 \h </w:instrText>
      </w:r>
      <w:r>
        <w:fldChar w:fldCharType="separate"/>
      </w:r>
      <w:r>
        <w:t>30</w:t>
      </w:r>
      <w:r>
        <w:fldChar w:fldCharType="end"/>
      </w:r>
      <w:r>
        <w:fldChar w:fldCharType="end"/>
      </w:r>
    </w:p>
    <w:p w14:paraId="0B906783">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"_Toc237316584" </w:instrText>
      </w:r>
      <w:r>
        <w:fldChar w:fldCharType="separate"/>
      </w:r>
      <w:r>
        <w:rPr>
          <w:rStyle w:val="20"/>
        </w:rPr>
        <w:t>Figure A.3: Control-flow graph window</w:t>
      </w:r>
      <w:r>
        <w:tab/>
      </w:r>
      <w:r>
        <w:fldChar w:fldCharType="begin"/>
      </w:r>
      <w:r>
        <w:instrText xml:space="preserve"> PAGEREF _Toc237316584 \h </w:instrText>
      </w:r>
      <w:r>
        <w:fldChar w:fldCharType="separate"/>
      </w:r>
      <w:r>
        <w:t>30</w:t>
      </w:r>
      <w:r>
        <w:fldChar w:fldCharType="end"/>
      </w:r>
      <w:r>
        <w:fldChar w:fldCharType="end"/>
      </w:r>
    </w:p>
    <w:p w14:paraId="3DDFBF8B">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"_Toc237316585" </w:instrText>
      </w:r>
      <w:r>
        <w:fldChar w:fldCharType="separate"/>
      </w:r>
      <w:r>
        <w:rPr>
          <w:rStyle w:val="20"/>
        </w:rPr>
        <w:t>Figure A.4: Findings and severity derivation</w:t>
      </w:r>
      <w:r>
        <w:tab/>
      </w:r>
      <w:r>
        <w:fldChar w:fldCharType="begin"/>
      </w:r>
      <w:r>
        <w:instrText xml:space="preserve"> PAGEREF _Toc237316585 \h </w:instrText>
      </w:r>
      <w:r>
        <w:fldChar w:fldCharType="separate"/>
      </w:r>
      <w:r>
        <w:t>30</w:t>
      </w:r>
      <w:r>
        <w:fldChar w:fldCharType="end"/>
      </w:r>
      <w:r>
        <w:fldChar w:fldCharType="end"/>
      </w:r>
    </w:p>
    <w:p w14:paraId="4BC3FEC1">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"_Toc237316586" </w:instrText>
      </w:r>
      <w:r>
        <w:fldChar w:fldCharType="separate"/>
      </w:r>
      <w:r>
        <w:rPr>
          <w:rStyle w:val="20"/>
        </w:rPr>
        <w:t>Figure A.5: Decompiled output with line mapping</w:t>
      </w:r>
      <w:r>
        <w:tab/>
      </w:r>
      <w:r>
        <w:fldChar w:fldCharType="begin"/>
      </w:r>
      <w:r>
        <w:instrText xml:space="preserve"> PAGEREF _Toc237316586 \h </w:instrText>
      </w:r>
      <w:r>
        <w:fldChar w:fldCharType="separate"/>
      </w:r>
      <w:r>
        <w:t>31</w:t>
      </w:r>
      <w:r>
        <w:fldChar w:fldCharType="end"/>
      </w:r>
      <w:r>
        <w:fldChar w:fldCharType="end"/>
      </w:r>
    </w:p>
    <w:p w14:paraId="391101FD">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"_Toc237316587" </w:instrText>
      </w:r>
      <w:r>
        <w:fldChar w:fldCharType="separate"/>
      </w:r>
      <w:r>
        <w:rPr>
          <w:rStyle w:val="20"/>
        </w:rPr>
        <w:t>Figure A.6: Navigation aids</w:t>
      </w:r>
      <w:r>
        <w:tab/>
      </w:r>
      <w:r>
        <w:fldChar w:fldCharType="begin"/>
      </w:r>
      <w:r>
        <w:instrText xml:space="preserve"> PAGEREF _Toc237316587 \h </w:instrText>
      </w:r>
      <w:r>
        <w:fldChar w:fldCharType="separate"/>
      </w:r>
      <w:r>
        <w:t>31</w:t>
      </w:r>
      <w:r>
        <w:fldChar w:fldCharType="end"/>
      </w:r>
      <w:r>
        <w:fldChar w:fldCharType="end"/>
      </w:r>
    </w:p>
    <w:p w14:paraId="5C861283">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"_Toc237316588" </w:instrText>
      </w:r>
      <w:r>
        <w:fldChar w:fldCharType="separate"/>
      </w:r>
      <w:r>
        <w:rPr>
          <w:rStyle w:val="20"/>
        </w:rPr>
        <w:t>Figure A.7: Automated AI analysis run</w:t>
      </w:r>
      <w:r>
        <w:tab/>
      </w:r>
      <w:r>
        <w:fldChar w:fldCharType="begin"/>
      </w:r>
      <w:r>
        <w:instrText xml:space="preserve"> PAGEREF _Toc237316588 \h </w:instrText>
      </w:r>
      <w:r>
        <w:fldChar w:fldCharType="separate"/>
      </w:r>
      <w:r>
        <w:t>31</w:t>
      </w:r>
      <w:r>
        <w:fldChar w:fldCharType="end"/>
      </w:r>
      <w:r>
        <w:fldChar w:fldCharType="end"/>
      </w:r>
    </w:p>
    <w:p w14:paraId="1E810FFF">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"_Toc237316589" </w:instrText>
      </w:r>
      <w:r>
        <w:fldChar w:fldCharType="separate"/>
      </w:r>
      <w:r>
        <w:rPr>
          <w:rStyle w:val="20"/>
        </w:rPr>
        <w:t>Figure A.8: Mitigation report</w:t>
      </w:r>
      <w:r>
        <w:tab/>
      </w:r>
      <w:r>
        <w:fldChar w:fldCharType="begin"/>
      </w:r>
      <w:r>
        <w:instrText xml:space="preserve"> PAGEREF _Toc237316589 \h </w:instrText>
      </w:r>
      <w:r>
        <w:fldChar w:fldCharType="separate"/>
      </w:r>
      <w:r>
        <w:t>31</w:t>
      </w:r>
      <w:r>
        <w:fldChar w:fldCharType="end"/>
      </w:r>
      <w:r>
        <w:fldChar w:fldCharType="end"/>
      </w:r>
    </w:p>
    <w:p w14:paraId="1FC587DB">
      <w:r>
        <w:fldChar w:fldCharType="end"/>
      </w:r>
    </w:p>
    <w:p w14:paraId="77F98E28">
      <w:r>
        <w:br w:type="page"/>
      </w:r>
    </w:p>
    <w:p w14:paraId="3BCF9E2D">
      <w:pPr>
        <w:spacing w:after="240" w:line="276" w:lineRule="auto"/>
        <w:jc w:val="center"/>
      </w:pPr>
      <w:r>
        <w:rPr>
          <w:b/>
          <w:sz w:val="28"/>
        </w:rPr>
        <w:t>LIST OF TABLES</w:t>
      </w:r>
    </w:p>
    <w:p w14:paraId="4D62FF78">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TOC \h \z \t "Table Caption,1" </w:instrText>
      </w:r>
      <w:r>
        <w:fldChar w:fldCharType="separate"/>
      </w:r>
      <w:r>
        <w:fldChar w:fldCharType="begin"/>
      </w:r>
      <w:r>
        <w:instrText xml:space="preserve"> HYPERLINK \l "_Toc237316590" </w:instrText>
      </w:r>
      <w:r>
        <w:fldChar w:fldCharType="separate"/>
      </w:r>
      <w:r>
        <w:rPr>
          <w:rStyle w:val="20"/>
        </w:rPr>
        <w:t>Table 3.1: Functional requirements</w:t>
      </w:r>
      <w:r>
        <w:tab/>
      </w:r>
      <w:r>
        <w:fldChar w:fldCharType="begin"/>
      </w:r>
      <w:r>
        <w:instrText xml:space="preserve"> PAGEREF _Toc237316590 \h </w:instrText>
      </w:r>
      <w:r>
        <w:fldChar w:fldCharType="separate"/>
      </w:r>
      <w:r>
        <w:t>11</w:t>
      </w:r>
      <w:r>
        <w:fldChar w:fldCharType="end"/>
      </w:r>
      <w:r>
        <w:fldChar w:fldCharType="end"/>
      </w:r>
    </w:p>
    <w:p w14:paraId="69EF786E">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"_Toc237316591" </w:instrText>
      </w:r>
      <w:r>
        <w:fldChar w:fldCharType="separate"/>
      </w:r>
      <w:r>
        <w:rPr>
          <w:rStyle w:val="20"/>
        </w:rPr>
        <w:t>Table 3.2: Non-functional requirements</w:t>
      </w:r>
      <w:r>
        <w:tab/>
      </w:r>
      <w:r>
        <w:fldChar w:fldCharType="begin"/>
      </w:r>
      <w:r>
        <w:instrText xml:space="preserve"> PAGEREF _Toc237316591 \h </w:instrText>
      </w:r>
      <w:r>
        <w:fldChar w:fldCharType="separate"/>
      </w:r>
      <w:r>
        <w:t>12</w:t>
      </w:r>
      <w:r>
        <w:fldChar w:fldCharType="end"/>
      </w:r>
      <w:r>
        <w:fldChar w:fldCharType="end"/>
      </w:r>
    </w:p>
    <w:p w14:paraId="22EC0C00">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"_Toc237316592" </w:instrText>
      </w:r>
      <w:r>
        <w:fldChar w:fldCharType="separate"/>
      </w:r>
      <w:r>
        <w:rPr>
          <w:rStyle w:val="20"/>
        </w:rPr>
        <w:t>Table 3.3: Cost estimation</w:t>
      </w:r>
      <w:r>
        <w:tab/>
      </w:r>
      <w:r>
        <w:fldChar w:fldCharType="begin"/>
      </w:r>
      <w:r>
        <w:instrText xml:space="preserve"> PAGEREF _Toc237316592 \h </w:instrText>
      </w:r>
      <w:r>
        <w:fldChar w:fldCharType="separate"/>
      </w:r>
      <w:r>
        <w:t>13</w:t>
      </w:r>
      <w:r>
        <w:fldChar w:fldCharType="end"/>
      </w:r>
      <w:r>
        <w:fldChar w:fldCharType="end"/>
      </w:r>
    </w:p>
    <w:p w14:paraId="54950F06">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"_Toc237316593" </w:instrText>
      </w:r>
      <w:r>
        <w:fldChar w:fldCharType="separate"/>
      </w:r>
      <w:r>
        <w:rPr>
          <w:rStyle w:val="20"/>
        </w:rPr>
        <w:t>Table 4.1: Tools and technologies used</w:t>
      </w:r>
      <w:r>
        <w:tab/>
      </w:r>
      <w:r>
        <w:fldChar w:fldCharType="begin"/>
      </w:r>
      <w:r>
        <w:instrText xml:space="preserve"> PAGEREF _Toc237316593 \h </w:instrText>
      </w:r>
      <w:r>
        <w:fldChar w:fldCharType="separate"/>
      </w:r>
      <w:r>
        <w:t>19</w:t>
      </w:r>
      <w:r>
        <w:fldChar w:fldCharType="end"/>
      </w:r>
      <w:r>
        <w:fldChar w:fldCharType="end"/>
      </w:r>
    </w:p>
    <w:p w14:paraId="756E4DC4">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"_Toc237316594" </w:instrText>
      </w:r>
      <w:r>
        <w:fldChar w:fldCharType="separate"/>
      </w:r>
      <w:r>
        <w:rPr>
          <w:rStyle w:val="20"/>
        </w:rPr>
        <w:t>Table 4.2: Representative unit test cases</w:t>
      </w:r>
      <w:r>
        <w:tab/>
      </w:r>
      <w:r>
        <w:fldChar w:fldCharType="begin"/>
      </w:r>
      <w:r>
        <w:instrText xml:space="preserve"> PAGEREF _Toc237316594 \h </w:instrText>
      </w:r>
      <w:r>
        <w:fldChar w:fldCharType="separate"/>
      </w:r>
      <w:r>
        <w:t>21</w:t>
      </w:r>
      <w:r>
        <w:fldChar w:fldCharType="end"/>
      </w:r>
      <w:r>
        <w:fldChar w:fldCharType="end"/>
      </w:r>
    </w:p>
    <w:p w14:paraId="23AA4A52">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"_Toc237316595" </w:instrText>
      </w:r>
      <w:r>
        <w:fldChar w:fldCharType="separate"/>
      </w:r>
      <w:r>
        <w:rPr>
          <w:rStyle w:val="20"/>
        </w:rPr>
        <w:t>Table 4.3: Representative system test cases</w:t>
      </w:r>
      <w:r>
        <w:tab/>
      </w:r>
      <w:r>
        <w:fldChar w:fldCharType="begin"/>
      </w:r>
      <w:r>
        <w:instrText xml:space="preserve"> PAGEREF _Toc237316595 \h </w:instrText>
      </w:r>
      <w:r>
        <w:fldChar w:fldCharType="separate"/>
      </w:r>
      <w:r>
        <w:t>22</w:t>
      </w:r>
      <w:r>
        <w:fldChar w:fldCharType="end"/>
      </w:r>
      <w:r>
        <w:fldChar w:fldCharType="end"/>
      </w:r>
    </w:p>
    <w:p w14:paraId="56F1F7D7">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"_Toc237316596" </w:instrText>
      </w:r>
      <w:r>
        <w:fldChar w:fldCharType="separate"/>
      </w:r>
      <w:r>
        <w:rPr>
          <w:rStyle w:val="20"/>
        </w:rPr>
        <w:t>Table 4.4: Analysis results on the evaluation binaries</w:t>
      </w:r>
      <w:r>
        <w:tab/>
      </w:r>
      <w:r>
        <w:fldChar w:fldCharType="begin"/>
      </w:r>
      <w:r>
        <w:instrText xml:space="preserve"> PAGEREF _Toc237316596 \h </w:instrText>
      </w:r>
      <w:r>
        <w:fldChar w:fldCharType="separate"/>
      </w:r>
      <w:r>
        <w:t>23</w:t>
      </w:r>
      <w:r>
        <w:fldChar w:fldCharType="end"/>
      </w:r>
      <w:r>
        <w:fldChar w:fldCharType="end"/>
      </w:r>
    </w:p>
    <w:p w14:paraId="1BBDDAF5">
      <w:pPr>
        <w:pStyle w:val="39"/>
        <w:tabs>
          <w:tab w:val="right" w:leader="dot" w:pos="8659"/>
        </w:tabs>
        <w:rPr>
          <w:rFonts w:asciiTheme="minorHAnsi" w:hAnsiTheme="minorHAnsi" w:eastAsiaTheme="minorEastAsia"/>
          <w:kern w:val="2"/>
          <w:szCs w:val="24"/>
          <w14:ligatures w14:val="standardContextual"/>
        </w:rPr>
      </w:pPr>
      <w:r>
        <w:fldChar w:fldCharType="begin"/>
      </w:r>
      <w:r>
        <w:instrText xml:space="preserve"> HYPERLINK \l "_Toc237316597" </w:instrText>
      </w:r>
      <w:r>
        <w:fldChar w:fldCharType="separate"/>
      </w:r>
      <w:r>
        <w:rPr>
          <w:rStyle w:val="20"/>
        </w:rPr>
        <w:t>Table C.1: Record of supervisor meetings</w:t>
      </w:r>
      <w:r>
        <w:tab/>
      </w:r>
      <w:r>
        <w:fldChar w:fldCharType="begin"/>
      </w:r>
      <w:r>
        <w:instrText xml:space="preserve"> PAGEREF _Toc237316597 \h </w:instrText>
      </w:r>
      <w:r>
        <w:fldChar w:fldCharType="separate"/>
      </w:r>
      <w:r>
        <w:t>32</w:t>
      </w:r>
      <w:r>
        <w:fldChar w:fldCharType="end"/>
      </w:r>
      <w:r>
        <w:fldChar w:fldCharType="end"/>
      </w:r>
    </w:p>
    <w:p w14:paraId="26F3F1C0">
      <w:r>
        <w:fldChar w:fldCharType="end"/>
      </w:r>
    </w:p>
    <w:p w14:paraId="778E1E93">
      <w:pPr>
        <w:sectPr>
          <w:footerReference r:id="rId5" w:type="default"/>
          <w:pgSz w:w="11909" w:h="16834"/>
          <w:pgMar w:top="1440" w:right="1440" w:bottom="1440" w:left="1800" w:header="720" w:footer="720" w:gutter="0"/>
          <w:pgNumType w:fmt="lowerRoman" w:start="1"/>
          <w:cols w:space="720" w:num="1"/>
          <w:docGrid w:linePitch="360" w:charSpace="0"/>
        </w:sectPr>
      </w:pPr>
    </w:p>
    <w:p w14:paraId="2237E6B7">
      <w:pPr>
        <w:pStyle w:val="2"/>
        <w:spacing w:before="0" w:after="160"/>
        <w:jc w:val="center"/>
      </w:pPr>
      <w:bookmarkStart w:id="8" w:name="_Toc237316514"/>
      <w:r>
        <w:rPr>
          <w:rFonts w:ascii="Times New Roman" w:hAnsi="Times New Roman"/>
        </w:rPr>
        <w:t>CHAPTER 1: INTRODUCTION</w:t>
      </w:r>
      <w:bookmarkEnd w:id="8"/>
    </w:p>
    <w:p w14:paraId="559AB0F4">
      <w:pPr>
        <w:pStyle w:val="3"/>
        <w:spacing w:before="240" w:after="160"/>
      </w:pPr>
      <w:bookmarkStart w:id="9" w:name="_Toc237316515"/>
      <w:r>
        <w:rPr>
          <w:rFonts w:ascii="Times New Roman" w:hAnsi="Times New Roman"/>
        </w:rPr>
        <w:t>1.1 Background</w:t>
      </w:r>
      <w:bookmarkEnd w:id="9"/>
    </w:p>
    <w:p w14:paraId="2A835C81">
      <w:pPr>
        <w:jc w:val="both"/>
      </w:pPr>
      <w:r>
        <w:t>Compiled software is distributed as machine code. The source text, the variable names, the type declarations and the structure the programmer wrote are all discarded by the compiler, and what remains is a stream of instructions and data laid out according to an executable file format. On the Microsoft Windows platform that format is the Portable Executable, or PE, which describes where the code lives in memory, which external libraries the program depends on, and where execution begins [1].</w:t>
      </w:r>
    </w:p>
    <w:p w14:paraId="0C808EDE">
      <w:pPr>
        <w:jc w:val="both"/>
      </w:pPr>
      <w:r>
        <w:t>Recovering an understanding of a program from that stream is called reverse engineering. It is central to malware analysis, to vulnerability research, to interoperability work, and to auditing software for which no source code is available. The activity is supported by disassemblers and decompilers such as IDA Pro [2], Ghidra [3] and Binary Ninja, which translate machine code back into assembly language, attempt to recover function boundaries and control flow, and present the result in a graphical interface for a human analyst to read.</w:t>
      </w:r>
    </w:p>
    <w:p w14:paraId="3AF5917F">
      <w:pPr>
        <w:jc w:val="both"/>
      </w:pPr>
      <w:r>
        <w:t>Two developments make this a good moment to revisit how such a tool is built. The first is that large language models have become capable of describing and summarising code, which raises the possibility of a tool whose output is consumed by a model as well as by a person. The second is that the assumptions built into existing tools were formed when the only consumer was a human being who could apply judgement to a doubtful result. A model applies no such judgement. It treats what it is given as true.</w:t>
      </w:r>
    </w:p>
    <w:p w14:paraId="79DB8D79">
      <w:pPr>
        <w:jc w:val="both"/>
      </w:pPr>
      <w:r>
        <w:t>This project builds a static analysis engine for PE executables designed from the outset for both audiences. Rather than presenting a single confident answer, it records why each conclusion was reached and how strongly it is believed, and it keeps what was read from the file separate from what was inferred about it.</w:t>
      </w:r>
    </w:p>
    <w:p w14:paraId="76CF6113">
      <w:pPr>
        <w:pStyle w:val="3"/>
        <w:spacing w:before="240" w:after="160"/>
      </w:pPr>
      <w:bookmarkStart w:id="10" w:name="_Toc237316516"/>
      <w:r>
        <w:rPr>
          <w:rFonts w:ascii="Times New Roman" w:hAnsi="Times New Roman"/>
        </w:rPr>
        <w:t>1.2 Problem Statement</w:t>
      </w:r>
      <w:bookmarkEnd w:id="10"/>
    </w:p>
    <w:p w14:paraId="0CCC1B81">
      <w:pPr>
        <w:jc w:val="both"/>
      </w:pPr>
      <w:r>
        <w:t>Existing binary analysis tools present their conclusions without the evidence that produced them. Three specific consequences follow.</w:t>
      </w:r>
    </w:p>
    <w:p w14:paraId="0D47D23F">
      <w:pPr>
        <w:jc w:val="both"/>
      </w:pPr>
      <w:r>
        <w:t>First, an incorrect result is indistinguishable from a correct one. Deciding whether a given sequence of bytes inside an executable section is code or embedded data is undecidable in general, and every disassembler resolves it with heuristics. When a heuristic misfires, the resulting assembly listing is presented in exactly the same typeface, with exactly the same authority, as a listing derived from an unambiguous entry point.</w:t>
      </w:r>
    </w:p>
    <w:p w14:paraId="17597F13">
      <w:pPr>
        <w:jc w:val="both"/>
      </w:pPr>
      <w:r>
        <w:t>Second, because the reasoning is discarded, a later correction cannot be propagated. If an analyst determines that a region was misinterpreted, the tool has no record of which downstream conclusions depended on that region, so the only reliable remedy is to discard the analysis and repeat it, losing any annotations made in the meantime.</w:t>
      </w:r>
    </w:p>
    <w:p w14:paraId="5F6CBA9E">
      <w:pPr>
        <w:jc w:val="both"/>
      </w:pPr>
      <w:r>
        <w:t>Third, and most importantly for this project, an analysis that cannot express its own uncertainty is an unsafe input to a language model. A model given a misdecoded instruction sequence will describe it fluently and plausibly. If the tool then presents that description alongside genuine results, the effect is to launder a guess into an apparent fact. A security tool that overstates its confidence is worse than no tool, because a reader will act on it.</w:t>
      </w:r>
    </w:p>
    <w:p w14:paraId="69401A82">
      <w:pPr>
        <w:jc w:val="both"/>
      </w:pPr>
      <w:r>
        <w:t>The problem this project addresses is therefore how to construct a binary analysis engine whose every derived fact carries its evidence and a graded measure of confidence, whose analysis can be revised without discarding human contributions, and which can safely be combined with a language model without the model's fluency being mistaken for the engine's certainty.</w:t>
      </w:r>
    </w:p>
    <w:p w14:paraId="5B45E8A2">
      <w:pPr>
        <w:pStyle w:val="3"/>
        <w:spacing w:before="240" w:after="160"/>
      </w:pPr>
      <w:bookmarkStart w:id="11" w:name="_Toc237316517"/>
      <w:r>
        <w:rPr>
          <w:rFonts w:ascii="Times New Roman" w:hAnsi="Times New Roman"/>
        </w:rPr>
        <w:t>1.3 Objectives</w:t>
      </w:r>
      <w:bookmarkEnd w:id="11"/>
    </w:p>
    <w:p w14:paraId="57801DBA">
      <w:pPr>
        <w:jc w:val="both"/>
      </w:pPr>
      <w:r>
        <w:t>The objectives of this project are:</w:t>
      </w:r>
    </w:p>
    <w:p w14:paraId="310A15CB">
      <w:pPr>
        <w:pStyle w:val="34"/>
        <w:keepNext w:val="0"/>
        <w:keepLines w:val="0"/>
        <w:pageBreakBefore w:val="0"/>
        <w:widowControl/>
        <w:numPr>
          <w:ilvl w:val="0"/>
          <w:numId w:val="9"/>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jc w:val="both"/>
        <w:textAlignment w:val="auto"/>
        <w:rPr>
          <w:rFonts w:hint="default" w:ascii="Times New Roman" w:hAnsi="Times New Roman" w:cs="Times New Roman"/>
        </w:rPr>
      </w:pPr>
      <w:r>
        <w:rPr>
          <w:rFonts w:hint="default" w:ascii="Times New Roman" w:hAnsi="Times New Roman" w:cs="Times New Roman"/>
          <w:lang w:val="en-US"/>
        </w:rPr>
        <w:t>T</w:t>
      </w:r>
      <w:r>
        <w:rPr>
          <w:rFonts w:hint="default" w:ascii="Times New Roman" w:hAnsi="Times New Roman" w:cs="Times New Roman"/>
        </w:rPr>
        <w:t>o design and implement a static analysis framework for stripped Windows Portable Executable (PE) binaries that recovers function boundaries, control-flow graphs, cross-references, and whole-image call graphs by synthesizing evidence from multiple independent sources while asserting provenance and graded confidence metrics for every derived fact.</w:t>
      </w:r>
    </w:p>
    <w:p w14:paraId="6395FC13">
      <w:pPr>
        <w:pStyle w:val="34"/>
        <w:keepNext w:val="0"/>
        <w:keepLines w:val="0"/>
        <w:pageBreakBefore w:val="0"/>
        <w:widowControl/>
        <w:numPr>
          <w:ilvl w:val="0"/>
          <w:numId w:val="9"/>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jc w:val="both"/>
        <w:textAlignment w:val="auto"/>
        <w:rPr>
          <w:rFonts w:hint="default" w:ascii="Times New Roman" w:hAnsi="Times New Roman" w:cs="Times New Roman"/>
        </w:rPr>
      </w:pPr>
      <w:r>
        <w:rPr>
          <w:rFonts w:hint="default" w:ascii="Times New Roman" w:hAnsi="Times New Roman" w:cs="Times New Roman"/>
        </w:rPr>
        <w:t>To map reachable attack paths from untrusted input vectors alongside explicit analytical limits, and to combine static program analysis with an n8n-orchestrated Large Language Model (LLM) pipeline that outputs decompiled C, defect reports, and high-level behavioral descriptions</w:t>
      </w:r>
      <w:r>
        <w:rPr>
          <w:rFonts w:hint="default" w:ascii="Times New Roman" w:hAnsi="Times New Roman" w:cs="Times New Roman"/>
          <w:lang w:val="en-US"/>
        </w:rPr>
        <w:t xml:space="preserve"> </w:t>
      </w:r>
      <w:r>
        <w:rPr>
          <w:rFonts w:hint="default" w:ascii="Times New Roman" w:hAnsi="Times New Roman" w:cs="Times New Roman"/>
        </w:rPr>
        <w:t>subject to strict architectural bounds that prevent the non-deterministic model from determining vulnerability severity ratings.</w:t>
      </w:r>
    </w:p>
    <w:p w14:paraId="50491A9D">
      <w:pPr>
        <w:pStyle w:val="34"/>
        <w:keepNext w:val="0"/>
        <w:keepLines w:val="0"/>
        <w:pageBreakBefore w:val="0"/>
        <w:widowControl/>
        <w:numPr>
          <w:ilvl w:val="0"/>
          <w:numId w:val="9"/>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jc w:val="both"/>
        <w:textAlignment w:val="auto"/>
        <w:rPr>
          <w:rFonts w:hint="default" w:ascii="Times New Roman" w:hAnsi="Times New Roman" w:cs="Times New Roman"/>
        </w:rPr>
      </w:pPr>
      <w:r>
        <w:rPr>
          <w:rFonts w:hint="default" w:ascii="Times New Roman" w:hAnsi="Times New Roman" w:cs="Times New Roman"/>
        </w:rPr>
        <w:t>To synthesize hardened variants of analyzed binaries by dynamically enabling loader-level exploit mitigations</w:t>
      </w:r>
      <w:r>
        <w:rPr>
          <w:rFonts w:hint="default" w:ascii="Times New Roman" w:hAnsi="Times New Roman" w:cs="Times New Roman"/>
          <w:lang w:val="en-US"/>
        </w:rPr>
        <w:t xml:space="preserve"> </w:t>
      </w:r>
      <w:r>
        <w:rPr>
          <w:rFonts w:hint="default" w:ascii="Times New Roman" w:hAnsi="Times New Roman" w:cs="Times New Roman"/>
        </w:rPr>
        <w:t>enforcing safety assertions that abort transformation when structural integrity cannot be guaranteed</w:t>
      </w:r>
      <w:r>
        <w:rPr>
          <w:rFonts w:hint="default" w:ascii="Times New Roman" w:hAnsi="Times New Roman" w:cs="Times New Roman"/>
          <w:lang w:val="en-US"/>
        </w:rPr>
        <w:t xml:space="preserve"> </w:t>
      </w:r>
      <w:r>
        <w:rPr>
          <w:rFonts w:hint="default" w:ascii="Times New Roman" w:hAnsi="Times New Roman" w:cs="Times New Roman"/>
        </w:rPr>
        <w:t>and to expose the underlying analytical state through a structured JSON schema, a RESTful API, and an interactive web workspace.</w:t>
      </w:r>
    </w:p>
    <w:p w14:paraId="1B61536B">
      <w:pPr>
        <w:pStyle w:val="3"/>
        <w:spacing w:before="240" w:after="160"/>
      </w:pPr>
      <w:bookmarkStart w:id="12" w:name="_Toc237316518"/>
      <w:r>
        <w:rPr>
          <w:rFonts w:ascii="Times New Roman" w:hAnsi="Times New Roman"/>
        </w:rPr>
        <w:t>1.4 Scope and Application</w:t>
      </w:r>
      <w:bookmarkEnd w:id="12"/>
    </w:p>
    <w:p w14:paraId="7FC9DED9">
      <w:pPr>
        <w:jc w:val="both"/>
      </w:pPr>
      <w:r>
        <w:t>The scope of the system is bounded as follows.</w:t>
      </w:r>
    </w:p>
    <w:p w14:paraId="7E7726C3">
      <w:pPr>
        <w:spacing w:after="80"/>
        <w:jc w:val="both"/>
      </w:pPr>
      <w:r>
        <w:rPr>
          <w:b/>
        </w:rPr>
        <w:t>In scope:</w:t>
      </w:r>
    </w:p>
    <w:p w14:paraId="3C16F177">
      <w:pPr>
        <w:pStyle w:val="24"/>
        <w:numPr>
          <w:ilvl w:val="0"/>
          <w:numId w:val="9"/>
        </w:numPr>
        <w:tabs>
          <w:tab w:val="clear" w:pos="420"/>
          <w:tab w:val="clear" w:pos="360"/>
        </w:tabs>
        <w:spacing w:after="80"/>
        <w:ind w:left="420" w:leftChars="0" w:hanging="420" w:firstLineChars="0"/>
        <w:jc w:val="both"/>
      </w:pPr>
      <w:r>
        <w:t>Windows Portable Executable images, both 32-bit (PE32) and 64-bit (PE32+), for the x86 and x86-64 instruction sets.</w:t>
      </w:r>
    </w:p>
    <w:p w14:paraId="573A27FD">
      <w:pPr>
        <w:pStyle w:val="24"/>
        <w:numPr>
          <w:ilvl w:val="0"/>
          <w:numId w:val="9"/>
        </w:numPr>
        <w:tabs>
          <w:tab w:val="clear" w:pos="420"/>
          <w:tab w:val="clear" w:pos="360"/>
        </w:tabs>
        <w:spacing w:after="80"/>
        <w:ind w:left="420" w:leftChars="0" w:hanging="420" w:firstLineChars="0"/>
        <w:jc w:val="both"/>
      </w:pPr>
      <w:r>
        <w:t>Static analysis only: the binary is never executed, and no emulation or instrumentation is performed.</w:t>
      </w:r>
    </w:p>
    <w:p w14:paraId="6D1CF2DE">
      <w:pPr>
        <w:pStyle w:val="24"/>
        <w:numPr>
          <w:ilvl w:val="0"/>
          <w:numId w:val="9"/>
        </w:numPr>
        <w:tabs>
          <w:tab w:val="clear" w:pos="420"/>
          <w:tab w:val="clear" w:pos="360"/>
        </w:tabs>
        <w:spacing w:after="80"/>
        <w:ind w:left="420" w:leftChars="0" w:hanging="420" w:firstLineChars="0"/>
        <w:jc w:val="both"/>
      </w:pPr>
      <w:r>
        <w:t>Reporting of risky imported operations together with graph reachability from input-reading functions.</w:t>
      </w:r>
    </w:p>
    <w:p w14:paraId="0A9E2650">
      <w:pPr>
        <w:pStyle w:val="24"/>
        <w:numPr>
          <w:ilvl w:val="0"/>
          <w:numId w:val="9"/>
        </w:numPr>
        <w:tabs>
          <w:tab w:val="clear" w:pos="420"/>
          <w:tab w:val="clear" w:pos="360"/>
        </w:tabs>
        <w:spacing w:after="80"/>
        <w:ind w:left="420" w:leftChars="0" w:hanging="420" w:firstLineChars="0"/>
        <w:jc w:val="both"/>
      </w:pPr>
      <w:r>
        <w:t>Enabling of PE header exploit mitigations, and reporting of those that cannot be enabled from the header.</w:t>
      </w:r>
    </w:p>
    <w:p w14:paraId="703081AF">
      <w:pPr>
        <w:spacing w:after="80"/>
        <w:jc w:val="both"/>
      </w:pPr>
      <w:r>
        <w:rPr>
          <w:b/>
        </w:rPr>
        <w:t>Out of scope:</w:t>
      </w:r>
    </w:p>
    <w:p w14:paraId="0FEC0060">
      <w:pPr>
        <w:pStyle w:val="24"/>
        <w:numPr>
          <w:ilvl w:val="0"/>
          <w:numId w:val="9"/>
        </w:numPr>
        <w:tabs>
          <w:tab w:val="clear" w:pos="420"/>
          <w:tab w:val="clear" w:pos="360"/>
        </w:tabs>
        <w:spacing w:after="80"/>
        <w:ind w:left="420" w:leftChars="0" w:hanging="420" w:firstLineChars="0"/>
        <w:jc w:val="both"/>
      </w:pPr>
      <w:r>
        <w:t>Dynamic analysis, debugging, sandboxing and unpacking of protected executables.</w:t>
      </w:r>
    </w:p>
    <w:p w14:paraId="6BD728A2">
      <w:pPr>
        <w:pStyle w:val="24"/>
        <w:numPr>
          <w:ilvl w:val="0"/>
          <w:numId w:val="9"/>
        </w:numPr>
        <w:tabs>
          <w:tab w:val="clear" w:pos="420"/>
          <w:tab w:val="clear" w:pos="360"/>
        </w:tabs>
        <w:spacing w:after="80"/>
        <w:ind w:left="420" w:leftChars="0" w:hanging="420" w:firstLineChars="0"/>
        <w:jc w:val="both"/>
      </w:pPr>
      <w:r>
        <w:t>Value-level dataflow or taint tracking. The engine establishes that a call path exists between an input source and a risky operation, which is a necessary but not a sufficient condition for exploitability.</w:t>
      </w:r>
    </w:p>
    <w:p w14:paraId="383EACD0">
      <w:pPr>
        <w:pStyle w:val="24"/>
        <w:numPr>
          <w:ilvl w:val="0"/>
          <w:numId w:val="9"/>
        </w:numPr>
        <w:tabs>
          <w:tab w:val="clear" w:pos="420"/>
          <w:tab w:val="clear" w:pos="360"/>
        </w:tabs>
        <w:spacing w:after="80"/>
        <w:ind w:left="420" w:leftChars="0" w:hanging="420" w:firstLineChars="0"/>
        <w:jc w:val="both"/>
      </w:pPr>
      <w:r>
        <w:t>Automatic repair of the defective code itself. The reasoning behind this exclusion is given in Section 5.2.</w:t>
      </w:r>
    </w:p>
    <w:p w14:paraId="57787902">
      <w:pPr>
        <w:pStyle w:val="24"/>
        <w:numPr>
          <w:ilvl w:val="0"/>
          <w:numId w:val="9"/>
        </w:numPr>
        <w:tabs>
          <w:tab w:val="clear" w:pos="420"/>
          <w:tab w:val="clear" w:pos="360"/>
        </w:tabs>
        <w:spacing w:after="80"/>
        <w:ind w:left="420" w:leftChars="0" w:hanging="420" w:firstLineChars="0"/>
        <w:jc w:val="both"/>
      </w:pPr>
      <w:r>
        <w:t>Executable formats other than PE, although the loader layer is isolated so that adding one would not disturb the analysis layer.</w:t>
      </w:r>
    </w:p>
    <w:p w14:paraId="43C72C93">
      <w:pPr>
        <w:spacing w:after="80"/>
        <w:jc w:val="both"/>
      </w:pPr>
      <w:r>
        <w:rPr>
          <w:b/>
        </w:rPr>
        <w:t>Applications:</w:t>
      </w:r>
    </w:p>
    <w:p w14:paraId="4B05DDFE">
      <w:pPr>
        <w:pStyle w:val="24"/>
        <w:numPr>
          <w:ilvl w:val="0"/>
          <w:numId w:val="9"/>
        </w:numPr>
        <w:tabs>
          <w:tab w:val="clear" w:pos="420"/>
          <w:tab w:val="clear" w:pos="360"/>
        </w:tabs>
        <w:spacing w:after="80"/>
        <w:ind w:left="420" w:leftChars="0" w:hanging="420" w:firstLineChars="0"/>
        <w:jc w:val="both"/>
      </w:pPr>
      <w:r>
        <w:t>Malware triage, where the capability evidence and import analysis indicate what a sample is able to do.</w:t>
      </w:r>
    </w:p>
    <w:p w14:paraId="3B2223E7">
      <w:pPr>
        <w:pStyle w:val="24"/>
        <w:numPr>
          <w:ilvl w:val="0"/>
          <w:numId w:val="9"/>
        </w:numPr>
        <w:tabs>
          <w:tab w:val="clear" w:pos="420"/>
          <w:tab w:val="clear" w:pos="360"/>
        </w:tabs>
        <w:spacing w:after="80"/>
        <w:ind w:left="420" w:leftChars="0" w:hanging="420" w:firstLineChars="0"/>
        <w:jc w:val="both"/>
      </w:pPr>
      <w:r>
        <w:t>Vulnerability research on software distributed without source code.</w:t>
      </w:r>
    </w:p>
    <w:p w14:paraId="27C82B76">
      <w:pPr>
        <w:pStyle w:val="24"/>
        <w:numPr>
          <w:ilvl w:val="0"/>
          <w:numId w:val="9"/>
        </w:numPr>
        <w:tabs>
          <w:tab w:val="clear" w:pos="420"/>
          <w:tab w:val="clear" w:pos="360"/>
        </w:tabs>
        <w:spacing w:after="80"/>
        <w:ind w:left="420" w:leftChars="0" w:hanging="420" w:firstLineChars="0"/>
        <w:jc w:val="both"/>
      </w:pPr>
      <w:r>
        <w:t>Education, where the provenance record makes the reasoning of a disassembler visible rather than hidden.</w:t>
      </w:r>
    </w:p>
    <w:p w14:paraId="45381FD7">
      <w:pPr>
        <w:pStyle w:val="24"/>
        <w:numPr>
          <w:ilvl w:val="0"/>
          <w:numId w:val="9"/>
        </w:numPr>
        <w:tabs>
          <w:tab w:val="clear" w:pos="420"/>
          <w:tab w:val="clear" w:pos="360"/>
        </w:tabs>
        <w:spacing w:after="80"/>
        <w:ind w:left="420" w:leftChars="0" w:hanging="420" w:firstLineChars="0"/>
        <w:jc w:val="both"/>
      </w:pPr>
      <w:r>
        <w:t>Software supply-chain review, where the mitigation report shows whether a third-party binary was built with the protections its platform offers.</w:t>
      </w:r>
    </w:p>
    <w:p w14:paraId="152A4A02">
      <w:pPr>
        <w:pStyle w:val="3"/>
        <w:spacing w:before="240" w:after="160"/>
      </w:pPr>
      <w:bookmarkStart w:id="13" w:name="_Toc237316519"/>
      <w:r>
        <w:rPr>
          <w:rFonts w:ascii="Times New Roman" w:hAnsi="Times New Roman"/>
        </w:rPr>
        <w:t>1.5 Report Organization</w:t>
      </w:r>
      <w:bookmarkEnd w:id="13"/>
    </w:p>
    <w:p w14:paraId="1265EC78">
      <w:pPr>
        <w:jc w:val="both"/>
      </w:pPr>
      <w:r>
        <w:t>Chapter 1 introduces the problem domain, states the problem and objectives, and bounds the scope of the work. Chapter 2 covers the theory the project depends on and reviews existing tools and research. Chapter 3 presents the development methodology, the requirement and feasibility analyses, and the system design. Chapter 4 describes the implementation, the tools used, the testing performed and the results obtained. Chapter 5 concludes the report and sets out the limitations of the present system together with recommendations for future work. References and appendices follow.</w:t>
      </w:r>
    </w:p>
    <w:p w14:paraId="6B2D84D8">
      <w:r>
        <w:br w:type="page"/>
      </w:r>
    </w:p>
    <w:p w14:paraId="4C4E36B9">
      <w:pPr>
        <w:pStyle w:val="2"/>
        <w:spacing w:before="0" w:after="160"/>
        <w:jc w:val="center"/>
      </w:pPr>
      <w:bookmarkStart w:id="14" w:name="_Toc237316520"/>
      <w:r>
        <w:rPr>
          <w:rFonts w:ascii="Times New Roman" w:hAnsi="Times New Roman"/>
        </w:rPr>
        <w:t>CHAPTER 2: BACKGROUND STUDY AND LITERATURE REVIEW</w:t>
      </w:r>
      <w:bookmarkEnd w:id="14"/>
    </w:p>
    <w:p w14:paraId="6F96328B">
      <w:pPr>
        <w:pStyle w:val="3"/>
        <w:spacing w:before="240" w:after="160"/>
      </w:pPr>
      <w:bookmarkStart w:id="15" w:name="_Toc237316521"/>
      <w:r>
        <w:rPr>
          <w:rFonts w:ascii="Times New Roman" w:hAnsi="Times New Roman"/>
        </w:rPr>
        <w:t>2.1 Background Study</w:t>
      </w:r>
      <w:bookmarkEnd w:id="15"/>
    </w:p>
    <w:p w14:paraId="701DE871">
      <w:pPr>
        <w:pStyle w:val="4"/>
        <w:spacing w:before="240" w:after="160"/>
      </w:pPr>
      <w:bookmarkStart w:id="16" w:name="_Toc237316522"/>
      <w:r>
        <w:rPr>
          <w:rFonts w:ascii="Times New Roman" w:hAnsi="Times New Roman"/>
        </w:rPr>
        <w:t>2.1.1 The Portable Executable format</w:t>
      </w:r>
      <w:bookmarkEnd w:id="16"/>
    </w:p>
    <w:p w14:paraId="466B3142">
      <w:pPr>
        <w:jc w:val="both"/>
      </w:pPr>
      <w:r>
        <w:t>A PE file begins with a legacy DOS header whose only significant field for modern purposes is an offset to the PE signature. That signature is followed by a COFF file header, which records the target machine and the number of sections, and an optional header, which despite its name is mandatory for an image. The optional header carries the entry point, the preferred base address, the checksum, the subsystem, a set of characteristics flags describing which loader protections the image supports, and an array of data directories locating structures such as the import table, the base relocation table and the exception table [1].</w:t>
      </w:r>
    </w:p>
    <w:p w14:paraId="194D94B5">
      <w:pPr>
        <w:jc w:val="both"/>
      </w:pPr>
      <w:r>
        <w:t>Two directories matter particularly to this project. The base relocation directory records every location in the image that must be adjusted if the loader places it at an address other than its preferred base; without it, address space layout randomization cannot be applied. The exception directory, present in 64-bit images, contains an array of RUNTIME_FUNCTION records, each giving the start and end address of a function together with its unwind information. That table is the single most reliable source of function boundaries available in a stripped binary, because it is required for correct exception handling and therefore cannot be omitted or falsified without breaking the program.</w:t>
      </w:r>
    </w:p>
    <w:p w14:paraId="504EB487">
      <w:pPr>
        <w:pStyle w:val="4"/>
        <w:spacing w:before="240" w:after="160"/>
      </w:pPr>
      <w:bookmarkStart w:id="17" w:name="_Toc237316523"/>
      <w:r>
        <w:rPr>
          <w:rFonts w:ascii="Times New Roman" w:hAnsi="Times New Roman"/>
        </w:rPr>
        <w:t>2.1.2 Disassembly strategies</w:t>
      </w:r>
      <w:bookmarkEnd w:id="17"/>
    </w:p>
    <w:p w14:paraId="76707189">
      <w:pPr>
        <w:jc w:val="both"/>
      </w:pPr>
      <w:r>
        <w:t>Turning bytes into instructions is complicated on variable-length instruction sets such as x86, where an interpretation beginning one byte later produces an entirely different and often still valid sequence. Two classical strategies exist.</w:t>
      </w:r>
    </w:p>
    <w:p w14:paraId="52C09472">
      <w:pPr>
        <w:jc w:val="both"/>
      </w:pPr>
      <w:r>
        <w:t>Linear sweep decodes instructions consecutively from the start of a section to its end. It achieves complete coverage but misinterprets any data embedded among the code, and a single misaligned decode can desynchronise the remainder of the listing.</w:t>
      </w:r>
    </w:p>
    <w:p w14:paraId="410BC709">
      <w:pPr>
        <w:jc w:val="both"/>
      </w:pPr>
      <w:r>
        <w:t>Recursive descent begins at known entry points and follows control flow, decoding only what it can prove is reachable. It does not mistake data for code, but it misses any code reachable only through an indirect call or jump whose target cannot be computed statically, which in a real program includes most virtual method dispatch and callback registration.</w:t>
      </w:r>
    </w:p>
    <w:p w14:paraId="7BDF7424">
      <w:pPr>
        <w:jc w:val="both"/>
      </w:pPr>
      <w:r>
        <w:t>Neither is sufficient alone. The approach adopted here runs recursive descent first from trusted sources and then sweeps the remaining unclaimed bytes at an explicitly lower confidence, so that the coverage of both is obtained while the two remain distinguishable in the output.</w:t>
      </w:r>
    </w:p>
    <w:p w14:paraId="46777B0B">
      <w:pPr>
        <w:pStyle w:val="4"/>
        <w:spacing w:before="240" w:after="160"/>
      </w:pPr>
      <w:bookmarkStart w:id="18" w:name="_Toc237316524"/>
      <w:r>
        <w:rPr>
          <w:rFonts w:ascii="Times New Roman" w:hAnsi="Times New Roman"/>
        </w:rPr>
        <w:t>2.1.3 Control-flow graphs and the call graph</w:t>
      </w:r>
      <w:bookmarkEnd w:id="18"/>
    </w:p>
    <w:p w14:paraId="70B83979">
      <w:pPr>
        <w:jc w:val="both"/>
      </w:pPr>
      <w:r>
        <w:t>A basic block is a maximal sequence of instructions with a single entry and a single exit: control enters at the first instruction and leaves at the last. A control-flow graph is a directed graph whose vertices are basic blocks and whose edges are the possible transfers of control between them. It is the standard representation on which almost all program analysis is defined [4].</w:t>
      </w:r>
    </w:p>
    <w:p w14:paraId="6681C70C">
      <w:pPr>
        <w:jc w:val="both"/>
      </w:pPr>
      <w:r>
        <w:t>At the level of the whole image, the call graph has functions as vertices and calls as edges. Ordering that graph bottom-up so that a function is processed only after everything it calls is a topological sort, which is complicated by recursion, since a cycle has no valid ordering. Tarjan's algorithm for strongly connected components resolves this by collapsing each cycle into a single unit and emitting the units in reverse topological order [5]. This ordering is what allows a language model analysing a function to be given descriptions of the functions it calls rather than their raw disassembly.</w:t>
      </w:r>
    </w:p>
    <w:p w14:paraId="1BBE0D60">
      <w:pPr>
        <w:pStyle w:val="4"/>
        <w:spacing w:before="240" w:after="160"/>
      </w:pPr>
      <w:bookmarkStart w:id="19" w:name="_Toc237316525"/>
      <w:r>
        <w:rPr>
          <w:rFonts w:ascii="Times New Roman" w:hAnsi="Times New Roman"/>
        </w:rPr>
        <w:t>2.1.4 Reachability, taint analysis and honest reporting</w:t>
      </w:r>
      <w:bookmarkEnd w:id="19"/>
    </w:p>
    <w:p w14:paraId="6513D292">
      <w:pPr>
        <w:jc w:val="both"/>
      </w:pPr>
      <w:r>
        <w:t>A call to an unbounded string-copying routine is a code-quality remark if nothing untrusted can reach it, and a serious finding if it lies on a path from a function that reads a file, a socket or the registry. Establishing which of the two applies requires connecting input sources to dangerous sinks.</w:t>
      </w:r>
    </w:p>
    <w:p w14:paraId="44821BCE">
      <w:pPr>
        <w:jc w:val="both"/>
      </w:pPr>
      <w:r>
        <w:t>Full taint analysis tracks individual values through registers and memory and can therefore assert that attacker-controlled data reaches a specific argument. It is expensive and difficult to perform soundly on stripped binaries. Graph reachability is far cheaper: it establishes only that a call path exists between a source function and a sink function. That is a necessary condition for exploitability, not a sufficient one. This distinction is deliberately preserved in the output of the present system, because a tool that reports graph reachability as though it were proof of exploitability produces findings that cannot be trusted.</w:t>
      </w:r>
    </w:p>
    <w:p w14:paraId="4E7195D6">
      <w:pPr>
        <w:pStyle w:val="4"/>
        <w:spacing w:before="240" w:after="160"/>
      </w:pPr>
      <w:bookmarkStart w:id="20" w:name="_Toc237316526"/>
      <w:r>
        <w:rPr>
          <w:rFonts w:ascii="Times New Roman" w:hAnsi="Times New Roman"/>
        </w:rPr>
        <w:t>2.1.5 Exploit mitigations in the PE header</w:t>
      </w:r>
      <w:bookmarkEnd w:id="20"/>
    </w:p>
    <w:p w14:paraId="768E1113">
      <w:pPr>
        <w:jc w:val="both"/>
      </w:pPr>
      <w:r>
        <w:t>Modern Windows supports several protections that an image opts into through flags in the optional header. Data Execution Prevention marks writable memory non-executable, so that data overwritten by an overflow cannot be executed as code. Address space layout randomization loads the image at an unpredictable base address, which requires the base relocation table to be present. High-entropy address space layout randomization extends the randomisation range on 64-bit images. Control Flow Guard validates indirect call targets at run time, but depends on tables the compiler must emit and therefore cannot be added to an existing binary. Stack cookies, enabled by the /GS compiler option, are likewise generated code rather than a header flag, and their presence or absence cannot be determined from the header at all [1], [6].</w:t>
      </w:r>
    </w:p>
    <w:p w14:paraId="4331FA0B">
      <w:pPr>
        <w:pStyle w:val="4"/>
        <w:spacing w:before="240" w:after="160"/>
      </w:pPr>
      <w:bookmarkStart w:id="21" w:name="_Toc237316527"/>
      <w:r>
        <w:rPr>
          <w:rFonts w:ascii="Times New Roman" w:hAnsi="Times New Roman"/>
        </w:rPr>
        <w:t>2.1.6 Large language models applied to code</w:t>
      </w:r>
      <w:bookmarkEnd w:id="21"/>
    </w:p>
    <w:p w14:paraId="6F524073">
      <w:pPr>
        <w:jc w:val="both"/>
      </w:pPr>
      <w:r>
        <w:t>Transformer-based language models trained on large corpora of source code have demonstrated an ability to summarise unfamiliar code and to propose plausible reconstructions of it. Applied to disassembly, this offers a route to descriptions that a purely structural analysis cannot produce. The corresponding hazard is that such models produce fluent output whether or not their input was meaningful, and they do not reliably signal uncertainty. Any system combining the two must therefore keep a clear boundary between what was derived and what was generated.</w:t>
      </w:r>
    </w:p>
    <w:p w14:paraId="417F6E6B">
      <w:pPr>
        <w:pStyle w:val="3"/>
        <w:spacing w:before="240" w:after="160"/>
      </w:pPr>
      <w:bookmarkStart w:id="22" w:name="_Toc237316528"/>
      <w:r>
        <w:rPr>
          <w:rFonts w:ascii="Times New Roman" w:hAnsi="Times New Roman"/>
        </w:rPr>
        <w:t>2.2 Literature Review</w:t>
      </w:r>
      <w:bookmarkEnd w:id="22"/>
    </w:p>
    <w:p w14:paraId="50BBD56A">
      <w:pPr>
        <w:pStyle w:val="4"/>
        <w:spacing w:before="240" w:after="160"/>
      </w:pPr>
      <w:bookmarkStart w:id="23" w:name="_Toc237316529"/>
      <w:r>
        <w:rPr>
          <w:rFonts w:ascii="Times New Roman" w:hAnsi="Times New Roman"/>
        </w:rPr>
        <w:t>2.2.1 Existing disassembly and decompilation tools</w:t>
      </w:r>
      <w:bookmarkEnd w:id="23"/>
    </w:p>
    <w:p w14:paraId="50F7157B">
      <w:pPr>
        <w:jc w:val="both"/>
      </w:pPr>
      <w:r>
        <w:t>IDA Pro is the long-established commercial standard, providing recursive descent disassembly, a graph view and, with the Hex-Rays extension, decompilation to a C-like language [2]. Ghidra, released by the United States National Security Agency in 2019, provides comparable capability as open-source software, including a decompiler and a scripting interface [3]. Binary Ninja occupies similar ground with an emphasis on its intermediate language stack, and radare2 offers a command-line-oriented alternative.</w:t>
      </w:r>
    </w:p>
    <w:p w14:paraId="31FFDE96">
      <w:pPr>
        <w:jc w:val="both"/>
      </w:pPr>
      <w:r>
        <w:t>These tools are mature and substantially more capable than the present work in raw analysis power. What they share, and what this project departs from, is that their analysis results are presented as settled conclusions. A function boundary recovered from an unwind table and one guessed from a byte pattern appear identically in the listing. None of them records, as a queryable property of each instruction, why that instruction is believed to be an instruction.</w:t>
      </w:r>
    </w:p>
    <w:p w14:paraId="400ADE3C">
      <w:pPr>
        <w:pStyle w:val="4"/>
        <w:spacing w:before="240" w:after="160"/>
      </w:pPr>
      <w:bookmarkStart w:id="24" w:name="_Toc237316530"/>
      <w:r>
        <w:rPr>
          <w:rFonts w:ascii="Times New Roman" w:hAnsi="Times New Roman"/>
        </w:rPr>
        <w:t>2.2.2 Supporting libraries</w:t>
      </w:r>
      <w:bookmarkEnd w:id="24"/>
    </w:p>
    <w:p w14:paraId="7BFC710B">
      <w:pPr>
        <w:jc w:val="both"/>
      </w:pPr>
      <w:r>
        <w:t>Capstone is a multi-architecture disassembly framework that decodes a byte sequence into a structured instruction record including operands and semantic groups [7]. LIEF provides parsing and modification of executable formats including PE, ELF and Mach-O [8]. Both are used here, and both are confined to a single layer of the system so that no other component inherits a dependency on them.</w:t>
      </w:r>
    </w:p>
    <w:p w14:paraId="1E89BD9E">
      <w:pPr>
        <w:pStyle w:val="4"/>
        <w:spacing w:before="240" w:after="160"/>
      </w:pPr>
      <w:bookmarkStart w:id="25" w:name="_Toc237316531"/>
      <w:r>
        <w:rPr>
          <w:rFonts w:ascii="Times New Roman" w:hAnsi="Times New Roman"/>
        </w:rPr>
        <w:t>2.2.3 Machine learning for binary understanding</w:t>
      </w:r>
      <w:bookmarkEnd w:id="25"/>
    </w:p>
    <w:p w14:paraId="253C0B60">
      <w:pPr>
        <w:jc w:val="both"/>
      </w:pPr>
      <w:r>
        <w:t>A body of research has applied neural methods to binary analysis tasks: recovering function names, predicting types, and generating source-like reconstructions of decompiled output. Results are promising on functions resembling the training distribution and degrade on unusual or deliberately obfuscated code. The recurring difficulty reported across this literature is evaluation: a generated description that reads well is not necessarily correct, and correctness is expensive to establish. This informed the present design, in which model output is stored separately from engine output, is labelled with the model that produced it, and is marked as provisional until a human accepts it.</w:t>
      </w:r>
    </w:p>
    <w:p w14:paraId="0B8D2577">
      <w:pPr>
        <w:jc w:val="both"/>
      </w:pPr>
      <w:r>
        <w:rPr>
          <w:rFonts w:ascii="Times New Roman" w:hAnsi="Times New Roman"/>
          <w:i w:val="0"/>
          <w:sz w:val="24"/>
        </w:rPr>
        <w:t>Three results illustrate both the promise and the evaluation difficulty. Shin et al. showed that a recurrent network could identify function boundaries in stripped binaries more accurately than the hand-written heuristics then in use, which is the same problem this project addresses with four independent evidence sources [13]. Chua et al. recovered function type signatures from binaries without any debugging information, demonstrating that information the compiler discards is partly reconstructible [14]. Lacomis et al. addressed identifier naming in decompiled output, and reported the difficulty that recurs across this literature: a generated name that reads plausibly is not necessarily correct, and correctness is expensive to establish [15]. That difficulty is precisely why the present system stores model output separately from engine output, labels it with the model that produced it, and holds it provisional until a human accepts it.</w:t>
      </w:r>
    </w:p>
    <w:p w14:paraId="40E2F390">
      <w:pPr>
        <w:pStyle w:val="4"/>
        <w:spacing w:before="240" w:after="160"/>
      </w:pPr>
      <w:bookmarkStart w:id="26" w:name="_Toc237316532"/>
      <w:r>
        <w:rPr>
          <w:rFonts w:ascii="Times New Roman" w:hAnsi="Times New Roman"/>
        </w:rPr>
        <w:t>2.2.4 Automated program repair of binaries</w:t>
      </w:r>
      <w:bookmarkEnd w:id="26"/>
    </w:p>
    <w:p w14:paraId="5DA6B107">
      <w:pPr>
        <w:jc w:val="both"/>
      </w:pPr>
      <w:r>
        <w:t>The DARPA Cyber Grand Challenge in 2016 demonstrated autonomous systems that located and patched vulnerabilities in binaries without human intervention, using symbolic execution and dynamic testing to validate each candidate patch. The scale of machinery required, and the restriction to a purpose-built operating environment, indicate that general automated repair of arbitrary stripped binaries remains an open research problem rather than an engineering exercise. This assessment directly shaped the decision described in Section 5.2 to enable exploit mitigations rather than to attempt code repair.</w:t>
      </w:r>
    </w:p>
    <w:p w14:paraId="5EE251F3">
      <w:pPr>
        <w:pStyle w:val="4"/>
        <w:spacing w:before="240" w:after="160"/>
      </w:pPr>
      <w:bookmarkStart w:id="27" w:name="_Toc237316533"/>
      <w:r>
        <w:rPr>
          <w:rFonts w:ascii="Times New Roman" w:hAnsi="Times New Roman"/>
        </w:rPr>
        <w:t>2.2.5 Mitigation verification tools</w:t>
      </w:r>
      <w:bookmarkEnd w:id="27"/>
    </w:p>
    <w:p w14:paraId="2B6ED383">
      <w:pPr>
        <w:jc w:val="both"/>
      </w:pPr>
      <w:r>
        <w:t>BinSkim is an open-source binary static analysis tool published by Microsoft that checks whether a compiled image was built with the expected security settings, including DEP, ASLR and Control Flow Guard [6]. It is used in this project as an independent check on the output of the hardening component, on the principle that a security claim verified by a third-party tool is worth considerably more than one verified by the tool that made it.</w:t>
      </w:r>
    </w:p>
    <w:p w14:paraId="55B50235">
      <w:r>
        <w:br w:type="page"/>
      </w:r>
    </w:p>
    <w:p w14:paraId="1C229F3F">
      <w:pPr>
        <w:pStyle w:val="2"/>
        <w:spacing w:before="0" w:after="160"/>
        <w:jc w:val="center"/>
      </w:pPr>
      <w:bookmarkStart w:id="28" w:name="_Toc237316534"/>
      <w:r>
        <w:rPr>
          <w:rFonts w:ascii="Times New Roman" w:hAnsi="Times New Roman"/>
        </w:rPr>
        <w:t>CHAPTER 3: SYSTEM ANALYSIS AND DESIGN</w:t>
      </w:r>
      <w:bookmarkEnd w:id="28"/>
    </w:p>
    <w:p w14:paraId="7743EE41">
      <w:pPr>
        <w:pStyle w:val="3"/>
        <w:spacing w:before="240" w:after="160"/>
      </w:pPr>
      <w:bookmarkStart w:id="29" w:name="_Toc237316535"/>
      <w:r>
        <w:rPr>
          <w:rFonts w:ascii="Times New Roman" w:hAnsi="Times New Roman"/>
        </w:rPr>
        <w:t>3.1 Development Methodology</w:t>
      </w:r>
      <w:bookmarkEnd w:id="29"/>
    </w:p>
    <w:p w14:paraId="04182090">
      <w:pPr>
        <w:jc w:val="both"/>
      </w:pPr>
      <w:r>
        <w:t>The project followed an incremental, iterative methodology in the agile tradition, organised around a sequence of working vertical slices rather than a single integration at the end.</w:t>
      </w:r>
    </w:p>
    <w:p w14:paraId="2CA5EBFC">
      <w:pPr>
        <w:jc w:val="both"/>
      </w:pPr>
      <w:r>
        <w:t>This choice was driven by the nature of the problem. At the outset it was not known how much of a real executable the disassembler would successfully cover, nor how large a function's context would have to be before a language model could describe it usefully. Both questions could only be answered by building something and measuring it. A waterfall process, which requires the specification to be settled before construction begins, would have committed the project to assumptions that later measurement contradicted.</w:t>
      </w:r>
    </w:p>
    <w:p w14:paraId="745AFACF">
      <w:pPr>
        <w:jc w:val="both"/>
      </w:pPr>
      <w:r>
        <w:t>The work proceeded through the following increments:</w:t>
      </w:r>
    </w:p>
    <w:p w14:paraId="6154D65A">
      <w:pPr>
        <w:pStyle w:val="24"/>
        <w:numPr>
          <w:ilvl w:val="0"/>
          <w:numId w:val="9"/>
        </w:numPr>
        <w:tabs>
          <w:tab w:val="clear" w:pos="420"/>
          <w:tab w:val="clear" w:pos="360"/>
        </w:tabs>
        <w:spacing w:after="80"/>
        <w:ind w:left="420" w:leftChars="0" w:hanging="420" w:firstLineChars="0"/>
        <w:jc w:val="both"/>
      </w:pPr>
      <w:r>
        <w:t xml:space="preserve">Increment 1 </w:t>
      </w:r>
      <w:r>
        <w:rPr>
          <w:rFonts w:hint="default"/>
          <w:lang w:val="en-US"/>
        </w:rPr>
        <w:t>:</w:t>
      </w:r>
      <w:r>
        <w:t xml:space="preserve"> core abstractions: address space, confidence lattice, provenance records, and the separation of the fact store from the annotation store.</w:t>
      </w:r>
    </w:p>
    <w:p w14:paraId="0EB01DFB">
      <w:pPr>
        <w:pStyle w:val="24"/>
        <w:numPr>
          <w:ilvl w:val="0"/>
          <w:numId w:val="9"/>
        </w:numPr>
        <w:tabs>
          <w:tab w:val="clear" w:pos="420"/>
          <w:tab w:val="clear" w:pos="360"/>
        </w:tabs>
        <w:spacing w:after="80"/>
        <w:ind w:left="420" w:leftChars="0" w:hanging="420" w:firstLineChars="0"/>
        <w:jc w:val="both"/>
      </w:pPr>
      <w:r>
        <w:t xml:space="preserve">Increment 2 </w:t>
      </w:r>
      <w:r>
        <w:rPr>
          <w:rFonts w:hint="default"/>
          <w:lang w:val="en-US"/>
        </w:rPr>
        <w:t xml:space="preserve">: </w:t>
      </w:r>
      <w:r>
        <w:t>loading and disassembly: PE parsing, recursive descent, linear-sweep fallback, and the code map that arbitrates between them.</w:t>
      </w:r>
    </w:p>
    <w:p w14:paraId="157ACD26">
      <w:pPr>
        <w:pStyle w:val="24"/>
        <w:numPr>
          <w:ilvl w:val="0"/>
          <w:numId w:val="9"/>
        </w:numPr>
        <w:tabs>
          <w:tab w:val="clear" w:pos="420"/>
          <w:tab w:val="clear" w:pos="360"/>
        </w:tabs>
        <w:spacing w:after="80"/>
        <w:ind w:left="420" w:leftChars="0" w:hanging="420" w:firstLineChars="0"/>
        <w:jc w:val="both"/>
      </w:pPr>
      <w:r>
        <w:t xml:space="preserve">Increment 3 </w:t>
      </w:r>
      <w:r>
        <w:rPr>
          <w:rFonts w:hint="default"/>
          <w:lang w:val="en-US"/>
        </w:rPr>
        <w:t>:</w:t>
      </w:r>
      <w:r>
        <w:t xml:space="preserve"> structural analysis: function discovery, control-flow graph construction, cross-references and the call graph.</w:t>
      </w:r>
    </w:p>
    <w:p w14:paraId="231CEFAA">
      <w:pPr>
        <w:pStyle w:val="24"/>
        <w:numPr>
          <w:ilvl w:val="0"/>
          <w:numId w:val="9"/>
        </w:numPr>
        <w:tabs>
          <w:tab w:val="clear" w:pos="420"/>
          <w:tab w:val="clear" w:pos="360"/>
        </w:tabs>
        <w:spacing w:after="80"/>
        <w:ind w:left="420" w:leftChars="0" w:hanging="420" w:firstLineChars="0"/>
        <w:jc w:val="both"/>
      </w:pPr>
      <w:r>
        <w:t xml:space="preserve">Increment 4 </w:t>
      </w:r>
      <w:r>
        <w:rPr>
          <w:rFonts w:hint="default"/>
          <w:lang w:val="en-US"/>
        </w:rPr>
        <w:t>:</w:t>
      </w:r>
      <w:r>
        <w:t xml:space="preserve"> output contract and interfaces: JSON export, the Node.js API, and the browser workspace.</w:t>
      </w:r>
    </w:p>
    <w:p w14:paraId="282323D4">
      <w:pPr>
        <w:pStyle w:val="24"/>
        <w:numPr>
          <w:ilvl w:val="0"/>
          <w:numId w:val="9"/>
        </w:numPr>
        <w:tabs>
          <w:tab w:val="clear" w:pos="420"/>
          <w:tab w:val="clear" w:pos="360"/>
        </w:tabs>
        <w:spacing w:after="80"/>
        <w:ind w:left="420" w:leftChars="0" w:hanging="420" w:firstLineChars="0"/>
        <w:jc w:val="both"/>
      </w:pPr>
      <w:r>
        <w:t xml:space="preserve">Increment 5 </w:t>
      </w:r>
      <w:r>
        <w:rPr>
          <w:rFonts w:hint="default"/>
          <w:lang w:val="en-US"/>
        </w:rPr>
        <w:t>:</w:t>
      </w:r>
      <w:r>
        <w:t xml:space="preserve"> findings: import classification and reachability from input sources.</w:t>
      </w:r>
    </w:p>
    <w:p w14:paraId="67223209">
      <w:pPr>
        <w:pStyle w:val="24"/>
        <w:numPr>
          <w:ilvl w:val="0"/>
          <w:numId w:val="9"/>
        </w:numPr>
        <w:tabs>
          <w:tab w:val="clear" w:pos="420"/>
          <w:tab w:val="clear" w:pos="360"/>
        </w:tabs>
        <w:spacing w:after="80"/>
        <w:ind w:left="420" w:leftChars="0" w:hanging="420" w:firstLineChars="0"/>
        <w:jc w:val="both"/>
      </w:pPr>
      <w:r>
        <w:t xml:space="preserve">Increment 6 </w:t>
      </w:r>
      <w:r>
        <w:rPr>
          <w:rFonts w:hint="default"/>
          <w:lang w:val="en-US"/>
        </w:rPr>
        <w:t xml:space="preserve">: </w:t>
      </w:r>
      <w:r>
        <w:t>AI layer: the n8n workflow and the queueing, versioning and review mechanisms around it.</w:t>
      </w:r>
    </w:p>
    <w:p w14:paraId="25E6820D">
      <w:pPr>
        <w:pStyle w:val="24"/>
        <w:numPr>
          <w:ilvl w:val="0"/>
          <w:numId w:val="9"/>
        </w:numPr>
        <w:tabs>
          <w:tab w:val="clear" w:pos="420"/>
          <w:tab w:val="clear" w:pos="360"/>
        </w:tabs>
        <w:spacing w:after="80"/>
        <w:ind w:left="420" w:leftChars="0" w:hanging="420" w:firstLineChars="0"/>
        <w:jc w:val="both"/>
      </w:pPr>
      <w:r>
        <w:t xml:space="preserve">Increment 7 </w:t>
      </w:r>
      <w:r>
        <w:rPr>
          <w:rFonts w:hint="default"/>
          <w:lang w:val="en-US"/>
        </w:rPr>
        <w:t>:</w:t>
      </w:r>
      <w:r>
        <w:t xml:space="preserve"> mitigation reporting and hardening.</w:t>
      </w:r>
    </w:p>
    <w:p w14:paraId="7475611C">
      <w:pPr>
        <w:jc w:val="both"/>
      </w:pPr>
      <w:r>
        <w:t>Each increment ended with the system in a runnable state and with unit tests covering the components added. Progress was reviewed with the supervisor at the intervals recorded in Appendix C.</w:t>
      </w:r>
    </w:p>
    <w:p w14:paraId="0FC9BD01">
      <w:pPr>
        <w:jc w:val="both"/>
      </w:pPr>
    </w:p>
    <w:p w14:paraId="5E32ED14">
      <w:pPr>
        <w:jc w:val="both"/>
      </w:pPr>
    </w:p>
    <w:p w14:paraId="561B5779">
      <w:pPr>
        <w:spacing w:after="0"/>
      </w:pPr>
      <w:r>
        <w:rPr>
          <w:sz w:val="24"/>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42545</wp:posOffset>
                </wp:positionV>
                <wp:extent cx="1647190" cy="1532255"/>
                <wp:effectExtent l="12700" t="12700" r="16510" b="17145"/>
                <wp:wrapNone/>
                <wp:docPr id="5" name="Rectangle 5"/>
                <wp:cNvGraphicFramePr/>
                <a:graphic xmlns:a="http://schemas.openxmlformats.org/drawingml/2006/main">
                  <a:graphicData uri="http://schemas.microsoft.com/office/word/2010/wordprocessingShape">
                    <wps:wsp>
                      <wps:cNvSpPr/>
                      <wps:spPr>
                        <a:xfrm>
                          <a:off x="1234440" y="906145"/>
                          <a:ext cx="1647190" cy="1532255"/>
                        </a:xfrm>
                        <a:prstGeom prst="rect">
                          <a:avLst/>
                        </a:prstGeom>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Lst>
                      </wps:spPr>
                      <wps:style>
                        <a:lnRef idx="2">
                          <a:prstClr val="black"/>
                        </a:lnRef>
                        <a:fillRef idx="0">
                          <a:srgbClr val="FFFFFF"/>
                        </a:fillRef>
                        <a:effectRef idx="0">
                          <a:srgbClr val="FFFFFF"/>
                        </a:effectRef>
                        <a:fontRef idx="minor">
                          <a:schemeClr val="tx1"/>
                        </a:fontRef>
                      </wps:style>
                      <wps:txbx>
                        <w:txbxContent>
                          <w:p w14:paraId="473F42AF">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INCREMENT 1 </w:t>
                            </w:r>
                          </w:p>
                          <w:p w14:paraId="170FC2F6">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Core Abstractions</w:t>
                            </w:r>
                          </w:p>
                          <w:p w14:paraId="18C11846">
                            <w:pPr>
                              <w:jc w:val="center"/>
                              <w:rPr>
                                <w:rFonts w:hint="default" w:ascii="Times New Roman" w:hAnsi="Times New Roman" w:cs="Times New Roman"/>
                                <w:lang w:val="en-US"/>
                              </w:rPr>
                            </w:pPr>
                            <w:r>
                              <w:rPr>
                                <w:rFonts w:hint="default" w:ascii="Times New Roman" w:hAnsi="Times New Roman" w:eastAsia="SimSun" w:cs="Times New Roman"/>
                                <w:sz w:val="24"/>
                                <w:szCs w:val="24"/>
                              </w:rPr>
                              <w:t xml:space="preserve">  Analyse → Design → Implement → Test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3pt;margin-top:3.35pt;height:120.65pt;width:129.7pt;z-index:251659264;v-text-anchor:middle;mso-width-relative:page;mso-height-relative:page;" filled="f" stroked="t" coordsize="21600,21600" o:gfxdata="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">
                <v:fill on="f" focussize="0,0"/>
                <v:stroke weight="2pt" color="#000000" joinstyle="round"/>
                <v:imagedata o:title=""/>
                <o:lock v:ext="edit" aspectratio="f"/>
                <v:textbox>
                  <w:txbxContent>
                    <w:p w14:paraId="473F42AF">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INCREMENT 1 </w:t>
                      </w:r>
                    </w:p>
                    <w:p w14:paraId="170FC2F6">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Core Abstractions</w:t>
                      </w:r>
                    </w:p>
                    <w:p w14:paraId="18C11846">
                      <w:pPr>
                        <w:jc w:val="center"/>
                        <w:rPr>
                          <w:rFonts w:hint="default" w:ascii="Times New Roman" w:hAnsi="Times New Roman" w:cs="Times New Roman"/>
                          <w:lang w:val="en-US"/>
                        </w:rPr>
                      </w:pPr>
                      <w:r>
                        <w:rPr>
                          <w:rFonts w:hint="default" w:ascii="Times New Roman" w:hAnsi="Times New Roman" w:eastAsia="SimSun" w:cs="Times New Roman"/>
                          <w:sz w:val="24"/>
                          <w:szCs w:val="24"/>
                        </w:rPr>
                        <w:t xml:space="preserve">  Analyse → Design → Implement → Test</w:t>
                      </w:r>
                    </w:p>
                  </w:txbxContent>
                </v:textbox>
              </v:rect>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3839845</wp:posOffset>
                </wp:positionH>
                <wp:positionV relativeFrom="paragraph">
                  <wp:posOffset>41275</wp:posOffset>
                </wp:positionV>
                <wp:extent cx="1590040" cy="1548765"/>
                <wp:effectExtent l="12700" t="12700" r="22860" b="13335"/>
                <wp:wrapNone/>
                <wp:docPr id="11" name="Rectangle 11"/>
                <wp:cNvGraphicFramePr/>
                <a:graphic xmlns:a="http://schemas.openxmlformats.org/drawingml/2006/main">
                  <a:graphicData uri="http://schemas.microsoft.com/office/word/2010/wordprocessingShape">
                    <wps:wsp>
                      <wps:cNvSpPr/>
                      <wps:spPr>
                        <a:xfrm>
                          <a:off x="0" y="0"/>
                          <a:ext cx="1590040" cy="1548765"/>
                        </a:xfrm>
                        <a:prstGeom prst="rect">
                          <a:avLst/>
                        </a:prstGeom>
                      </wps:spPr>
                      <wps:style>
                        <a:lnRef idx="2">
                          <a:prstClr val="black"/>
                        </a:lnRef>
                        <a:fillRef idx="0">
                          <a:srgbClr val="FFFFFF"/>
                        </a:fillRef>
                        <a:effectRef idx="0">
                          <a:srgbClr val="FFFFFF"/>
                        </a:effectRef>
                        <a:fontRef idx="minor">
                          <a:schemeClr val="tx1"/>
                        </a:fontRef>
                      </wps:style>
                      <wps:txbx>
                        <w:txbxContent>
                          <w:p w14:paraId="34AD120C">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INCREMENT </w:t>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rPr>
                              <w:t xml:space="preserve">  </w:t>
                            </w:r>
                          </w:p>
                          <w:p w14:paraId="763E8818">
                            <w:pPr>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Structural Analysis</w:t>
                            </w:r>
                          </w:p>
                          <w:p w14:paraId="0F57D2D1">
                            <w:pPr>
                              <w:jc w:val="center"/>
                              <w:rPr>
                                <w:rFonts w:hint="default" w:ascii="Times New Roman" w:hAnsi="Times New Roman" w:eastAsia="SimSun" w:cs="Times New Roman"/>
                              </w:rPr>
                            </w:pPr>
                            <w:r>
                              <w:rPr>
                                <w:rFonts w:hint="default" w:ascii="Times New Roman" w:hAnsi="Times New Roman" w:eastAsia="SimSun" w:cs="Times New Roman"/>
                                <w:sz w:val="24"/>
                                <w:szCs w:val="24"/>
                              </w:rPr>
                              <w:t xml:space="preserve">  Analyse → Design  → Implement → Test</w:t>
                            </w:r>
                          </w:p>
                          <w:p w14:paraId="721C55DD">
                            <w:pPr>
                              <w:rPr>
                                <w:rFonts w:hint="default"/>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2.35pt;margin-top:3.25pt;height:121.95pt;width:125.2pt;z-index:251663360;v-text-anchor:middle;mso-width-relative:page;mso-height-relative:page;" filled="f" stroked="t" coordsize="21600,21600" o:gfxdata="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1jTKb2QAA&#10;AAoBAAAPAAAAAAAAAAEAIAAAACIAAABkcnMvZG93bnJldi54bWxQSwECFAAUAAAACACHTuJAqd7h&#10;5VYCAADEBAAADgAAAAAAAAABACAAAAAoAQAAZHJzL2Uyb0RvYy54bWxQSwUGAAAAAAYABgBZAQAA&#10;8AUAAAAA&#10;">
                <v:fill on="f" focussize="0,0"/>
                <v:stroke weight="2pt" color="#000000" joinstyle="round"/>
                <v:imagedata o:title=""/>
                <o:lock v:ext="edit" aspectratio="f"/>
                <v:textbox>
                  <w:txbxContent>
                    <w:p w14:paraId="34AD120C">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INCREMENT </w:t>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rPr>
                        <w:t xml:space="preserve">  </w:t>
                      </w:r>
                    </w:p>
                    <w:p w14:paraId="763E8818">
                      <w:pPr>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Structural Analysis</w:t>
                      </w:r>
                    </w:p>
                    <w:p w14:paraId="0F57D2D1">
                      <w:pPr>
                        <w:jc w:val="center"/>
                        <w:rPr>
                          <w:rFonts w:hint="default" w:ascii="Times New Roman" w:hAnsi="Times New Roman" w:eastAsia="SimSun" w:cs="Times New Roman"/>
                        </w:rPr>
                      </w:pPr>
                      <w:r>
                        <w:rPr>
                          <w:rFonts w:hint="default" w:ascii="Times New Roman" w:hAnsi="Times New Roman" w:eastAsia="SimSun" w:cs="Times New Roman"/>
                          <w:sz w:val="24"/>
                          <w:szCs w:val="24"/>
                        </w:rPr>
                        <w:t xml:space="preserve">  Analyse → Design  → Implement → Test</w:t>
                      </w:r>
                    </w:p>
                    <w:p w14:paraId="721C55DD">
                      <w:pPr>
                        <w:rPr>
                          <w:rFonts w:hint="default"/>
                        </w:rPr>
                      </w:pPr>
                    </w:p>
                  </w:txbxContent>
                </v:textbox>
              </v:rect>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1890395</wp:posOffset>
                </wp:positionH>
                <wp:positionV relativeFrom="paragraph">
                  <wp:posOffset>31115</wp:posOffset>
                </wp:positionV>
                <wp:extent cx="1564640" cy="1552575"/>
                <wp:effectExtent l="12700" t="12700" r="22860" b="22225"/>
                <wp:wrapNone/>
                <wp:docPr id="10" name="Rectangle 10"/>
                <wp:cNvGraphicFramePr/>
                <a:graphic xmlns:a="http://schemas.openxmlformats.org/drawingml/2006/main">
                  <a:graphicData uri="http://schemas.microsoft.com/office/word/2010/wordprocessingShape">
                    <wps:wsp>
                      <wps:cNvSpPr/>
                      <wps:spPr>
                        <a:xfrm>
                          <a:off x="0" y="0"/>
                          <a:ext cx="1564640" cy="1552575"/>
                        </a:xfrm>
                        <a:prstGeom prst="rect">
                          <a:avLst/>
                        </a:prstGeom>
                      </wps:spPr>
                      <wps:style>
                        <a:lnRef idx="2">
                          <a:prstClr val="black"/>
                        </a:lnRef>
                        <a:fillRef idx="0">
                          <a:srgbClr val="FFFFFF"/>
                        </a:fillRef>
                        <a:effectRef idx="0">
                          <a:srgbClr val="FFFFFF"/>
                        </a:effectRef>
                        <a:fontRef idx="minor">
                          <a:schemeClr val="tx1"/>
                        </a:fontRef>
                      </wps:style>
                      <wps:txbx>
                        <w:txbxContent>
                          <w:p w14:paraId="3474FCE8">
                            <w:pPr>
                              <w:jc w:val="center"/>
                              <w:rPr>
                                <w:rFonts w:hint="default" w:eastAsia="SimSun" w:cs="Times New Roman"/>
                                <w:sz w:val="24"/>
                                <w:szCs w:val="24"/>
                                <w:lang w:val="en-US"/>
                              </w:rPr>
                            </w:pPr>
                            <w:r>
                              <w:rPr>
                                <w:rFonts w:hint="default" w:ascii="Times New Roman" w:hAnsi="Times New Roman" w:eastAsia="SimSun" w:cs="Times New Roman"/>
                                <w:sz w:val="24"/>
                                <w:szCs w:val="24"/>
                              </w:rPr>
                              <w:t xml:space="preserve">INCREMENT </w:t>
                            </w:r>
                            <w:r>
                              <w:rPr>
                                <w:rFonts w:hint="default" w:eastAsia="SimSun" w:cs="Times New Roman"/>
                                <w:sz w:val="24"/>
                                <w:szCs w:val="24"/>
                                <w:lang w:val="en-US"/>
                              </w:rPr>
                              <w:t>2</w:t>
                            </w:r>
                            <w:r>
                              <w:rPr>
                                <w:rFonts w:hint="default" w:ascii="Times New Roman" w:hAnsi="Times New Roman" w:eastAsia="SimSun" w:cs="Times New Roman"/>
                                <w:sz w:val="24"/>
                                <w:szCs w:val="24"/>
                              </w:rPr>
                              <w:t xml:space="preserve">  </w:t>
                            </w:r>
                            <w:r>
                              <w:rPr>
                                <w:rFonts w:hint="default" w:eastAsia="SimSun" w:cs="Times New Roman"/>
                                <w:sz w:val="24"/>
                                <w:szCs w:val="24"/>
                                <w:lang w:val="en-US"/>
                              </w:rPr>
                              <w:t>Loading and Disassembly</w:t>
                            </w:r>
                          </w:p>
                          <w:p w14:paraId="152AD2AB">
                            <w:pPr>
                              <w:jc w:val="center"/>
                              <w:rPr>
                                <w:rFonts w:hint="default" w:ascii="Times New Roman" w:hAnsi="Times New Roman" w:eastAsia="SimSun" w:cs="Times New Roman"/>
                              </w:rPr>
                            </w:pPr>
                            <w:r>
                              <w:rPr>
                                <w:rFonts w:hint="default" w:ascii="Times New Roman" w:hAnsi="Times New Roman" w:eastAsia="SimSun" w:cs="Times New Roman"/>
                                <w:sz w:val="24"/>
                                <w:szCs w:val="24"/>
                              </w:rPr>
                              <w:t xml:space="preserve">  Analyse → Design  → Implement → Test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8.85pt;margin-top:2.45pt;height:122.25pt;width:123.2pt;z-index:251662336;v-text-anchor:middle;mso-width-relative:page;mso-height-relative:page;" filled="f" stroked="t" coordsize="21600,21600" o:gfxdata="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BK3kt2QAA&#10;AAoBAAAPAAAAAAAAAAEAIAAAACIAAABkcnMvZG93bnJldi54bWxQSwECFAAUAAAACACHTuJA2C9R&#10;2FYCAADEBAAADgAAAAAAAAABACAAAAAoAQAAZHJzL2Uyb0RvYy54bWxQSwUGAAAAAAYABgBZAQAA&#10;8AUAAAAA&#10;">
                <v:fill on="f" focussize="0,0"/>
                <v:stroke weight="2pt" color="#000000" joinstyle="round"/>
                <v:imagedata o:title=""/>
                <o:lock v:ext="edit" aspectratio="f"/>
                <v:textbox>
                  <w:txbxContent>
                    <w:p w14:paraId="3474FCE8">
                      <w:pPr>
                        <w:jc w:val="center"/>
                        <w:rPr>
                          <w:rFonts w:hint="default" w:eastAsia="SimSun" w:cs="Times New Roman"/>
                          <w:sz w:val="24"/>
                          <w:szCs w:val="24"/>
                          <w:lang w:val="en-US"/>
                        </w:rPr>
                      </w:pPr>
                      <w:r>
                        <w:rPr>
                          <w:rFonts w:hint="default" w:ascii="Times New Roman" w:hAnsi="Times New Roman" w:eastAsia="SimSun" w:cs="Times New Roman"/>
                          <w:sz w:val="24"/>
                          <w:szCs w:val="24"/>
                        </w:rPr>
                        <w:t xml:space="preserve">INCREMENT </w:t>
                      </w:r>
                      <w:r>
                        <w:rPr>
                          <w:rFonts w:hint="default" w:eastAsia="SimSun" w:cs="Times New Roman"/>
                          <w:sz w:val="24"/>
                          <w:szCs w:val="24"/>
                          <w:lang w:val="en-US"/>
                        </w:rPr>
                        <w:t>2</w:t>
                      </w:r>
                      <w:r>
                        <w:rPr>
                          <w:rFonts w:hint="default" w:ascii="Times New Roman" w:hAnsi="Times New Roman" w:eastAsia="SimSun" w:cs="Times New Roman"/>
                          <w:sz w:val="24"/>
                          <w:szCs w:val="24"/>
                        </w:rPr>
                        <w:t xml:space="preserve">  </w:t>
                      </w:r>
                      <w:r>
                        <w:rPr>
                          <w:rFonts w:hint="default" w:eastAsia="SimSun" w:cs="Times New Roman"/>
                          <w:sz w:val="24"/>
                          <w:szCs w:val="24"/>
                          <w:lang w:val="en-US"/>
                        </w:rPr>
                        <w:t>Loading and Disassembly</w:t>
                      </w:r>
                    </w:p>
                    <w:p w14:paraId="152AD2AB">
                      <w:pPr>
                        <w:jc w:val="center"/>
                        <w:rPr>
                          <w:rFonts w:hint="default" w:ascii="Times New Roman" w:hAnsi="Times New Roman" w:eastAsia="SimSun" w:cs="Times New Roman"/>
                        </w:rPr>
                      </w:pPr>
                      <w:r>
                        <w:rPr>
                          <w:rFonts w:hint="default" w:ascii="Times New Roman" w:hAnsi="Times New Roman" w:eastAsia="SimSun" w:cs="Times New Roman"/>
                          <w:sz w:val="24"/>
                          <w:szCs w:val="24"/>
                        </w:rPr>
                        <w:t xml:space="preserve">  Analyse → Design  → Implement → Test</w:t>
                      </w:r>
                    </w:p>
                  </w:txbxContent>
                </v:textbox>
              </v:rect>
            </w:pict>
          </mc:Fallback>
        </mc:AlternateContent>
      </w:r>
    </w:p>
    <w:p w14:paraId="71F790CD">
      <w:pPr>
        <w:spacing w:after="0"/>
      </w:pPr>
    </w:p>
    <w:p w14:paraId="5FB88B73">
      <w:pPr>
        <w:spacing w:after="0"/>
      </w:pPr>
      <w:r>
        <w:rPr>
          <w:sz w:val="24"/>
        </w:rPr>
        <mc:AlternateContent>
          <mc:Choice Requires="wps">
            <w:drawing>
              <wp:anchor distT="0" distB="0" distL="114300" distR="114300" simplePos="0" relativeHeight="251667456" behindDoc="0" locked="0" layoutInCell="1" allowOverlap="1">
                <wp:simplePos x="0" y="0"/>
                <wp:positionH relativeFrom="column">
                  <wp:posOffset>3455035</wp:posOffset>
                </wp:positionH>
                <wp:positionV relativeFrom="paragraph">
                  <wp:posOffset>282575</wp:posOffset>
                </wp:positionV>
                <wp:extent cx="384810" cy="8255"/>
                <wp:effectExtent l="34290" t="64770" r="38100" b="117475"/>
                <wp:wrapNone/>
                <wp:docPr id="15" name="Straight Arrow Connector 15"/>
                <wp:cNvGraphicFramePr/>
                <a:graphic xmlns:a="http://schemas.openxmlformats.org/drawingml/2006/main">
                  <a:graphicData uri="http://schemas.microsoft.com/office/word/2010/wordprocessingShape">
                    <wps:wsp>
                      <wps:cNvCnPr>
                        <a:stCxn id="10" idx="3"/>
                        <a:endCxn id="11" idx="1"/>
                      </wps:cNvCnPr>
                      <wps:spPr>
                        <a:xfrm>
                          <a:off x="4520565" y="1632585"/>
                          <a:ext cx="384810" cy="8255"/>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272.05pt;margin-top:22.25pt;height:0.65pt;width:30.3pt;z-index:251667456;mso-width-relative:page;mso-height-relative:page;" filled="f" stroked="t" coordsize="21600,21600" o:gfxdata="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ZHU2OdYAAAAJAQAADwAA&#10;AAAAAAABACAAAAAiAAAAZHJzL2Rvd25yZXYueG1sUEsBAhQAFAAAAAgAh07iQI0LGM9RAgAAyQQA&#10;AA4AAAAAAAAAAQAgAAAAJQEAAGRycy9lMm9Eb2MueG1sUEsFBgAAAAAGAAYAWQEAAOgFA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1643380</wp:posOffset>
                </wp:positionH>
                <wp:positionV relativeFrom="paragraph">
                  <wp:posOffset>282575</wp:posOffset>
                </wp:positionV>
                <wp:extent cx="247015" cy="1270"/>
                <wp:effectExtent l="0" t="56515" r="6985" b="56515"/>
                <wp:wrapNone/>
                <wp:docPr id="14" name="Straight Arrow Connector 14"/>
                <wp:cNvGraphicFramePr/>
                <a:graphic xmlns:a="http://schemas.openxmlformats.org/drawingml/2006/main">
                  <a:graphicData uri="http://schemas.microsoft.com/office/word/2010/wordprocessingShape">
                    <wps:wsp>
                      <wps:cNvCnPr>
                        <a:stCxn id="5" idx="3"/>
                        <a:endCxn id="10" idx="1"/>
                      </wps:cNvCnPr>
                      <wps:spPr>
                        <a:xfrm flipV="1">
                          <a:off x="2721610" y="1632585"/>
                          <a:ext cx="247015" cy="1270"/>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29.4pt;margin-top:22.25pt;height:0.1pt;width:19.45pt;z-index:251666432;mso-width-relative:page;mso-height-relative:page;" filled="f" stroked="t" coordsize="21600,21600" o:gfxdata="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i0aqbYAAAACQEAAA8AAAAA&#10;AAAAAQAgAAAAIgAAAGRycy9kb3ducmV2LnhtbFBLAQIUABQAAAAIAIdO4kD8DdT4FAIAADcEAAAO&#10;AAAAAAAAAAEAIAAAACcBAABkcnMvZTJvRG9jLnhtbFBLBQYAAAAABgAGAFkBAACtBQAAAAA=&#10;">
                <v:fill on="f" focussize="0,0"/>
                <v:stroke weight="2pt" color="#000000" joinstyle="round" endarrow="open"/>
                <v:imagedata o:title=""/>
                <o:lock v:ext="edit" aspectratio="f"/>
              </v:shape>
            </w:pict>
          </mc:Fallback>
        </mc:AlternateContent>
      </w:r>
    </w:p>
    <w:p w14:paraId="524E3EB8">
      <w:pPr>
        <w:spacing w:after="0"/>
      </w:pPr>
    </w:p>
    <w:p w14:paraId="573ED56E">
      <w:pPr>
        <w:spacing w:after="0"/>
      </w:pPr>
    </w:p>
    <w:p w14:paraId="0E3478CD">
      <w:pPr>
        <w:spacing w:after="0"/>
      </w:pPr>
      <w:r>
        <w:rPr>
          <w:sz w:val="24"/>
        </w:rPr>
        <mc:AlternateContent>
          <mc:Choice Requires="wps">
            <w:drawing>
              <wp:anchor distT="0" distB="0" distL="114300" distR="114300" simplePos="0" relativeHeight="251668480" behindDoc="0" locked="0" layoutInCell="1" allowOverlap="1">
                <wp:simplePos x="0" y="0"/>
                <wp:positionH relativeFrom="column">
                  <wp:posOffset>4634230</wp:posOffset>
                </wp:positionH>
                <wp:positionV relativeFrom="paragraph">
                  <wp:posOffset>276225</wp:posOffset>
                </wp:positionV>
                <wp:extent cx="635" cy="240030"/>
                <wp:effectExtent l="90805" t="1270" r="99060" b="63500"/>
                <wp:wrapNone/>
                <wp:docPr id="16" name="Straight Arrow Connector 16"/>
                <wp:cNvGraphicFramePr/>
                <a:graphic xmlns:a="http://schemas.openxmlformats.org/drawingml/2006/main">
                  <a:graphicData uri="http://schemas.microsoft.com/office/word/2010/wordprocessingShape">
                    <wps:wsp>
                      <wps:cNvCnPr>
                        <a:stCxn id="11" idx="2"/>
                        <a:endCxn id="13" idx="0"/>
                      </wps:cNvCnPr>
                      <wps:spPr>
                        <a:xfrm flipH="1">
                          <a:off x="5726430" y="2414905"/>
                          <a:ext cx="635" cy="24003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margin-left:364.9pt;margin-top:21.75pt;height:18.9pt;width:0.05pt;z-index:251668480;mso-width-relative:page;mso-height-relative:page;" filled="f" stroked="t" coordsize="21600,21600" o:gfxdata="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UH9E3VAAAACQEAAA8A&#10;AAAAAAAAAQAgAAAAIgAAAGRycy9kb3ducmV2LnhtbFBLAQIUABQAAAAIAIdO4kA8t/L7UwIAANIE&#10;AAAOAAAAAAAAAAEAIAAAACQBAABkcnMvZTJvRG9jLnhtbFBLBQYAAAAABgAGAFkBAADpBQ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p>
    <w:p w14:paraId="60E9A854">
      <w:pPr>
        <w:spacing w:after="0"/>
      </w:pPr>
      <w:r>
        <w:rPr>
          <w:sz w:val="24"/>
        </w:rPr>
        <mc:AlternateContent>
          <mc:Choice Requires="wps">
            <w:drawing>
              <wp:anchor distT="0" distB="0" distL="114300" distR="114300" simplePos="0" relativeHeight="251661312" behindDoc="0" locked="0" layoutInCell="1" allowOverlap="1">
                <wp:simplePos x="0" y="0"/>
                <wp:positionH relativeFrom="column">
                  <wp:posOffset>-21590</wp:posOffset>
                </wp:positionH>
                <wp:positionV relativeFrom="paragraph">
                  <wp:posOffset>254000</wp:posOffset>
                </wp:positionV>
                <wp:extent cx="1629410" cy="1642745"/>
                <wp:effectExtent l="12700" t="12700" r="21590" b="20955"/>
                <wp:wrapNone/>
                <wp:docPr id="9" name="Rectangle 9"/>
                <wp:cNvGraphicFramePr/>
                <a:graphic xmlns:a="http://schemas.openxmlformats.org/drawingml/2006/main">
                  <a:graphicData uri="http://schemas.microsoft.com/office/word/2010/wordprocessingShape">
                    <wps:wsp>
                      <wps:cNvSpPr/>
                      <wps:spPr>
                        <a:xfrm>
                          <a:off x="0" y="0"/>
                          <a:ext cx="1629410" cy="1642745"/>
                        </a:xfrm>
                        <a:prstGeom prst="rect">
                          <a:avLst/>
                        </a:prstGeom>
                      </wps:spPr>
                      <wps:style>
                        <a:lnRef idx="2">
                          <a:prstClr val="black"/>
                        </a:lnRef>
                        <a:fillRef idx="0">
                          <a:srgbClr val="FFFFFF"/>
                        </a:fillRef>
                        <a:effectRef idx="0">
                          <a:srgbClr val="FFFFFF"/>
                        </a:effectRef>
                        <a:fontRef idx="minor">
                          <a:schemeClr val="tx1"/>
                        </a:fontRef>
                      </wps:style>
                      <wps:txbx>
                        <w:txbxContent>
                          <w:p w14:paraId="234900E2">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INCREMENT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7</w:t>
                            </w:r>
                            <w:r>
                              <w:rPr>
                                <w:rFonts w:hint="default" w:ascii="Times New Roman" w:hAnsi="Times New Roman" w:eastAsia="SimSun" w:cs="Times New Roman"/>
                                <w:sz w:val="24"/>
                                <w:szCs w:val="24"/>
                              </w:rPr>
                              <w:t xml:space="preserve"> </w:t>
                            </w:r>
                          </w:p>
                          <w:p w14:paraId="799E3896">
                            <w:pPr>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Mitigation and Hardening</w:t>
                            </w:r>
                          </w:p>
                          <w:p w14:paraId="35928875">
                            <w:pPr>
                              <w:jc w:val="center"/>
                              <w:rPr>
                                <w:rFonts w:hint="default" w:ascii="Times New Roman" w:hAnsi="Times New Roman" w:eastAsia="SimSun" w:cs="Times New Roman"/>
                              </w:rPr>
                            </w:pPr>
                            <w:r>
                              <w:rPr>
                                <w:rFonts w:hint="default" w:ascii="Times New Roman" w:hAnsi="Times New Roman" w:eastAsia="SimSun" w:cs="Times New Roman"/>
                                <w:sz w:val="24"/>
                                <w:szCs w:val="24"/>
                              </w:rPr>
                              <w:t xml:space="preserve">  Analyse → Design  → Implement → Test</w:t>
                            </w:r>
                          </w:p>
                          <w:p w14:paraId="392281AF">
                            <w:pPr>
                              <w:rPr>
                                <w:rFonts w:hint="default"/>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pt;margin-top:20pt;height:129.35pt;width:128.3pt;z-index:251661312;v-text-anchor:middle;mso-width-relative:page;mso-height-relative:page;" filled="f" stroked="t" coordsize="21600,21600" o:gfxdata="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DOwO3tkA&#10;AAAJAQAADwAAAAAAAAABACAAAAAiAAAAZHJzL2Rvd25yZXYueG1sUEsBAhQAFAAAAAgAh07iQBYO&#10;iwBXAgAAwgQAAA4AAAAAAAAAAQAgAAAAKAEAAGRycy9lMm9Eb2MueG1sUEsFBgAAAAAGAAYAWQEA&#10;APEFAAAAAA==&#10;">
                <v:fill on="f" focussize="0,0"/>
                <v:stroke weight="2pt" color="#000000" joinstyle="round"/>
                <v:imagedata o:title=""/>
                <o:lock v:ext="edit" aspectratio="f"/>
                <v:textbox>
                  <w:txbxContent>
                    <w:p w14:paraId="234900E2">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INCREMENT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7</w:t>
                      </w:r>
                      <w:r>
                        <w:rPr>
                          <w:rFonts w:hint="default" w:ascii="Times New Roman" w:hAnsi="Times New Roman" w:eastAsia="SimSun" w:cs="Times New Roman"/>
                          <w:sz w:val="24"/>
                          <w:szCs w:val="24"/>
                        </w:rPr>
                        <w:t xml:space="preserve"> </w:t>
                      </w:r>
                    </w:p>
                    <w:p w14:paraId="799E3896">
                      <w:pPr>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Mitigation and Hardening</w:t>
                      </w:r>
                    </w:p>
                    <w:p w14:paraId="35928875">
                      <w:pPr>
                        <w:jc w:val="center"/>
                        <w:rPr>
                          <w:rFonts w:hint="default" w:ascii="Times New Roman" w:hAnsi="Times New Roman" w:eastAsia="SimSun" w:cs="Times New Roman"/>
                        </w:rPr>
                      </w:pPr>
                      <w:r>
                        <w:rPr>
                          <w:rFonts w:hint="default" w:ascii="Times New Roman" w:hAnsi="Times New Roman" w:eastAsia="SimSun" w:cs="Times New Roman"/>
                          <w:sz w:val="24"/>
                          <w:szCs w:val="24"/>
                        </w:rPr>
                        <w:t xml:space="preserve">  Analyse → Design  → Implement → Test</w:t>
                      </w:r>
                    </w:p>
                    <w:p w14:paraId="392281AF">
                      <w:pPr>
                        <w:rPr>
                          <w:rFonts w:hint="default"/>
                        </w:rPr>
                      </w:pPr>
                    </w:p>
                  </w:txbxContent>
                </v:textbox>
              </v:rect>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3858260</wp:posOffset>
                </wp:positionH>
                <wp:positionV relativeFrom="paragraph">
                  <wp:posOffset>253365</wp:posOffset>
                </wp:positionV>
                <wp:extent cx="1551305" cy="1668145"/>
                <wp:effectExtent l="12700" t="12700" r="23495" b="20955"/>
                <wp:wrapNone/>
                <wp:docPr id="13" name="Rectangle 13"/>
                <wp:cNvGraphicFramePr/>
                <a:graphic xmlns:a="http://schemas.openxmlformats.org/drawingml/2006/main">
                  <a:graphicData uri="http://schemas.microsoft.com/office/word/2010/wordprocessingShape">
                    <wps:wsp>
                      <wps:cNvSpPr/>
                      <wps:spPr>
                        <a:xfrm>
                          <a:off x="0" y="0"/>
                          <a:ext cx="1551305" cy="1668145"/>
                        </a:xfrm>
                        <a:prstGeom prst="rect">
                          <a:avLst/>
                        </a:prstGeom>
                      </wps:spPr>
                      <wps:style>
                        <a:lnRef idx="2">
                          <a:prstClr val="black"/>
                        </a:lnRef>
                        <a:fillRef idx="0">
                          <a:srgbClr val="FFFFFF"/>
                        </a:fillRef>
                        <a:effectRef idx="0">
                          <a:srgbClr val="FFFFFF"/>
                        </a:effectRef>
                        <a:fontRef idx="minor">
                          <a:schemeClr val="tx1"/>
                        </a:fontRef>
                      </wps:style>
                      <wps:txbx>
                        <w:txbxContent>
                          <w:p w14:paraId="793B9BC1">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INCREMENT </w:t>
                            </w: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rPr>
                              <w:t xml:space="preserve">  </w:t>
                            </w:r>
                          </w:p>
                          <w:p w14:paraId="325EC396">
                            <w:pPr>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Findings</w:t>
                            </w:r>
                          </w:p>
                          <w:p w14:paraId="0CC08B8D">
                            <w:pPr>
                              <w:jc w:val="center"/>
                              <w:rPr>
                                <w:rFonts w:hint="default" w:ascii="Times New Roman" w:hAnsi="Times New Roman" w:eastAsia="SimSun" w:cs="Times New Roman"/>
                              </w:rPr>
                            </w:pPr>
                            <w:r>
                              <w:rPr>
                                <w:rFonts w:hint="default" w:ascii="Times New Roman" w:hAnsi="Times New Roman" w:eastAsia="SimSun" w:cs="Times New Roman"/>
                                <w:sz w:val="24"/>
                                <w:szCs w:val="24"/>
                              </w:rPr>
                              <w:t xml:space="preserve">  Analyse → Design  → Implement → Test</w:t>
                            </w:r>
                          </w:p>
                          <w:p w14:paraId="58F50F03">
                            <w:pPr>
                              <w:rPr>
                                <w:rFonts w:hint="default"/>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3.8pt;margin-top:19.95pt;height:131.35pt;width:122.15pt;z-index:251665408;v-text-anchor:middle;mso-width-relative:page;mso-height-relative:page;" filled="f" stroked="t" coordsize="21600,21600" o:gfxdata="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0Nbw&#10;ldoAAAAKAQAADwAAAAAAAAABACAAAAAiAAAAZHJzL2Rvd25yZXYueG1sUEsBAhQAFAAAAAgAh07i&#10;QFZmB7tZAgAAxAQAAA4AAAAAAAAAAQAgAAAAKQEAAGRycy9lMm9Eb2MueG1sUEsFBgAAAAAGAAYA&#10;WQEAAPQFAAAAAA==&#10;">
                <v:fill on="f" focussize="0,0"/>
                <v:stroke weight="2pt" color="#000000" joinstyle="round"/>
                <v:imagedata o:title=""/>
                <o:lock v:ext="edit" aspectratio="f"/>
                <v:textbox>
                  <w:txbxContent>
                    <w:p w14:paraId="793B9BC1">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INCREMENT </w:t>
                      </w: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rPr>
                        <w:t xml:space="preserve">  </w:t>
                      </w:r>
                    </w:p>
                    <w:p w14:paraId="325EC396">
                      <w:pPr>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Findings</w:t>
                      </w:r>
                    </w:p>
                    <w:p w14:paraId="0CC08B8D">
                      <w:pPr>
                        <w:jc w:val="center"/>
                        <w:rPr>
                          <w:rFonts w:hint="default" w:ascii="Times New Roman" w:hAnsi="Times New Roman" w:eastAsia="SimSun" w:cs="Times New Roman"/>
                        </w:rPr>
                      </w:pPr>
                      <w:r>
                        <w:rPr>
                          <w:rFonts w:hint="default" w:ascii="Times New Roman" w:hAnsi="Times New Roman" w:eastAsia="SimSun" w:cs="Times New Roman"/>
                          <w:sz w:val="24"/>
                          <w:szCs w:val="24"/>
                        </w:rPr>
                        <w:t xml:space="preserve">  Analyse → Design  → Implement → Test</w:t>
                      </w:r>
                    </w:p>
                    <w:p w14:paraId="58F50F03">
                      <w:pPr>
                        <w:rPr>
                          <w:rFonts w:hint="default"/>
                        </w:rPr>
                      </w:pPr>
                    </w:p>
                  </w:txbxContent>
                </v:textbox>
              </v:rect>
            </w:pict>
          </mc:Fallback>
        </mc:AlternateContent>
      </w:r>
    </w:p>
    <w:p w14:paraId="1E11DCD0">
      <w:pPr>
        <w:spacing w:after="0"/>
      </w:pPr>
      <w:r>
        <w:rPr>
          <w:sz w:val="24"/>
        </w:rPr>
        <mc:AlternateContent>
          <mc:Choice Requires="wps">
            <w:drawing>
              <wp:anchor distT="0" distB="0" distL="114300" distR="114300" simplePos="0" relativeHeight="251660288" behindDoc="0" locked="0" layoutInCell="1" allowOverlap="1">
                <wp:simplePos x="0" y="0"/>
                <wp:positionH relativeFrom="column">
                  <wp:posOffset>1909445</wp:posOffset>
                </wp:positionH>
                <wp:positionV relativeFrom="paragraph">
                  <wp:posOffset>6350</wp:posOffset>
                </wp:positionV>
                <wp:extent cx="1616075" cy="1642745"/>
                <wp:effectExtent l="12700" t="12700" r="22225" b="20955"/>
                <wp:wrapNone/>
                <wp:docPr id="8" name="Rectangle 8"/>
                <wp:cNvGraphicFramePr/>
                <a:graphic xmlns:a="http://schemas.openxmlformats.org/drawingml/2006/main">
                  <a:graphicData uri="http://schemas.microsoft.com/office/word/2010/wordprocessingShape">
                    <wps:wsp>
                      <wps:cNvSpPr/>
                      <wps:spPr>
                        <a:xfrm>
                          <a:off x="0" y="0"/>
                          <a:ext cx="1616075" cy="1642745"/>
                        </a:xfrm>
                        <a:prstGeom prst="rect">
                          <a:avLst/>
                        </a:prstGeom>
                      </wps:spPr>
                      <wps:style>
                        <a:lnRef idx="2">
                          <a:prstClr val="black"/>
                        </a:lnRef>
                        <a:fillRef idx="0">
                          <a:srgbClr val="FFFFFF"/>
                        </a:fillRef>
                        <a:effectRef idx="0">
                          <a:srgbClr val="FFFFFF"/>
                        </a:effectRef>
                        <a:fontRef idx="minor">
                          <a:schemeClr val="tx1"/>
                        </a:fontRef>
                      </wps:style>
                      <wps:txbx>
                        <w:txbxContent>
                          <w:p w14:paraId="6C2069E7">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INCREMENT </w:t>
                            </w:r>
                            <w:r>
                              <w:rPr>
                                <w:rFonts w:hint="default" w:ascii="Times New Roman" w:hAnsi="Times New Roman" w:eastAsia="SimSun" w:cs="Times New Roman"/>
                                <w:sz w:val="24"/>
                                <w:szCs w:val="24"/>
                                <w:lang w:val="en-US"/>
                              </w:rPr>
                              <w:t>6</w:t>
                            </w:r>
                            <w:r>
                              <w:rPr>
                                <w:rFonts w:hint="default" w:ascii="Times New Roman" w:hAnsi="Times New Roman" w:eastAsia="SimSun" w:cs="Times New Roman"/>
                                <w:sz w:val="24"/>
                                <w:szCs w:val="24"/>
                              </w:rPr>
                              <w:t xml:space="preserve">  </w:t>
                            </w:r>
                          </w:p>
                          <w:p w14:paraId="6C90D4C0">
                            <w:pPr>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AI Layer</w:t>
                            </w:r>
                          </w:p>
                          <w:p w14:paraId="32AED826">
                            <w:pPr>
                              <w:jc w:val="center"/>
                              <w:rPr>
                                <w:rFonts w:hint="default" w:ascii="Times New Roman" w:hAnsi="Times New Roman" w:eastAsia="SimSun" w:cs="Times New Roman"/>
                              </w:rPr>
                            </w:pPr>
                            <w:r>
                              <w:rPr>
                                <w:rFonts w:hint="default" w:ascii="Times New Roman" w:hAnsi="Times New Roman" w:eastAsia="SimSun" w:cs="Times New Roman"/>
                                <w:sz w:val="24"/>
                                <w:szCs w:val="24"/>
                              </w:rPr>
                              <w:t xml:space="preserve">  Analyse → Design  → Implement → Test</w:t>
                            </w:r>
                          </w:p>
                          <w:p w14:paraId="145ECB4D">
                            <w:pPr>
                              <w:rPr>
                                <w:rFonts w:hint="default"/>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0.35pt;margin-top:0.5pt;height:129.35pt;width:127.25pt;z-index:251660288;v-text-anchor:middle;mso-width-relative:page;mso-height-relative:page;" filled="f" stroked="t" coordsize="21600,21600" o:gfxdata="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ATPYpDY&#10;AAAACQEAAA8AAAAAAAAAAQAgAAAAIgAAAGRycy9kb3ducmV2LnhtbFBLAQIUABQAAAAIAIdO4kBJ&#10;y4WiWQIAAMIEAAAOAAAAAAAAAAEAIAAAACcBAABkcnMvZTJvRG9jLnhtbFBLBQYAAAAABgAGAFkB&#10;AADyBQAAAAA=&#10;">
                <v:fill on="f" focussize="0,0"/>
                <v:stroke weight="2pt" color="#000000" joinstyle="round"/>
                <v:imagedata o:title=""/>
                <o:lock v:ext="edit" aspectratio="f"/>
                <v:textbox>
                  <w:txbxContent>
                    <w:p w14:paraId="6C2069E7">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INCREMENT </w:t>
                      </w:r>
                      <w:r>
                        <w:rPr>
                          <w:rFonts w:hint="default" w:ascii="Times New Roman" w:hAnsi="Times New Roman" w:eastAsia="SimSun" w:cs="Times New Roman"/>
                          <w:sz w:val="24"/>
                          <w:szCs w:val="24"/>
                          <w:lang w:val="en-US"/>
                        </w:rPr>
                        <w:t>6</w:t>
                      </w:r>
                      <w:r>
                        <w:rPr>
                          <w:rFonts w:hint="default" w:ascii="Times New Roman" w:hAnsi="Times New Roman" w:eastAsia="SimSun" w:cs="Times New Roman"/>
                          <w:sz w:val="24"/>
                          <w:szCs w:val="24"/>
                        </w:rPr>
                        <w:t xml:space="preserve">  </w:t>
                      </w:r>
                    </w:p>
                    <w:p w14:paraId="6C90D4C0">
                      <w:pPr>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AI Layer</w:t>
                      </w:r>
                    </w:p>
                    <w:p w14:paraId="32AED826">
                      <w:pPr>
                        <w:jc w:val="center"/>
                        <w:rPr>
                          <w:rFonts w:hint="default" w:ascii="Times New Roman" w:hAnsi="Times New Roman" w:eastAsia="SimSun" w:cs="Times New Roman"/>
                        </w:rPr>
                      </w:pPr>
                      <w:r>
                        <w:rPr>
                          <w:rFonts w:hint="default" w:ascii="Times New Roman" w:hAnsi="Times New Roman" w:eastAsia="SimSun" w:cs="Times New Roman"/>
                          <w:sz w:val="24"/>
                          <w:szCs w:val="24"/>
                        </w:rPr>
                        <w:t xml:space="preserve">  Analyse → Design  → Implement → Test</w:t>
                      </w:r>
                    </w:p>
                    <w:p w14:paraId="145ECB4D">
                      <w:pPr>
                        <w:rPr>
                          <w:rFonts w:hint="default"/>
                        </w:rPr>
                      </w:pPr>
                    </w:p>
                  </w:txbxContent>
                </v:textbox>
              </v:rect>
            </w:pict>
          </mc:Fallback>
        </mc:AlternateContent>
      </w:r>
    </w:p>
    <w:p w14:paraId="3BEF7AB8">
      <w:pPr>
        <w:spacing w:after="0"/>
      </w:pPr>
    </w:p>
    <w:p w14:paraId="54133DAE">
      <w:pPr>
        <w:spacing w:after="0"/>
      </w:pPr>
      <w:r>
        <w:rPr>
          <w:sz w:val="24"/>
        </w:rPr>
        <mc:AlternateContent>
          <mc:Choice Requires="wps">
            <w:drawing>
              <wp:anchor distT="0" distB="0" distL="114300" distR="114300" simplePos="0" relativeHeight="251670528" behindDoc="0" locked="0" layoutInCell="1" allowOverlap="1">
                <wp:simplePos x="0" y="0"/>
                <wp:positionH relativeFrom="column">
                  <wp:posOffset>1607820</wp:posOffset>
                </wp:positionH>
                <wp:positionV relativeFrom="paragraph">
                  <wp:posOffset>287020</wp:posOffset>
                </wp:positionV>
                <wp:extent cx="301625" cy="15240"/>
                <wp:effectExtent l="33655" t="52705" r="45720" b="109855"/>
                <wp:wrapNone/>
                <wp:docPr id="18" name="Straight Arrow Connector 18"/>
                <wp:cNvGraphicFramePr/>
                <a:graphic xmlns:a="http://schemas.openxmlformats.org/drawingml/2006/main">
                  <a:graphicData uri="http://schemas.microsoft.com/office/word/2010/wordprocessingShape">
                    <wps:wsp>
                      <wps:cNvCnPr>
                        <a:stCxn id="8" idx="1"/>
                        <a:endCxn id="9" idx="3"/>
                      </wps:cNvCnPr>
                      <wps:spPr>
                        <a:xfrm flipH="1" flipV="1">
                          <a:off x="2750820" y="3482340"/>
                          <a:ext cx="301625" cy="1524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 y;margin-left:126.6pt;margin-top:22.6pt;height:1.2pt;width:23.75pt;z-index:251670528;mso-width-relative:page;mso-height-relative:page;" filled="f" stroked="t" coordsize="21600,21600" o:gfxdata="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OtScunW&#10;AAAACQEAAA8AAAAAAAAAAQAgAAAAIgAAAGRycy9kb3ducmV2LnhtbFBLAQIUABQAAAAIAIdO4kD9&#10;Z9IiWwIAANwEAAAOAAAAAAAAAAEAIAAAACUBAABkcnMvZTJvRG9jLnhtbFBLBQYAAAAABgAGAFkB&#10;AADyBQ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sz w:val="24"/>
        </w:rPr>
        <mc:AlternateContent>
          <mc:Choice Requires="wps">
            <w:drawing>
              <wp:anchor distT="0" distB="0" distL="114300" distR="114300" simplePos="0" relativeHeight="251669504" behindDoc="0" locked="0" layoutInCell="1" allowOverlap="1">
                <wp:simplePos x="0" y="0"/>
                <wp:positionH relativeFrom="column">
                  <wp:posOffset>3525520</wp:posOffset>
                </wp:positionH>
                <wp:positionV relativeFrom="paragraph">
                  <wp:posOffset>299085</wp:posOffset>
                </wp:positionV>
                <wp:extent cx="332740" cy="3175"/>
                <wp:effectExtent l="0" t="54610" r="10160" b="56515"/>
                <wp:wrapNone/>
                <wp:docPr id="17" name="Straight Arrow Connector 17"/>
                <wp:cNvGraphicFramePr/>
                <a:graphic xmlns:a="http://schemas.openxmlformats.org/drawingml/2006/main">
                  <a:graphicData uri="http://schemas.microsoft.com/office/word/2010/wordprocessingShape">
                    <wps:wsp>
                      <wps:cNvCnPr>
                        <a:stCxn id="13" idx="1"/>
                        <a:endCxn id="8" idx="3"/>
                      </wps:cNvCnPr>
                      <wps:spPr>
                        <a:xfrm flipH="1">
                          <a:off x="4539615" y="3481705"/>
                          <a:ext cx="332740" cy="3175"/>
                        </a:xfrm>
                        <a:prstGeom prst="straightConnector1">
                          <a:avLst/>
                        </a:prstGeom>
                        <a:ln>
                          <a:solidFill>
                            <a:schemeClr val="tx1"/>
                          </a:solidFill>
                          <a:tailEnd type="arrow"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77.6pt;margin-top:23.55pt;height:0.25pt;width:26.2pt;z-index:251669504;mso-width-relative:page;mso-height-relative:page;" filled="f" stroked="t" coordsize="21600,21600" o:gfxdata="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NxAGp1wAAAAkBAAAP&#10;AAAAAAAAAAEAIAAAACIAAABkcnMvZG93bnJldi54bWxQSwECFAAUAAAACACHTuJAZ9HxcBkCAAA4&#10;BAAADgAAAAAAAAABACAAAAAmAQAAZHJzL2Uyb0RvYy54bWxQSwUGAAAAAAYABgBZAQAAsQUAAAAA&#10;">
                <v:fill on="f" focussize="0,0"/>
                <v:stroke weight="2pt" color="#000000 [3213]" joinstyle="round" endarrow="open"/>
                <v:imagedata o:title=""/>
                <o:lock v:ext="edit" aspectratio="f"/>
              </v:shape>
            </w:pict>
          </mc:Fallback>
        </mc:AlternateContent>
      </w:r>
    </w:p>
    <w:p w14:paraId="756F0EFE">
      <w:pPr>
        <w:spacing w:after="0"/>
      </w:pPr>
    </w:p>
    <w:p w14:paraId="6C5ECB74">
      <w:pPr>
        <w:spacing w:after="0"/>
      </w:pPr>
    </w:p>
    <w:p w14:paraId="0B1151C5">
      <w:pPr>
        <w:spacing w:after="0"/>
      </w:pPr>
      <w:r>
        <w:rPr>
          <w:sz w:val="24"/>
        </w:rPr>
        <mc:AlternateContent>
          <mc:Choice Requires="wps">
            <w:drawing>
              <wp:anchor distT="0" distB="0" distL="114300" distR="114300" simplePos="0" relativeHeight="251671552" behindDoc="0" locked="0" layoutInCell="1" allowOverlap="1">
                <wp:simplePos x="0" y="0"/>
                <wp:positionH relativeFrom="column">
                  <wp:posOffset>2691765</wp:posOffset>
                </wp:positionH>
                <wp:positionV relativeFrom="paragraph">
                  <wp:posOffset>334645</wp:posOffset>
                </wp:positionV>
                <wp:extent cx="26035" cy="412115"/>
                <wp:effectExtent l="71120" t="1270" r="93345" b="56515"/>
                <wp:wrapNone/>
                <wp:docPr id="19" name="Straight Arrow Connector 19"/>
                <wp:cNvGraphicFramePr/>
                <a:graphic xmlns:a="http://schemas.openxmlformats.org/drawingml/2006/main">
                  <a:graphicData uri="http://schemas.microsoft.com/office/word/2010/wordprocessingShape">
                    <wps:wsp>
                      <wps:cNvCnPr>
                        <a:stCxn id="12" idx="0"/>
                        <a:endCxn id="8" idx="2"/>
                      </wps:cNvCnPr>
                      <wps:spPr>
                        <a:xfrm flipV="1">
                          <a:off x="3796030" y="4234180"/>
                          <a:ext cx="26035" cy="412115"/>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y;margin-left:211.95pt;margin-top:26.35pt;height:32.45pt;width:2.05pt;z-index:251671552;mso-width-relative:page;mso-height-relative:page;" filled="f" stroked="t" coordsize="21600,21600" o:gfxdata="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KoZAZ1gAAAAoB&#10;AAAPAAAAAAAAAAEAIAAAACIAAABkcnMvZG93bnJldi54bWxQSwECFAAUAAAACACHTuJACXxdJ1YC&#10;AADTBAAADgAAAAAAAAABACAAAAAlAQAAZHJzL2Uyb0RvYy54bWxQSwUGAAAAAAYABgBZAQAA7QUA&#10;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p>
    <w:p w14:paraId="417AEC21">
      <w:pPr>
        <w:spacing w:after="0"/>
      </w:pPr>
    </w:p>
    <w:p w14:paraId="2666C17A">
      <w:pPr>
        <w:spacing w:after="0"/>
      </w:pPr>
      <w:r>
        <w:rPr>
          <w:sz w:val="24"/>
        </w:rPr>
        <mc:AlternateContent>
          <mc:Choice Requires="wps">
            <w:drawing>
              <wp:anchor distT="0" distB="0" distL="114300" distR="114300" simplePos="0" relativeHeight="251664384" behindDoc="0" locked="0" layoutInCell="1" allowOverlap="1">
                <wp:simplePos x="0" y="0"/>
                <wp:positionH relativeFrom="column">
                  <wp:posOffset>1883410</wp:posOffset>
                </wp:positionH>
                <wp:positionV relativeFrom="paragraph">
                  <wp:posOffset>220980</wp:posOffset>
                </wp:positionV>
                <wp:extent cx="1616075" cy="1603375"/>
                <wp:effectExtent l="12700" t="12700" r="22225" b="22225"/>
                <wp:wrapNone/>
                <wp:docPr id="12" name="Rectangle 12"/>
                <wp:cNvGraphicFramePr/>
                <a:graphic xmlns:a="http://schemas.openxmlformats.org/drawingml/2006/main">
                  <a:graphicData uri="http://schemas.microsoft.com/office/word/2010/wordprocessingShape">
                    <wps:wsp>
                      <wps:cNvSpPr/>
                      <wps:spPr>
                        <a:xfrm>
                          <a:off x="0" y="0"/>
                          <a:ext cx="1616075" cy="1603375"/>
                        </a:xfrm>
                        <a:prstGeom prst="rect">
                          <a:avLst/>
                        </a:prstGeom>
                      </wps:spPr>
                      <wps:style>
                        <a:lnRef idx="2">
                          <a:prstClr val="black"/>
                        </a:lnRef>
                        <a:fillRef idx="0">
                          <a:srgbClr val="FFFFFF"/>
                        </a:fillRef>
                        <a:effectRef idx="0">
                          <a:srgbClr val="FFFFFF"/>
                        </a:effectRef>
                        <a:fontRef idx="minor">
                          <a:schemeClr val="tx1"/>
                        </a:fontRef>
                      </wps:style>
                      <wps:txbx>
                        <w:txbxContent>
                          <w:p w14:paraId="36D51D9A">
                            <w:pPr>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INCREMENT </w:t>
                            </w:r>
                            <w:r>
                              <w:rPr>
                                <w:rFonts w:hint="default" w:ascii="Times New Roman" w:hAnsi="Times New Roman" w:eastAsia="SimSun" w:cs="Times New Roman"/>
                                <w:sz w:val="24"/>
                                <w:szCs w:val="24"/>
                                <w:lang w:val="en-US"/>
                              </w:rPr>
                              <w:t>4</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Output Contract and Interfaces</w:t>
                            </w:r>
                          </w:p>
                          <w:p w14:paraId="4539A104">
                            <w:pPr>
                              <w:jc w:val="center"/>
                              <w:rPr>
                                <w:rFonts w:hint="default" w:ascii="Times New Roman" w:hAnsi="Times New Roman" w:eastAsia="SimSun" w:cs="Times New Roman"/>
                              </w:rPr>
                            </w:pPr>
                            <w:r>
                              <w:rPr>
                                <w:rFonts w:hint="default" w:ascii="Times New Roman" w:hAnsi="Times New Roman" w:eastAsia="SimSun" w:cs="Times New Roman"/>
                                <w:sz w:val="24"/>
                                <w:szCs w:val="24"/>
                              </w:rPr>
                              <w:t xml:space="preserve">  Analyse → Design  → Implement → Test</w:t>
                            </w:r>
                          </w:p>
                          <w:p w14:paraId="6DA314A8"/>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8.3pt;margin-top:17.4pt;height:126.25pt;width:127.25pt;z-index:251664384;v-text-anchor:middle;mso-width-relative:page;mso-height-relative:page;" filled="f" stroked="t" coordsize="21600,21600" o:gfxdata="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DqaNgHa&#10;AAAACgEAAA8AAAAAAAAAAQAgAAAAIgAAAGRycy9kb3ducmV2LnhtbFBLAQIUABQAAAAIAIdO4kBa&#10;QB+GVwIAAMQEAAAOAAAAAAAAAAEAIAAAACkBAABkcnMvZTJvRG9jLnhtbFBLBQYAAAAABgAGAFkB&#10;AADyBQAAAAA=&#10;">
                <v:fill on="f" focussize="0,0"/>
                <v:stroke weight="2pt" color="#000000" joinstyle="round"/>
                <v:imagedata o:title=""/>
                <o:lock v:ext="edit" aspectratio="f"/>
                <v:textbox>
                  <w:txbxContent>
                    <w:p w14:paraId="36D51D9A">
                      <w:pPr>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INCREMENT </w:t>
                      </w:r>
                      <w:r>
                        <w:rPr>
                          <w:rFonts w:hint="default" w:ascii="Times New Roman" w:hAnsi="Times New Roman" w:eastAsia="SimSun" w:cs="Times New Roman"/>
                          <w:sz w:val="24"/>
                          <w:szCs w:val="24"/>
                          <w:lang w:val="en-US"/>
                        </w:rPr>
                        <w:t>4</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Output Contract and Interfaces</w:t>
                      </w:r>
                    </w:p>
                    <w:p w14:paraId="4539A104">
                      <w:pPr>
                        <w:jc w:val="center"/>
                        <w:rPr>
                          <w:rFonts w:hint="default" w:ascii="Times New Roman" w:hAnsi="Times New Roman" w:eastAsia="SimSun" w:cs="Times New Roman"/>
                        </w:rPr>
                      </w:pPr>
                      <w:r>
                        <w:rPr>
                          <w:rFonts w:hint="default" w:ascii="Times New Roman" w:hAnsi="Times New Roman" w:eastAsia="SimSun" w:cs="Times New Roman"/>
                          <w:sz w:val="24"/>
                          <w:szCs w:val="24"/>
                        </w:rPr>
                        <w:t xml:space="preserve">  Analyse → Design  → Implement → Test</w:t>
                      </w:r>
                    </w:p>
                    <w:p w14:paraId="6DA314A8"/>
                  </w:txbxContent>
                </v:textbox>
              </v:rect>
            </w:pict>
          </mc:Fallback>
        </mc:AlternateContent>
      </w:r>
    </w:p>
    <w:p w14:paraId="3660759A">
      <w:pPr>
        <w:spacing w:after="0"/>
      </w:pPr>
    </w:p>
    <w:p w14:paraId="18D080E7">
      <w:pPr>
        <w:spacing w:after="0"/>
      </w:pPr>
    </w:p>
    <w:p w14:paraId="0C3A505E">
      <w:pPr>
        <w:spacing w:after="0"/>
      </w:pPr>
    </w:p>
    <w:p w14:paraId="3CD1129E">
      <w:pPr>
        <w:spacing w:after="0"/>
      </w:pPr>
    </w:p>
    <w:p w14:paraId="1AACB9D4">
      <w:pPr>
        <w:spacing w:after="0"/>
      </w:pPr>
    </w:p>
    <w:p w14:paraId="40923F73">
      <w:pPr>
        <w:pStyle w:val="169"/>
        <w:spacing w:before="80" w:after="240"/>
      </w:pPr>
      <w:bookmarkStart w:id="30" w:name="_Toc237316568"/>
    </w:p>
    <w:p w14:paraId="23C177F2">
      <w:pPr>
        <w:pStyle w:val="169"/>
        <w:spacing w:before="80" w:after="240"/>
      </w:pPr>
      <w:r>
        <w:t>Figure 3.1: Incremental development lifecycle followed</w:t>
      </w:r>
      <w:bookmarkEnd w:id="30"/>
    </w:p>
    <w:p w14:paraId="50233D1B">
      <w:pPr>
        <w:pStyle w:val="3"/>
        <w:spacing w:before="240" w:after="160"/>
      </w:pPr>
      <w:bookmarkStart w:id="31" w:name="_Toc237316536"/>
      <w:r>
        <w:rPr>
          <w:rFonts w:ascii="Times New Roman" w:hAnsi="Times New Roman"/>
        </w:rPr>
        <w:t>3.2 Requirement Analysis</w:t>
      </w:r>
      <w:bookmarkEnd w:id="31"/>
    </w:p>
    <w:p w14:paraId="72EC0581">
      <w:pPr>
        <w:pStyle w:val="4"/>
        <w:spacing w:before="240" w:after="160"/>
      </w:pPr>
      <w:bookmarkStart w:id="32" w:name="_Toc237316537"/>
      <w:r>
        <w:rPr>
          <w:rFonts w:ascii="Times New Roman" w:hAnsi="Times New Roman"/>
        </w:rPr>
        <w:t>3.2.1 Functional Requirements</w:t>
      </w:r>
      <w:bookmarkEnd w:id="32"/>
    </w:p>
    <w:p w14:paraId="639C17C1">
      <w:pPr>
        <w:jc w:val="both"/>
        <w:rPr>
          <w:rFonts w:hint="default"/>
          <w:lang w:val="en-US"/>
        </w:rPr>
      </w:pPr>
      <w:r>
        <w:t>The system has two classes of actor. An Analyst uploads binaries and interprets results. The AI Service is an external actor that receives analysis context and returns generated descriptions.</w:t>
      </w:r>
      <w:r>
        <w:rPr>
          <w:rFonts w:hint="default"/>
          <w:lang w:val="en-US"/>
        </w:rPr>
        <w:t>The following figure just interprets the overall use case for the whole system .</w:t>
      </w:r>
    </w:p>
    <w:p w14:paraId="6D96E2C3">
      <w:pPr>
        <w:jc w:val="both"/>
      </w:pPr>
    </w:p>
    <w:p w14:paraId="6C4CECBB">
      <w:pPr>
        <w:jc w:val="both"/>
      </w:pPr>
    </w:p>
    <w:p w14:paraId="1D0963CC">
      <w:pPr>
        <w:jc w:val="both"/>
      </w:pPr>
    </w:p>
    <w:p w14:paraId="48AEFC1B">
      <w:pPr>
        <w:spacing w:after="0"/>
      </w:pPr>
      <w:r>
        <w:rPr>
          <w:sz w:val="24"/>
        </w:rPr>
        <mc:AlternateContent>
          <mc:Choice Requires="wps">
            <w:drawing>
              <wp:anchor distT="0" distB="0" distL="114300" distR="114300" simplePos="0" relativeHeight="251723776" behindDoc="0" locked="0" layoutInCell="1" allowOverlap="1">
                <wp:simplePos x="0" y="0"/>
                <wp:positionH relativeFrom="column">
                  <wp:posOffset>1995805</wp:posOffset>
                </wp:positionH>
                <wp:positionV relativeFrom="paragraph">
                  <wp:posOffset>131445</wp:posOffset>
                </wp:positionV>
                <wp:extent cx="2705735" cy="40005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2705735" cy="4000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FC44FA">
                            <w:pPr>
                              <w:jc w:val="both"/>
                              <w:rPr>
                                <w:rFonts w:hint="default" w:ascii="Times New Roman" w:hAnsi="Times New Roman" w:cs="Times New Roman"/>
                                <w:lang w:val="en-US"/>
                              </w:rPr>
                            </w:pPr>
                            <w:r>
                              <w:rPr>
                                <w:rFonts w:hint="default" w:ascii="Times New Roman" w:hAnsi="Times New Roman" w:eastAsia="SimSun" w:cs="Times New Roman"/>
                                <w:sz w:val="24"/>
                                <w:szCs w:val="24"/>
                              </w:rPr>
                              <w:t>Binary</w:t>
                            </w:r>
                            <w:r>
                              <w:rPr>
                                <w:rFonts w:hint="default" w:ascii="Times New Roman" w:hAnsi="Times New Roman" w:eastAsia="SimSun" w:cs="Times New Roman"/>
                                <w:sz w:val="24"/>
                                <w:szCs w:val="24"/>
                                <w:lang w:val="en-US"/>
                              </w:rPr>
                              <w:t xml:space="preserve"> Analysis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7.15pt;margin-top:10.35pt;height:31.5pt;width:213.05pt;z-index:251723776;mso-width-relative:page;mso-height-relative:page;" filled="f" stroked="f" coordsize="21600,21600" o:gfxdata="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PSWJ37bAAAACQEAAA8AAAAAAAAAAQAgAAAAIgAAAGRycy9kb3ducmV2LnhtbFBL&#10;AQIUABQAAAAIAIdO4kDv+WkeLAIAAGcEAAAOAAAAAAAAAAEAIAAAACoBAABkcnMvZTJvRG9jLnht&#10;bFBLBQYAAAAABgAGAFkBAADIBQAAAAA=&#10;">
                <v:fill on="f" focussize="0,0"/>
                <v:stroke on="f" weight="0.5pt"/>
                <v:imagedata o:title=""/>
                <o:lock v:ext="edit" aspectratio="f"/>
                <v:textbox>
                  <w:txbxContent>
                    <w:p w14:paraId="46FC44FA">
                      <w:pPr>
                        <w:jc w:val="both"/>
                        <w:rPr>
                          <w:rFonts w:hint="default" w:ascii="Times New Roman" w:hAnsi="Times New Roman" w:cs="Times New Roman"/>
                          <w:lang w:val="en-US"/>
                        </w:rPr>
                      </w:pPr>
                      <w:r>
                        <w:rPr>
                          <w:rFonts w:hint="default" w:ascii="Times New Roman" w:hAnsi="Times New Roman" w:eastAsia="SimSun" w:cs="Times New Roman"/>
                          <w:sz w:val="24"/>
                          <w:szCs w:val="24"/>
                        </w:rPr>
                        <w:t>Binary</w:t>
                      </w:r>
                      <w:r>
                        <w:rPr>
                          <w:rFonts w:hint="default" w:ascii="Times New Roman" w:hAnsi="Times New Roman" w:eastAsia="SimSun" w:cs="Times New Roman"/>
                          <w:sz w:val="24"/>
                          <w:szCs w:val="24"/>
                          <w:lang w:val="en-US"/>
                        </w:rPr>
                        <w:t xml:space="preserve"> Analysis System</w:t>
                      </w:r>
                    </w:p>
                  </w:txbxContent>
                </v:textbox>
              </v:shape>
            </w:pict>
          </mc:Fallback>
        </mc:AlternateContent>
      </w:r>
    </w:p>
    <w:p w14:paraId="7C0A6B5A">
      <w:pPr>
        <w:spacing w:after="0"/>
      </w:pPr>
      <w:r>
        <w:rPr>
          <w:sz w:val="24"/>
        </w:rPr>
        <mc:AlternateContent>
          <mc:Choice Requires="wps">
            <w:drawing>
              <wp:anchor distT="0" distB="0" distL="114300" distR="114300" simplePos="0" relativeHeight="251672576" behindDoc="0" locked="0" layoutInCell="1" allowOverlap="1">
                <wp:simplePos x="0" y="0"/>
                <wp:positionH relativeFrom="column">
                  <wp:posOffset>890270</wp:posOffset>
                </wp:positionH>
                <wp:positionV relativeFrom="paragraph">
                  <wp:posOffset>146685</wp:posOffset>
                </wp:positionV>
                <wp:extent cx="4013200" cy="7569200"/>
                <wp:effectExtent l="6350" t="6350" r="6350" b="6350"/>
                <wp:wrapNone/>
                <wp:docPr id="20" name="Rectangle 20"/>
                <wp:cNvGraphicFramePr/>
                <a:graphic xmlns:a="http://schemas.openxmlformats.org/drawingml/2006/main">
                  <a:graphicData uri="http://schemas.microsoft.com/office/word/2010/wordprocessingShape">
                    <wps:wsp>
                      <wps:cNvSpPr/>
                      <wps:spPr>
                        <a:xfrm>
                          <a:off x="2160270" y="1082675"/>
                          <a:ext cx="4013200" cy="7569200"/>
                        </a:xfrm>
                        <a:prstGeom prst="rect">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0.1pt;margin-top:11.55pt;height:596pt;width:316pt;z-index:251672576;v-text-anchor:middle;mso-width-relative:page;mso-height-relative:page;" filled="f" stroked="t" coordsize="21600,21600" o:gfxdata="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EWM&#10;F4jYAAAACwEAAA8AAAAAAAAAAQAgAAAAIgAAAGRycy9kb3ducmV2LnhtbFBLAQIUABQAAAAIAIdO&#10;4kDnj2M2XAIAAMYEAAAOAAAAAAAAAAEAIAAAACcBAABkcnMvZTJvRG9jLnhtbFBLBQYAAAAABgAG&#10;AFkBAAD1BQAAAAA=&#10;">
                <v:fill on="f" focussize="0,0"/>
                <v:stroke weight="1pt" color="#000000 [3213]" joinstyle="round"/>
                <v:imagedata o:title=""/>
                <o:lock v:ext="edit" aspectratio="f"/>
              </v:rect>
            </w:pict>
          </mc:Fallback>
        </mc:AlternateContent>
      </w:r>
    </w:p>
    <w:p w14:paraId="36C549D7">
      <w:pPr>
        <w:spacing w:after="0"/>
      </w:pPr>
      <w:r>
        <w:rPr>
          <w:sz w:val="24"/>
        </w:rPr>
        <mc:AlternateContent>
          <mc:Choice Requires="wps">
            <w:drawing>
              <wp:anchor distT="0" distB="0" distL="114300" distR="114300" simplePos="0" relativeHeight="251712512" behindDoc="0" locked="0" layoutInCell="1" allowOverlap="1">
                <wp:simplePos x="0" y="0"/>
                <wp:positionH relativeFrom="column">
                  <wp:posOffset>3110230</wp:posOffset>
                </wp:positionH>
                <wp:positionV relativeFrom="paragraph">
                  <wp:posOffset>193675</wp:posOffset>
                </wp:positionV>
                <wp:extent cx="1299210" cy="537210"/>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299210" cy="537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FC069D">
                            <w:pPr>
                              <w:jc w:val="both"/>
                              <w:rPr>
                                <w:rFonts w:hint="default" w:ascii="Times New Roman" w:hAnsi="Times New Roman" w:cs="Times New Roman"/>
                              </w:rPr>
                            </w:pPr>
                            <w:r>
                              <w:rPr>
                                <w:rFonts w:hint="default" w:ascii="Times New Roman" w:hAnsi="Times New Roman" w:eastAsia="SimSun" w:cs="Times New Roman"/>
                                <w:sz w:val="24"/>
                                <w:szCs w:val="24"/>
                                <w:lang w:val="en-US"/>
                              </w:rPr>
                              <w:t>Analyse</w:t>
                            </w:r>
                            <w:r>
                              <w:rPr>
                                <w:rFonts w:hint="default" w:ascii="Times New Roman" w:hAnsi="Times New Roman" w:eastAsia="SimSun" w:cs="Times New Roman"/>
                                <w:sz w:val="24"/>
                                <w:szCs w:val="24"/>
                              </w:rPr>
                              <w:t xml:space="preserve"> Binary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4.9pt;margin-top:15.25pt;height:42.3pt;width:102.3pt;z-index:251712512;mso-width-relative:page;mso-height-relative:page;" filled="f" stroked="f" coordsize="21600,21600" o:gfxdata="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HQMfKdoAAAAJAQAADwAAAAAAAAABACAAAAAiAAAAZHJzL2Rvd25yZXYueG1sUEsB&#10;AhQAFAAAAAgAh07iQIS1rnAsAgAAZwQAAA4AAAAAAAAAAQAgAAAAKQEAAGRycy9lMm9Eb2MueG1s&#10;UEsFBgAAAAAGAAYAWQEAAMcFAAAAAA==&#10;">
                <v:fill on="f" focussize="0,0"/>
                <v:stroke on="f" weight="0.5pt"/>
                <v:imagedata o:title=""/>
                <o:lock v:ext="edit" aspectratio="f"/>
                <v:textbox>
                  <w:txbxContent>
                    <w:p w14:paraId="00FC069D">
                      <w:pPr>
                        <w:jc w:val="both"/>
                        <w:rPr>
                          <w:rFonts w:hint="default" w:ascii="Times New Roman" w:hAnsi="Times New Roman" w:cs="Times New Roman"/>
                        </w:rPr>
                      </w:pPr>
                      <w:r>
                        <w:rPr>
                          <w:rFonts w:hint="default" w:ascii="Times New Roman" w:hAnsi="Times New Roman" w:eastAsia="SimSun" w:cs="Times New Roman"/>
                          <w:sz w:val="24"/>
                          <w:szCs w:val="24"/>
                          <w:lang w:val="en-US"/>
                        </w:rPr>
                        <w:t>Analyse</w:t>
                      </w:r>
                      <w:r>
                        <w:rPr>
                          <w:rFonts w:hint="default" w:ascii="Times New Roman" w:hAnsi="Times New Roman" w:eastAsia="SimSun" w:cs="Times New Roman"/>
                          <w:sz w:val="24"/>
                          <w:szCs w:val="24"/>
                        </w:rPr>
                        <w:t xml:space="preserve"> Binary</w:t>
                      </w:r>
                    </w:p>
                  </w:txbxContent>
                </v:textbox>
              </v:shape>
            </w:pict>
          </mc:Fallback>
        </mc:AlternateContent>
      </w:r>
      <w:r>
        <w:rPr>
          <w:sz w:val="24"/>
        </w:rPr>
        <mc:AlternateContent>
          <mc:Choice Requires="wps">
            <w:drawing>
              <wp:anchor distT="0" distB="0" distL="114300" distR="114300" simplePos="0" relativeHeight="251686912" behindDoc="0" locked="0" layoutInCell="1" allowOverlap="1">
                <wp:simplePos x="0" y="0"/>
                <wp:positionH relativeFrom="column">
                  <wp:posOffset>2908935</wp:posOffset>
                </wp:positionH>
                <wp:positionV relativeFrom="paragraph">
                  <wp:posOffset>19050</wp:posOffset>
                </wp:positionV>
                <wp:extent cx="1626235" cy="694690"/>
                <wp:effectExtent l="4445" t="4445" r="7620" b="12065"/>
                <wp:wrapSquare wrapText="bothSides"/>
                <wp:docPr id="51" name="Oval 51"/>
                <wp:cNvGraphicFramePr/>
                <a:graphic xmlns:a="http://schemas.openxmlformats.org/drawingml/2006/main">
                  <a:graphicData uri="http://schemas.microsoft.com/office/word/2010/wordprocessingShape">
                    <wps:wsp>
                      <wps:cNvSpPr/>
                      <wps:spPr>
                        <a:xfrm>
                          <a:off x="0" y="0"/>
                          <a:ext cx="1626235" cy="694690"/>
                        </a:xfrm>
                        <a:prstGeom prst="ellipse">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9.05pt;margin-top:1.5pt;height:54.7pt;width:128.05pt;mso-wrap-distance-bottom:0pt;mso-wrap-distance-left:9pt;mso-wrap-distance-right:9pt;mso-wrap-distance-top:0pt;z-index:251686912;v-text-anchor:middle;mso-width-relative:page;mso-height-relative:page;" filled="f" stroked="t" coordsize="21600,21600" o:gfxdata="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52SvStgA&#10;AAAJAQAADwAAAAAAAAABACAAAAAiAAAAZHJzL2Rvd25yZXYueG1sUEsBAhQAFAAAAAgAh07iQNYA&#10;UA9YAgAAxAQAAA4AAAAAAAAAAQAgAAAAJwEAAGRycy9lMm9Eb2MueG1sUEsFBgAAAAAGAAYAWQEA&#10;APEFAAAAAA==&#10;">
                <v:fill on="f" focussize="0,0"/>
                <v:stroke color="#000000 [3213]" joinstyle="round"/>
                <v:imagedata o:title=""/>
                <o:lock v:ext="edit" aspectratio="f"/>
                <w10:wrap type="square"/>
              </v:shape>
            </w:pict>
          </mc:Fallback>
        </mc:AlternateContent>
      </w:r>
      <w:r>
        <w:rPr>
          <w:sz w:val="24"/>
        </w:rPr>
        <mc:AlternateContent>
          <mc:Choice Requires="wps">
            <w:drawing>
              <wp:anchor distT="0" distB="0" distL="114300" distR="114300" simplePos="0" relativeHeight="251685888" behindDoc="0" locked="0" layoutInCell="1" allowOverlap="1">
                <wp:simplePos x="0" y="0"/>
                <wp:positionH relativeFrom="column">
                  <wp:posOffset>1076325</wp:posOffset>
                </wp:positionH>
                <wp:positionV relativeFrom="paragraph">
                  <wp:posOffset>61595</wp:posOffset>
                </wp:positionV>
                <wp:extent cx="1626235" cy="694690"/>
                <wp:effectExtent l="4445" t="4445" r="7620" b="12065"/>
                <wp:wrapSquare wrapText="bothSides"/>
                <wp:docPr id="44" name="Oval 44"/>
                <wp:cNvGraphicFramePr/>
                <a:graphic xmlns:a="http://schemas.openxmlformats.org/drawingml/2006/main">
                  <a:graphicData uri="http://schemas.microsoft.com/office/word/2010/wordprocessingShape">
                    <wps:wsp>
                      <wps:cNvSpPr/>
                      <wps:spPr>
                        <a:xfrm>
                          <a:off x="0" y="0"/>
                          <a:ext cx="1626235" cy="694690"/>
                        </a:xfrm>
                        <a:prstGeom prst="ellipse">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4.75pt;margin-top:4.85pt;height:54.7pt;width:128.05pt;mso-wrap-distance-bottom:0pt;mso-wrap-distance-left:9pt;mso-wrap-distance-right:9pt;mso-wrap-distance-top:0pt;z-index:251685888;v-text-anchor:middle;mso-width-relative:page;mso-height-relative:page;" filled="f" stroked="t" coordsize="21600,21600" o:gfxdata="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TaL2r1wAA&#10;AAkBAAAPAAAAAAAAAAEAIAAAACIAAABkcnMvZG93bnJldi54bWxQSwECFAAUAAAACACHTuJAL87H&#10;nlgCAADEBAAADgAAAAAAAAABACAAAAAmAQAAZHJzL2Uyb0RvYy54bWxQSwUGAAAAAAYABgBZAQAA&#10;8AUAAAAA&#10;">
                <v:fill on="f" focussize="0,0"/>
                <v:stroke color="#000000 [3213]" joinstyle="round"/>
                <v:imagedata o:title=""/>
                <o:lock v:ext="edit" aspectratio="f"/>
                <w10:wrap type="square"/>
              </v:shape>
            </w:pict>
          </mc:Fallback>
        </mc:AlternateContent>
      </w:r>
    </w:p>
    <w:p w14:paraId="20C3FDC0">
      <w:pPr>
        <w:spacing w:after="0"/>
      </w:pPr>
      <w:r>
        <w:rPr>
          <w:sz w:val="24"/>
        </w:rPr>
        <mc:AlternateContent>
          <mc:Choice Requires="wps">
            <w:drawing>
              <wp:anchor distT="0" distB="0" distL="114300" distR="114300" simplePos="0" relativeHeight="251711488" behindDoc="0" locked="0" layoutInCell="1" allowOverlap="1">
                <wp:simplePos x="0" y="0"/>
                <wp:positionH relativeFrom="column">
                  <wp:posOffset>1326515</wp:posOffset>
                </wp:positionH>
                <wp:positionV relativeFrom="paragraph">
                  <wp:posOffset>2540</wp:posOffset>
                </wp:positionV>
                <wp:extent cx="1104265" cy="459105"/>
                <wp:effectExtent l="0" t="0" r="635" b="10795"/>
                <wp:wrapNone/>
                <wp:docPr id="75" name="Text Box 75"/>
                <wp:cNvGraphicFramePr/>
                <a:graphic xmlns:a="http://schemas.openxmlformats.org/drawingml/2006/main">
                  <a:graphicData uri="http://schemas.microsoft.com/office/word/2010/wordprocessingShape">
                    <wps:wsp>
                      <wps:cNvSpPr txBox="1"/>
                      <wps:spPr>
                        <a:xfrm>
                          <a:off x="2479675" y="1626235"/>
                          <a:ext cx="1104265" cy="45910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7B5A1AAB">
                            <w:pPr>
                              <w:jc w:val="both"/>
                              <w:rPr>
                                <w:rFonts w:hint="default" w:ascii="Times New Roman" w:hAnsi="Times New Roman" w:cs="Times New Roman"/>
                              </w:rPr>
                            </w:pPr>
                            <w:r>
                              <w:rPr>
                                <w:rFonts w:hint="default" w:ascii="Times New Roman" w:hAnsi="Times New Roman" w:eastAsia="SimSun" w:cs="Times New Roman"/>
                                <w:sz w:val="24"/>
                                <w:szCs w:val="24"/>
                              </w:rPr>
                              <w:t>Upload Binary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4.45pt;margin-top:0.2pt;height:36.15pt;width:86.95pt;z-index:251711488;mso-width-relative:page;mso-height-relative:page;" filled="f" stroked="f" coordsize="21600,21600" o:gfxdata="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BUuGE72AAAAAcBAAAPAAAAAAAAAAEAIAAAACIAAABkcnMvZG93bnJldi54bWxQ&#10;SwECFAAUAAAACACHTuJAlCNjb6ICAABbBQAADgAAAAAAAAABACAAAAAnAQAAZHJzL2Uyb0RvYy54&#10;bWxQSwUGAAAAAAYABgBZAQAAOwYAAAAA&#10;">
                <v:fill on="f" focussize="0,0"/>
                <v:stroke on="f" weight="0.5pt"/>
                <v:imagedata o:title=""/>
                <o:lock v:ext="edit" aspectratio="f"/>
                <v:textbox>
                  <w:txbxContent>
                    <w:p w14:paraId="7B5A1AAB">
                      <w:pPr>
                        <w:jc w:val="both"/>
                        <w:rPr>
                          <w:rFonts w:hint="default" w:ascii="Times New Roman" w:hAnsi="Times New Roman" w:cs="Times New Roman"/>
                        </w:rPr>
                      </w:pPr>
                      <w:r>
                        <w:rPr>
                          <w:rFonts w:hint="default" w:ascii="Times New Roman" w:hAnsi="Times New Roman" w:eastAsia="SimSun" w:cs="Times New Roman"/>
                          <w:sz w:val="24"/>
                          <w:szCs w:val="24"/>
                        </w:rPr>
                        <w:t>Upload Binary</w:t>
                      </w:r>
                    </w:p>
                  </w:txbxContent>
                </v:textbox>
              </v:shape>
            </w:pict>
          </mc:Fallback>
        </mc:AlternateContent>
      </w:r>
      <w:r>
        <w:rPr>
          <w:sz w:val="24"/>
        </w:rPr>
        <mc:AlternateContent>
          <mc:Choice Requires="wps">
            <w:drawing>
              <wp:anchor distT="0" distB="0" distL="114300" distR="114300" simplePos="0" relativeHeight="251696128" behindDoc="0" locked="0" layoutInCell="1" allowOverlap="1">
                <wp:simplePos x="0" y="0"/>
                <wp:positionH relativeFrom="column">
                  <wp:posOffset>480060</wp:posOffset>
                </wp:positionH>
                <wp:positionV relativeFrom="paragraph">
                  <wp:posOffset>349250</wp:posOffset>
                </wp:positionV>
                <wp:extent cx="2667000" cy="1589405"/>
                <wp:effectExtent l="6350" t="10795" r="6350" b="12700"/>
                <wp:wrapNone/>
                <wp:docPr id="60" name="Straight Connector 60"/>
                <wp:cNvGraphicFramePr/>
                <a:graphic xmlns:a="http://schemas.openxmlformats.org/drawingml/2006/main">
                  <a:graphicData uri="http://schemas.microsoft.com/office/word/2010/wordprocessingShape">
                    <wps:wsp>
                      <wps:cNvCnPr>
                        <a:stCxn id="22" idx="7"/>
                        <a:endCxn id="51" idx="3"/>
                      </wps:cNvCnPr>
                      <wps:spPr>
                        <a:xfrm flipV="1">
                          <a:off x="1537970" y="1805940"/>
                          <a:ext cx="2667000" cy="158940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7.8pt;margin-top:27.5pt;height:125.15pt;width:210pt;z-index:251696128;mso-width-relative:page;mso-height-relative:page;" filled="f" stroked="t" coordsize="21600,21600" o:gfxdata="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6sYWtYAAAAJAQAADwAAAAAAAAABACAAAAAiAAAAZHJzL2Rvd25yZXYueG1s&#10;UEsBAhQAFAAAAAgAh07iQPcOJ6/6AQAA/gMAAA4AAAAAAAAAAQAgAAAAJQEAAGRycy9lMm9Eb2Mu&#10;eG1sUEsFBgAAAAAGAAYAWQEAAJEFAAAAAA==&#10;">
                <v:fill on="f" focussize="0,0"/>
                <v:stroke weight="2pt" color="#000000 [3213]" joinstyle="round"/>
                <v:imagedata o:title=""/>
                <o:lock v:ext="edit" aspectratio="f"/>
              </v:line>
            </w:pict>
          </mc:Fallback>
        </mc:AlternateContent>
      </w:r>
      <w:r>
        <w:rPr>
          <w:sz w:val="24"/>
        </w:rPr>
        <mc:AlternateContent>
          <mc:Choice Requires="wps">
            <w:drawing>
              <wp:anchor distT="0" distB="0" distL="114300" distR="114300" simplePos="0" relativeHeight="251695104" behindDoc="0" locked="0" layoutInCell="1" allowOverlap="1">
                <wp:simplePos x="0" y="0"/>
                <wp:positionH relativeFrom="column">
                  <wp:posOffset>480060</wp:posOffset>
                </wp:positionH>
                <wp:positionV relativeFrom="paragraph">
                  <wp:posOffset>146050</wp:posOffset>
                </wp:positionV>
                <wp:extent cx="596265" cy="1792605"/>
                <wp:effectExtent l="45720" t="5080" r="56515" b="69215"/>
                <wp:wrapNone/>
                <wp:docPr id="59" name="Straight Connector 59"/>
                <wp:cNvGraphicFramePr/>
                <a:graphic xmlns:a="http://schemas.openxmlformats.org/drawingml/2006/main">
                  <a:graphicData uri="http://schemas.microsoft.com/office/word/2010/wordprocessingShape">
                    <wps:wsp>
                      <wps:cNvCnPr>
                        <a:stCxn id="22" idx="7"/>
                        <a:endCxn id="44" idx="2"/>
                      </wps:cNvCnPr>
                      <wps:spPr>
                        <a:xfrm flipV="1">
                          <a:off x="1623060" y="1848485"/>
                          <a:ext cx="596265" cy="179260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7.8pt;margin-top:11.5pt;height:141.15pt;width:46.95pt;z-index:251695104;mso-width-relative:page;mso-height-relative:page;" filled="f" stroked="t" coordsize="21600,21600" o:gfxdata="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w0aw1gAAAAkBAAAPAAAAAAAAAAEAIAAAACIAAABkcnMvZG93bnJldi54&#10;bWxQSwECFAAUAAAACACHTuJAcO73XfwBAAD8AwAADgAAAAAAAAABACAAAAAlAQAAZHJzL2Uyb0Rv&#10;Yy54bWxQSwUGAAAAAAYABgBZAQAAkwUAAAAA&#10;">
                <v:fill on="f" focussize="0,0"/>
                <v:stroke weight="2pt" color="#000000" joinstyle="round"/>
                <v:imagedata o:title=""/>
                <o:lock v:ext="edit" aspectratio="f"/>
              </v:line>
            </w:pict>
          </mc:Fallback>
        </mc:AlternateContent>
      </w:r>
    </w:p>
    <w:p w14:paraId="03A92BFC">
      <w:pPr>
        <w:spacing w:after="0"/>
      </w:pPr>
    </w:p>
    <w:p w14:paraId="4B48CDD8">
      <w:pPr>
        <w:spacing w:after="0"/>
      </w:pPr>
      <w:r>
        <w:rPr>
          <w:sz w:val="24"/>
        </w:rPr>
        <mc:AlternateContent>
          <mc:Choice Requires="wps">
            <w:drawing>
              <wp:anchor distT="0" distB="0" distL="114300" distR="114300" simplePos="0" relativeHeight="251717632" behindDoc="0" locked="0" layoutInCell="1" allowOverlap="1">
                <wp:simplePos x="0" y="0"/>
                <wp:positionH relativeFrom="column">
                  <wp:posOffset>3153410</wp:posOffset>
                </wp:positionH>
                <wp:positionV relativeFrom="paragraph">
                  <wp:posOffset>170180</wp:posOffset>
                </wp:positionV>
                <wp:extent cx="1191895" cy="575945"/>
                <wp:effectExtent l="0" t="0" r="0" b="0"/>
                <wp:wrapNone/>
                <wp:docPr id="81" name="Text Box 81"/>
                <wp:cNvGraphicFramePr/>
                <a:graphic xmlns:a="http://schemas.openxmlformats.org/drawingml/2006/main">
                  <a:graphicData uri="http://schemas.microsoft.com/office/word/2010/wordprocessingShape">
                    <wps:wsp>
                      <wps:cNvSpPr txBox="1"/>
                      <wps:spPr>
                        <a:xfrm>
                          <a:off x="0" y="0"/>
                          <a:ext cx="1191895" cy="575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500DE7">
                            <w:pPr>
                              <w:jc w:val="center"/>
                              <w:rPr>
                                <w:rFonts w:hint="default" w:ascii="Times New Roman" w:hAnsi="Times New Roman" w:cs="Times New Roman"/>
                                <w:lang w:val="en-US"/>
                              </w:rPr>
                            </w:pPr>
                            <w:r>
                              <w:rPr>
                                <w:rFonts w:hint="default" w:ascii="Times New Roman" w:hAnsi="Times New Roman" w:cs="Times New Roman"/>
                                <w:lang w:val="en-US"/>
                              </w:rPr>
                              <w:t>Browse Disaasembly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8.3pt;margin-top:13.4pt;height:45.35pt;width:93.85pt;z-index:251717632;mso-width-relative:page;mso-height-relative:page;" filled="f" stroked="f" coordsize="21600,21600" o:gfxdata="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jRhg3bAAAACgEAAA8AAAAAAAAAAQAgAAAAIgAAAGRycy9kb3ducmV2LnhtbFBL&#10;AQIUABQAAAAIAIdO4kCytxNhLAIAAGcEAAAOAAAAAAAAAAEAIAAAACoBAABkcnMvZTJvRG9jLnht&#10;bFBLBQYAAAAABgAGAFkBAADIBQAAAAA=&#10;">
                <v:fill on="f" focussize="0,0"/>
                <v:stroke on="f" weight="0.5pt"/>
                <v:imagedata o:title=""/>
                <o:lock v:ext="edit" aspectratio="f"/>
                <v:textbox>
                  <w:txbxContent>
                    <w:p w14:paraId="7C500DE7">
                      <w:pPr>
                        <w:jc w:val="center"/>
                        <w:rPr>
                          <w:rFonts w:hint="default" w:ascii="Times New Roman" w:hAnsi="Times New Roman" w:cs="Times New Roman"/>
                          <w:lang w:val="en-US"/>
                        </w:rPr>
                      </w:pPr>
                      <w:r>
                        <w:rPr>
                          <w:rFonts w:hint="default" w:ascii="Times New Roman" w:hAnsi="Times New Roman" w:cs="Times New Roman"/>
                          <w:lang w:val="en-US"/>
                        </w:rPr>
                        <w:t>Browse Disaasembly</w:t>
                      </w:r>
                    </w:p>
                  </w:txbxContent>
                </v:textbox>
              </v:shape>
            </w:pict>
          </mc:Fallback>
        </mc:AlternateContent>
      </w:r>
      <w:r>
        <w:rPr>
          <w:sz w:val="24"/>
        </w:rPr>
        <mc:AlternateContent>
          <mc:Choice Requires="wps">
            <w:drawing>
              <wp:anchor distT="0" distB="0" distL="114300" distR="114300" simplePos="0" relativeHeight="251688960" behindDoc="0" locked="0" layoutInCell="1" allowOverlap="1">
                <wp:simplePos x="0" y="0"/>
                <wp:positionH relativeFrom="column">
                  <wp:posOffset>2919095</wp:posOffset>
                </wp:positionH>
                <wp:positionV relativeFrom="paragraph">
                  <wp:posOffset>109220</wp:posOffset>
                </wp:positionV>
                <wp:extent cx="1626235" cy="694690"/>
                <wp:effectExtent l="4445" t="4445" r="7620" b="12065"/>
                <wp:wrapSquare wrapText="bothSides"/>
                <wp:docPr id="53" name="Oval 53"/>
                <wp:cNvGraphicFramePr/>
                <a:graphic xmlns:a="http://schemas.openxmlformats.org/drawingml/2006/main">
                  <a:graphicData uri="http://schemas.microsoft.com/office/word/2010/wordprocessingShape">
                    <wps:wsp>
                      <wps:cNvSpPr/>
                      <wps:spPr>
                        <a:xfrm>
                          <a:off x="0" y="0"/>
                          <a:ext cx="1626235" cy="694690"/>
                        </a:xfrm>
                        <a:prstGeom prst="ellipse">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9.85pt;margin-top:8.6pt;height:54.7pt;width:128.05pt;mso-wrap-distance-bottom:0pt;mso-wrap-distance-left:9pt;mso-wrap-distance-right:9pt;mso-wrap-distance-top:0pt;z-index:251688960;v-text-anchor:middle;mso-width-relative:page;mso-height-relative:page;" filled="f" stroked="t" coordsize="21600,21600" o:gfxdata="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0th/UtgA&#10;AAAKAQAADwAAAAAAAAABACAAAAAiAAAAZHJzL2Rvd25yZXYueG1sUEsBAhQAFAAAAAgAh07iQCpL&#10;G69YAgAAxAQAAA4AAAAAAAAAAQAgAAAAJwEAAGRycy9lMm9Eb2MueG1sUEsFBgAAAAAGAAYAWQEA&#10;APEFAAAAAA==&#10;">
                <v:fill on="f" focussize="0,0"/>
                <v:stroke color="#000000 [3213]" joinstyle="round"/>
                <v:imagedata o:title=""/>
                <o:lock v:ext="edit" aspectratio="f"/>
                <w10:wrap type="square"/>
              </v:shape>
            </w:pict>
          </mc:Fallback>
        </mc:AlternateContent>
      </w:r>
    </w:p>
    <w:p w14:paraId="1C174459">
      <w:pPr>
        <w:spacing w:after="0"/>
      </w:pPr>
    </w:p>
    <w:p w14:paraId="42056AC8">
      <w:pPr>
        <w:spacing w:after="0"/>
      </w:pPr>
      <w:r>
        <w:rPr>
          <w:sz w:val="24"/>
        </w:rPr>
        <mc:AlternateContent>
          <mc:Choice Requires="wps">
            <w:drawing>
              <wp:anchor distT="0" distB="0" distL="114300" distR="114300" simplePos="0" relativeHeight="251687936" behindDoc="0" locked="0" layoutInCell="1" allowOverlap="1">
                <wp:simplePos x="0" y="0"/>
                <wp:positionH relativeFrom="column">
                  <wp:posOffset>1463675</wp:posOffset>
                </wp:positionH>
                <wp:positionV relativeFrom="paragraph">
                  <wp:posOffset>160020</wp:posOffset>
                </wp:positionV>
                <wp:extent cx="1626235" cy="694690"/>
                <wp:effectExtent l="4445" t="4445" r="7620" b="12065"/>
                <wp:wrapSquare wrapText="bothSides"/>
                <wp:docPr id="52" name="Oval 52"/>
                <wp:cNvGraphicFramePr/>
                <a:graphic xmlns:a="http://schemas.openxmlformats.org/drawingml/2006/main">
                  <a:graphicData uri="http://schemas.microsoft.com/office/word/2010/wordprocessingShape">
                    <wps:wsp>
                      <wps:cNvSpPr/>
                      <wps:spPr>
                        <a:xfrm>
                          <a:off x="0" y="0"/>
                          <a:ext cx="1626235" cy="694690"/>
                        </a:xfrm>
                        <a:prstGeom prst="ellipse">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5.25pt;margin-top:12.6pt;height:54.7pt;width:128.05pt;mso-wrap-distance-bottom:0pt;mso-wrap-distance-left:9pt;mso-wrap-distance-right:9pt;mso-wrap-distance-top:0pt;z-index:251687936;v-text-anchor:middle;mso-width-relative:page;mso-height-relative:page;" filled="f" stroked="t" coordsize="21600,21600" o:gfxdata="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InPTCTZ&#10;AAAACgEAAA8AAAAAAAAAAQAgAAAAIgAAAGRycy9kb3ducmV2LnhtbFBLAQIUABQAAAAIAIdO4kDU&#10;7j7/WAIAAMQEAAAOAAAAAAAAAAEAIAAAACgBAABkcnMvZTJvRG9jLnhtbFBLBQYAAAAABgAGAFkB&#10;AADyBQAAAAA=&#10;">
                <v:fill on="f" focussize="0,0"/>
                <v:stroke color="#000000 [3213]" joinstyle="round"/>
                <v:imagedata o:title=""/>
                <o:lock v:ext="edit" aspectratio="f"/>
                <w10:wrap type="square"/>
              </v:shape>
            </w:pict>
          </mc:Fallback>
        </mc:AlternateContent>
      </w:r>
    </w:p>
    <w:p w14:paraId="29EBE3FA">
      <w:pPr>
        <w:spacing w:after="0"/>
      </w:pPr>
      <w:r>
        <w:rPr>
          <w:sz w:val="24"/>
        </w:rPr>
        <mc:AlternateContent>
          <mc:Choice Requires="wps">
            <w:drawing>
              <wp:anchor distT="0" distB="0" distL="114300" distR="114300" simplePos="0" relativeHeight="251718656" behindDoc="0" locked="0" layoutInCell="1" allowOverlap="1">
                <wp:simplePos x="0" y="0"/>
                <wp:positionH relativeFrom="column">
                  <wp:posOffset>1762125</wp:posOffset>
                </wp:positionH>
                <wp:positionV relativeFrom="paragraph">
                  <wp:posOffset>61595</wp:posOffset>
                </wp:positionV>
                <wp:extent cx="1104265" cy="459105"/>
                <wp:effectExtent l="0" t="0" r="0" b="0"/>
                <wp:wrapNone/>
                <wp:docPr id="82" name="Text Box 82"/>
                <wp:cNvGraphicFramePr/>
                <a:graphic xmlns:a="http://schemas.openxmlformats.org/drawingml/2006/main">
                  <a:graphicData uri="http://schemas.microsoft.com/office/word/2010/wordprocessingShape">
                    <wps:wsp>
                      <wps:cNvSpPr txBox="1"/>
                      <wps:spPr>
                        <a:xfrm>
                          <a:off x="0" y="0"/>
                          <a:ext cx="1104265" cy="459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A71E77">
                            <w:pPr>
                              <w:jc w:val="both"/>
                              <w:rPr>
                                <w:rFonts w:hint="default" w:ascii="Times New Roman" w:hAnsi="Times New Roman" w:cs="Times New Roman"/>
                                <w:lang w:val="en-US"/>
                              </w:rPr>
                            </w:pPr>
                            <w:r>
                              <w:rPr>
                                <w:rFonts w:hint="default" w:ascii="Times New Roman" w:hAnsi="Times New Roman" w:cs="Times New Roman"/>
                                <w:lang w:val="en-US"/>
                              </w:rPr>
                              <w:t>View CFG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75pt;margin-top:4.85pt;height:36.15pt;width:86.95pt;z-index:251718656;mso-width-relative:page;mso-height-relative:page;" filled="f" stroked="f" coordsize="21600,21600" o:gfxdata="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ceO6p9oAAAAIAQAADwAAAAAAAAABACAAAAAiAAAAZHJzL2Rvd25yZXYueG1sUEsB&#10;AhQAFAAAAAgAh07iQHSqhJ8sAgAAZwQAAA4AAAAAAAAAAQAgAAAAKQEAAGRycy9lMm9Eb2MueG1s&#10;UEsFBgAAAAAGAAYAWQEAAMcFAAAAAA==&#10;">
                <v:fill on="f" focussize="0,0"/>
                <v:stroke on="f" weight="0.5pt"/>
                <v:imagedata o:title=""/>
                <o:lock v:ext="edit" aspectratio="f"/>
                <v:textbox>
                  <w:txbxContent>
                    <w:p w14:paraId="4FA71E77">
                      <w:pPr>
                        <w:jc w:val="both"/>
                        <w:rPr>
                          <w:rFonts w:hint="default" w:ascii="Times New Roman" w:hAnsi="Times New Roman" w:cs="Times New Roman"/>
                          <w:lang w:val="en-US"/>
                        </w:rPr>
                      </w:pPr>
                      <w:r>
                        <w:rPr>
                          <w:rFonts w:hint="default" w:ascii="Times New Roman" w:hAnsi="Times New Roman" w:cs="Times New Roman"/>
                          <w:lang w:val="en-US"/>
                        </w:rPr>
                        <w:t>View CFG</w:t>
                      </w:r>
                    </w:p>
                  </w:txbxContent>
                </v:textbox>
              </v:shape>
            </w:pict>
          </mc:Fallback>
        </mc:AlternateContent>
      </w:r>
      <w:r>
        <w:rPr>
          <w:sz w:val="24"/>
        </w:rPr>
        <mc:AlternateContent>
          <mc:Choice Requires="wps">
            <w:drawing>
              <wp:anchor distT="0" distB="0" distL="114300" distR="114300" simplePos="0" relativeHeight="251698176" behindDoc="0" locked="0" layoutInCell="1" allowOverlap="1">
                <wp:simplePos x="0" y="0"/>
                <wp:positionH relativeFrom="column">
                  <wp:posOffset>3720465</wp:posOffset>
                </wp:positionH>
                <wp:positionV relativeFrom="paragraph">
                  <wp:posOffset>15240</wp:posOffset>
                </wp:positionV>
                <wp:extent cx="12065" cy="631825"/>
                <wp:effectExtent l="12700" t="0" r="13335" b="3175"/>
                <wp:wrapNone/>
                <wp:docPr id="62" name="Straight Connector 62"/>
                <wp:cNvGraphicFramePr/>
                <a:graphic xmlns:a="http://schemas.openxmlformats.org/drawingml/2006/main">
                  <a:graphicData uri="http://schemas.microsoft.com/office/word/2010/wordprocessingShape">
                    <wps:wsp>
                      <wps:cNvCnPr>
                        <a:stCxn id="53" idx="4"/>
                      </wps:cNvCnPr>
                      <wps:spPr>
                        <a:xfrm flipH="1">
                          <a:off x="4863465" y="3032125"/>
                          <a:ext cx="12065" cy="6318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92.95pt;margin-top:1.2pt;height:49.75pt;width:0.95pt;z-index:251698176;mso-width-relative:page;mso-height-relative:page;" filled="f" stroked="t" coordsize="21600,21600" o:gfxdata="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2BTHPtYAAAAJAQAADwAAAAAAAAABACAAAAAiAAAAZHJzL2Rvd25yZXYueG1sUEsBAhQAFAAA&#10;AAgAh07iQDwiRWHxAQAA4AMAAA4AAAAAAAAAAQAgAAAAJQEAAGRycy9lMm9Eb2MueG1sUEsFBgAA&#10;AAAGAAYAWQEAAIgFAAAAAA==&#10;">
                <v:fill on="f" focussize="0,0"/>
                <v:stroke weight="2pt" color="#000000 [3213]" joinstyle="round"/>
                <v:imagedata o:title=""/>
                <o:lock v:ext="edit" aspectratio="f"/>
              </v:line>
            </w:pict>
          </mc:Fallback>
        </mc:AlternateContent>
      </w:r>
      <w:r>
        <w:rPr>
          <w:sz w:val="24"/>
        </w:rPr>
        <mc:AlternateContent>
          <mc:Choice Requires="wps">
            <w:drawing>
              <wp:anchor distT="0" distB="0" distL="114300" distR="114300" simplePos="0" relativeHeight="251697152" behindDoc="0" locked="0" layoutInCell="1" allowOverlap="1">
                <wp:simplePos x="0" y="0"/>
                <wp:positionH relativeFrom="column">
                  <wp:posOffset>515620</wp:posOffset>
                </wp:positionH>
                <wp:positionV relativeFrom="paragraph">
                  <wp:posOffset>244475</wp:posOffset>
                </wp:positionV>
                <wp:extent cx="948055" cy="460375"/>
                <wp:effectExtent l="5715" t="11430" r="11430" b="23495"/>
                <wp:wrapNone/>
                <wp:docPr id="61" name="Straight Connector 61"/>
                <wp:cNvGraphicFramePr/>
                <a:graphic xmlns:a="http://schemas.openxmlformats.org/drawingml/2006/main">
                  <a:graphicData uri="http://schemas.microsoft.com/office/word/2010/wordprocessingShape">
                    <wps:wsp>
                      <wps:cNvCnPr>
                        <a:stCxn id="22" idx="6"/>
                        <a:endCxn id="52" idx="2"/>
                      </wps:cNvCnPr>
                      <wps:spPr>
                        <a:xfrm flipV="1">
                          <a:off x="1532255" y="3143885"/>
                          <a:ext cx="948055" cy="46037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40.6pt;margin-top:19.25pt;height:36.25pt;width:74.65pt;z-index:251697152;mso-width-relative:page;mso-height-relative:page;" filled="f" stroked="t" coordsize="21600,21600" o:gfxdata="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Fq8bFrVAAAACQEAAA8AAAAAAAAAAQAgAAAAIgAAAGRycy9kb3ducmV2Lnht&#10;bFBLAQIUABQAAAAIAIdO4kC2fUEE/AEAAPwDAAAOAAAAAAAAAAEAIAAAACQBAABkcnMvZTJvRG9j&#10;LnhtbFBLBQYAAAAABgAGAFkBAACSBQAAAAA=&#10;">
                <v:fill on="f" focussize="0,0"/>
                <v:stroke weight="2pt" color="#000000 [3213]" joinstyle="round"/>
                <v:imagedata o:title=""/>
                <o:lock v:ext="edit" aspectratio="f"/>
              </v:line>
            </w:pict>
          </mc:Fallback>
        </mc:AlternateContent>
      </w:r>
    </w:p>
    <w:p w14:paraId="6C1B6FE9">
      <w:pPr>
        <w:spacing w:after="0"/>
      </w:pPr>
    </w:p>
    <w:p w14:paraId="753BD409">
      <w:pPr>
        <w:spacing w:after="0"/>
      </w:pPr>
      <w:r>
        <w:rPr>
          <w:sz w:val="24"/>
        </w:rPr>
        <mc:AlternateContent>
          <mc:Choice Requires="wps">
            <w:drawing>
              <wp:anchor distT="0" distB="0" distL="114300" distR="114300" simplePos="0" relativeHeight="251684864" behindDoc="0" locked="0" layoutInCell="1" allowOverlap="1">
                <wp:simplePos x="0" y="0"/>
                <wp:positionH relativeFrom="column">
                  <wp:posOffset>1910715</wp:posOffset>
                </wp:positionH>
                <wp:positionV relativeFrom="paragraph">
                  <wp:posOffset>259080</wp:posOffset>
                </wp:positionV>
                <wp:extent cx="1967230" cy="1026795"/>
                <wp:effectExtent l="4445" t="4445" r="9525" b="10160"/>
                <wp:wrapSquare wrapText="bothSides"/>
                <wp:docPr id="33" name="Oval 33"/>
                <wp:cNvGraphicFramePr/>
                <a:graphic xmlns:a="http://schemas.openxmlformats.org/drawingml/2006/main">
                  <a:graphicData uri="http://schemas.microsoft.com/office/word/2010/wordprocessingShape">
                    <wps:wsp>
                      <wps:cNvSpPr/>
                      <wps:spPr>
                        <a:xfrm>
                          <a:off x="2260600" y="1578610"/>
                          <a:ext cx="1967230" cy="1026795"/>
                        </a:xfrm>
                        <a:prstGeom prst="ellipse">
                          <a:avLst/>
                        </a:prstGeom>
                        <a:noFill/>
                        <a:ln>
                          <a:solidFill>
                            <a:schemeClr val="tx1"/>
                          </a:solidFill>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0.45pt;margin-top:20.4pt;height:80.85pt;width:154.9pt;mso-wrap-distance-bottom:0pt;mso-wrap-distance-left:9pt;mso-wrap-distance-right:9pt;mso-wrap-distance-top:0pt;z-index:251684864;v-text-anchor:middle;mso-width-relative:page;mso-height-relative:page;" filled="f" stroked="t" coordsize="21600,21600" o:gfxdata="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">
                <v:fill on="f" focussize="0,0"/>
                <v:stroke color="#000000 [3213]" joinstyle="round"/>
                <v:imagedata o:title=""/>
                <o:lock v:ext="edit" aspectratio="f"/>
                <w10:wrap type="square"/>
              </v:shap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5151120</wp:posOffset>
                </wp:positionH>
                <wp:positionV relativeFrom="paragraph">
                  <wp:posOffset>92075</wp:posOffset>
                </wp:positionV>
                <wp:extent cx="223520" cy="223520"/>
                <wp:effectExtent l="12700" t="12700" r="17780" b="17780"/>
                <wp:wrapNone/>
                <wp:docPr id="28" name="Oval 28"/>
                <wp:cNvGraphicFramePr/>
                <a:graphic xmlns:a="http://schemas.openxmlformats.org/drawingml/2006/main">
                  <a:graphicData uri="http://schemas.microsoft.com/office/word/2010/wordprocessingShape">
                    <wps:wsp>
                      <wps:cNvSpPr/>
                      <wps:spPr>
                        <a:xfrm>
                          <a:off x="6294120" y="3634740"/>
                          <a:ext cx="223520" cy="223520"/>
                        </a:xfrm>
                        <a:prstGeom prst="ellipse">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05.6pt;margin-top:7.25pt;height:17.6pt;width:17.6pt;z-index:251679744;v-text-anchor:middle;mso-width-relative:page;mso-height-relative:page;" filled="f" stroked="t" coordsize="21600,21600" o:gfxdata="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sKVr1dgA&#10;AAAJAQAADwAAAAAAAAABACAAAAAiAAAAZHJzL2Rvd25yZXYueG1sUEsBAhQAFAAAAAgAh07iQB+G&#10;u1hYAgAAwgQAAA4AAAAAAAAAAQAgAAAAJwEAAGRycy9lMm9Eb2MueG1sUEsFBgAAAAAGAAYAWQEA&#10;APEFAAAAAA==&#10;">
                <v:fill on="f" focussize="0,0"/>
                <v:stroke weight="2pt" color="#000000 [3213]" joinstyle="round"/>
                <v:imagedata o:title=""/>
                <o:lock v:ext="edit" aspectratio="f"/>
              </v:shape>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column">
                  <wp:posOffset>274320</wp:posOffset>
                </wp:positionH>
                <wp:positionV relativeFrom="paragraph">
                  <wp:posOffset>64770</wp:posOffset>
                </wp:positionV>
                <wp:extent cx="241300" cy="228600"/>
                <wp:effectExtent l="12700" t="12700" r="12700" b="12700"/>
                <wp:wrapNone/>
                <wp:docPr id="22" name="Oval 22"/>
                <wp:cNvGraphicFramePr/>
                <a:graphic xmlns:a="http://schemas.openxmlformats.org/drawingml/2006/main">
                  <a:graphicData uri="http://schemas.microsoft.com/office/word/2010/wordprocessingShape">
                    <wps:wsp>
                      <wps:cNvSpPr/>
                      <wps:spPr>
                        <a:xfrm>
                          <a:off x="1417320" y="3607435"/>
                          <a:ext cx="241300" cy="228600"/>
                        </a:xfrm>
                        <a:prstGeom prst="ellipse">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6pt;margin-top:5.1pt;height:18pt;width:19pt;z-index:251673600;v-text-anchor:middle;mso-width-relative:page;mso-height-relative:page;" filled="f" stroked="t" coordsize="21600,21600" o:gfxdata="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CuP3h3V&#10;AAAABwEAAA8AAAAAAAAAAQAgAAAAIgAAAGRycy9kb3ducmV2LnhtbFBLAQIUABQAAAAIAIdO4kBD&#10;k/wUXAIAAMIEAAAOAAAAAAAAAAEAIAAAACQBAABkcnMvZTJvRG9jLnhtbFBLBQYAAAAABgAGAFkB&#10;AADyBQAAAAA=&#10;">
                <v:fill on="f" focussize="0,0"/>
                <v:stroke weight="2pt" color="#000000 [3213]" joinstyle="round"/>
                <v:imagedata o:title=""/>
                <o:lock v:ext="edit" aspectratio="f"/>
              </v:shape>
            </w:pict>
          </mc:Fallback>
        </mc:AlternateContent>
      </w:r>
    </w:p>
    <w:p w14:paraId="08D4137A">
      <w:pPr>
        <w:spacing w:after="0"/>
      </w:pPr>
      <w:r>
        <w:rPr>
          <w:sz w:val="24"/>
        </w:rPr>
        <mc:AlternateContent>
          <mc:Choice Requires="wps">
            <w:drawing>
              <wp:anchor distT="0" distB="0" distL="114300" distR="114300" simplePos="0" relativeHeight="251699200" behindDoc="0" locked="0" layoutInCell="1" allowOverlap="1">
                <wp:simplePos x="0" y="0"/>
                <wp:positionH relativeFrom="column">
                  <wp:posOffset>515620</wp:posOffset>
                </wp:positionH>
                <wp:positionV relativeFrom="paragraph">
                  <wp:posOffset>-160655</wp:posOffset>
                </wp:positionV>
                <wp:extent cx="3204845" cy="76835"/>
                <wp:effectExtent l="0" t="12700" r="8255" b="24765"/>
                <wp:wrapNone/>
                <wp:docPr id="63" name="Straight Connector 63"/>
                <wp:cNvGraphicFramePr/>
                <a:graphic xmlns:a="http://schemas.openxmlformats.org/drawingml/2006/main">
                  <a:graphicData uri="http://schemas.microsoft.com/office/word/2010/wordprocessingShape">
                    <wps:wsp>
                      <wps:cNvCnPr>
                        <a:endCxn id="22" idx="6"/>
                      </wps:cNvCnPr>
                      <wps:spPr>
                        <a:xfrm flipH="1">
                          <a:off x="0" y="0"/>
                          <a:ext cx="3204845" cy="7683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40.6pt;margin-top:-12.65pt;height:6.05pt;width:252.35pt;z-index:251699200;mso-width-relative:page;mso-height-relative:page;" filled="f" stroked="t" coordsize="21600,21600" o:gfxdata="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e/cvXX&#10;AAAACgEAAA8AAAAAAAAAAQAgAAAAIgAAAGRycy9kb3ducmV2LnhtbFBLAQIUABQAAAAIAIdO4kBI&#10;/0P/6AEAANYDAAAOAAAAAAAAAAEAIAAAACYBAABkcnMvZTJvRG9jLnhtbFBLBQYAAAAABgAGAFkB&#10;AACABQAAAAA=&#10;">
                <v:fill on="f" focussize="0,0"/>
                <v:stroke weight="2pt" color="#000000 [3213]" joinstyle="round"/>
                <v:imagedata o:title=""/>
                <o:lock v:ext="edit" aspectratio="f"/>
              </v:line>
            </w:pict>
          </mc:Fallback>
        </mc:AlternateContent>
      </w:r>
      <w:r>
        <w:rPr>
          <w:sz w:val="24"/>
        </w:rPr>
        <mc:AlternateContent>
          <mc:Choice Requires="wps">
            <w:drawing>
              <wp:anchor distT="0" distB="0" distL="114300" distR="114300" simplePos="0" relativeHeight="251681792" behindDoc="0" locked="0" layoutInCell="1" allowOverlap="1">
                <wp:simplePos x="0" y="0"/>
                <wp:positionH relativeFrom="column">
                  <wp:posOffset>5080635</wp:posOffset>
                </wp:positionH>
                <wp:positionV relativeFrom="paragraph">
                  <wp:posOffset>229235</wp:posOffset>
                </wp:positionV>
                <wp:extent cx="376555" cy="11430"/>
                <wp:effectExtent l="34290" t="13335" r="33655" b="76835"/>
                <wp:wrapNone/>
                <wp:docPr id="30" name="Straight Connector 30"/>
                <wp:cNvGraphicFramePr/>
                <a:graphic xmlns:a="http://schemas.openxmlformats.org/drawingml/2006/main">
                  <a:graphicData uri="http://schemas.microsoft.com/office/word/2010/wordprocessingShape">
                    <wps:wsp>
                      <wps:cNvCnPr/>
                      <wps:spPr>
                        <a:xfrm flipH="1" flipV="1">
                          <a:off x="6223635" y="3999230"/>
                          <a:ext cx="376555" cy="1143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x y;margin-left:400.05pt;margin-top:18.05pt;height:0.9pt;width:29.65pt;z-index:251681792;mso-width-relative:page;mso-height-relative:page;" filled="f" stroked="t" coordsize="21600,21600" o:gfxdata="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DlM8m1QAAAAkBAAAPAAAAAAAAAAEAIAAAACIAAABkcnMvZG93bnJldi54bWxQSwECFAAU&#10;AAAACACHTuJAaJR+7C0CAABvBAAADgAAAAAAAAABACAAAAAkAQAAZHJzL2Uyb0RvYy54bWxQSwUG&#10;AAAAAAYABgBZAQAAwwUAAAAA&#10;">
                <v:fill on="f" focussize="0,0"/>
                <v:stroke weight="2pt" color="#000000 [3213]" joinstyle="round"/>
                <v:imagedata o:title=""/>
                <o:lock v:ext="edit" aspectratio="f"/>
                <v:shadow on="t" color="#000000" opacity="24903f" offset="0pt,1.5748031496063pt" origin="0f,32768f" matrix="65536f,0f,0f,65536f"/>
              </v:line>
            </w:pict>
          </mc:Fallback>
        </mc:AlternateContent>
      </w:r>
      <w:r>
        <w:rPr>
          <w:sz w:val="24"/>
        </w:rPr>
        <mc:AlternateContent>
          <mc:Choice Requires="wps">
            <w:drawing>
              <wp:anchor distT="0" distB="0" distL="114300" distR="114300" simplePos="0" relativeHeight="251703296" behindDoc="0" locked="0" layoutInCell="1" allowOverlap="1">
                <wp:simplePos x="0" y="0"/>
                <wp:positionH relativeFrom="column">
                  <wp:posOffset>3877945</wp:posOffset>
                </wp:positionH>
                <wp:positionV relativeFrom="paragraph">
                  <wp:posOffset>-59055</wp:posOffset>
                </wp:positionV>
                <wp:extent cx="1273175" cy="568960"/>
                <wp:effectExtent l="5080" t="11430" r="17145" b="16510"/>
                <wp:wrapNone/>
                <wp:docPr id="67" name="Straight Connector 67"/>
                <wp:cNvGraphicFramePr/>
                <a:graphic xmlns:a="http://schemas.openxmlformats.org/drawingml/2006/main">
                  <a:graphicData uri="http://schemas.microsoft.com/office/word/2010/wordprocessingShape">
                    <wps:wsp>
                      <wps:cNvCnPr>
                        <a:stCxn id="33" idx="6"/>
                        <a:endCxn id="28" idx="2"/>
                      </wps:cNvCnPr>
                      <wps:spPr>
                        <a:xfrm flipV="1">
                          <a:off x="0" y="0"/>
                          <a:ext cx="1273175" cy="5689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05.35pt;margin-top:-4.65pt;height:44.8pt;width:100.25pt;z-index:251703296;mso-width-relative:page;mso-height-relative:page;" filled="f" stroked="t" coordsize="21600,21600" o:gfxdata="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lkGEjWAAAACQEAAA8AAAAAAAAAAQAgAAAAIgAAAGRycy9kb3ducmV2LnhtbFBLAQIU&#10;ABQAAAAIAIdO4kB0b+Xs9QEAAPEDAAAOAAAAAAAAAAEAIAAAACUBAABkcnMvZTJvRG9jLnhtbFBL&#10;BQYAAAAABgAGAFkBAACMBQAAAAA=&#10;">
                <v:fill on="f" focussize="0,0"/>
                <v:stroke weight="2pt" color="#000000 [3213]" joinstyle="round"/>
                <v:imagedata o:title=""/>
                <o:lock v:ext="edit" aspectratio="f"/>
              </v:line>
            </w:pict>
          </mc:Fallback>
        </mc:AlternateContent>
      </w:r>
      <w:r>
        <w:rPr>
          <w:sz w:val="24"/>
        </w:rPr>
        <mc:AlternateContent>
          <mc:Choice Requires="wps">
            <w:drawing>
              <wp:anchor distT="0" distB="0" distL="114300" distR="114300" simplePos="0" relativeHeight="251702272" behindDoc="0" locked="0" layoutInCell="1" allowOverlap="1">
                <wp:simplePos x="0" y="0"/>
                <wp:positionH relativeFrom="column">
                  <wp:posOffset>3830955</wp:posOffset>
                </wp:positionH>
                <wp:positionV relativeFrom="paragraph">
                  <wp:posOffset>266700</wp:posOffset>
                </wp:positionV>
                <wp:extent cx="1198880" cy="1339215"/>
                <wp:effectExtent l="9525" t="8255" r="10795" b="11430"/>
                <wp:wrapNone/>
                <wp:docPr id="66" name="Straight Connector 66"/>
                <wp:cNvGraphicFramePr/>
                <a:graphic xmlns:a="http://schemas.openxmlformats.org/drawingml/2006/main">
                  <a:graphicData uri="http://schemas.microsoft.com/office/word/2010/wordprocessingShape">
                    <wps:wsp>
                      <wps:cNvCnPr>
                        <a:endCxn id="58" idx="6"/>
                      </wps:cNvCnPr>
                      <wps:spPr>
                        <a:xfrm flipH="1">
                          <a:off x="0" y="0"/>
                          <a:ext cx="1198880" cy="13392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01.65pt;margin-top:21pt;height:105.45pt;width:94.4pt;z-index:251702272;mso-width-relative:page;mso-height-relative:page;" filled="f" stroked="t" coordsize="21600,21600" o:gfxdata="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3kW&#10;ntgAAAAKAQAADwAAAAAAAAABACAAAAAiAAAAZHJzL2Rvd25yZXYueG1sUEsBAhQAFAAAAAgAh07i&#10;QGYUbRnpAQAA2AMAAA4AAAAAAAAAAQAgAAAAJwEAAGRycy9lMm9Eb2MueG1sUEsFBgAAAAAGAAYA&#10;WQEAAIIFAAAAAA==&#10;">
                <v:fill on="f" focussize="0,0"/>
                <v:stroke weight="2pt" color="#000000 [3213]" joinstyle="round"/>
                <v:imagedata o:title=""/>
                <o:lock v:ext="edit" aspectratio="f"/>
              </v:line>
            </w:pict>
          </mc:Fallback>
        </mc:AlternateContent>
      </w:r>
      <w:r>
        <w:rPr>
          <w:sz w:val="24"/>
        </w:rPr>
        <mc:AlternateContent>
          <mc:Choice Requires="wps">
            <w:drawing>
              <wp:anchor distT="0" distB="0" distL="114300" distR="114300" simplePos="0" relativeHeight="251680768" behindDoc="0" locked="0" layoutInCell="1" allowOverlap="1">
                <wp:simplePos x="0" y="0"/>
                <wp:positionH relativeFrom="column">
                  <wp:posOffset>5262880</wp:posOffset>
                </wp:positionH>
                <wp:positionV relativeFrom="paragraph">
                  <wp:posOffset>52705</wp:posOffset>
                </wp:positionV>
                <wp:extent cx="5715" cy="458470"/>
                <wp:effectExtent l="46355" t="1270" r="49530" b="60960"/>
                <wp:wrapNone/>
                <wp:docPr id="29" name="Straight Connector 29"/>
                <wp:cNvGraphicFramePr/>
                <a:graphic xmlns:a="http://schemas.openxmlformats.org/drawingml/2006/main">
                  <a:graphicData uri="http://schemas.microsoft.com/office/word/2010/wordprocessingShape">
                    <wps:wsp>
                      <wps:cNvCnPr>
                        <a:stCxn id="28" idx="4"/>
                      </wps:cNvCnPr>
                      <wps:spPr>
                        <a:xfrm>
                          <a:off x="6405880" y="3858260"/>
                          <a:ext cx="5715" cy="45847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414.4pt;margin-top:4.15pt;height:36.1pt;width:0.45pt;z-index:251680768;mso-width-relative:page;mso-height-relative:page;" filled="f" stroked="t" coordsize="21600,21600" o:gfxdata="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uOL7jaAAAACAEAAA8AAAAAAAAAAQAgAAAAIgAAAGRycy9kb3ducmV2&#10;LnhtbFBLAQIUABQAAAAIAIdO4kAE07f9MwIAAIEEAAAOAAAAAAAAAAEAIAAAACkBAABkcnMvZTJv&#10;RG9jLnhtbFBLBQYAAAAABgAGAFkBAADOBQAAAAA=&#10;">
                <v:fill on="f" focussize="0,0"/>
                <v:stroke weight="2pt" color="#000000 [3213]" joinstyle="round"/>
                <v:imagedata o:title=""/>
                <o:lock v:ext="edit" aspectratio="f"/>
                <v:shadow on="t" color="#000000" opacity="24903f" offset="0pt,1.5748031496063pt" origin="0f,32768f" matrix="65536f,0f,0f,65536f"/>
              </v:lin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412115</wp:posOffset>
                </wp:positionH>
                <wp:positionV relativeFrom="paragraph">
                  <wp:posOffset>181610</wp:posOffset>
                </wp:positionV>
                <wp:extent cx="176530" cy="200025"/>
                <wp:effectExtent l="43180" t="9525" r="46990" b="69850"/>
                <wp:wrapNone/>
                <wp:docPr id="27" name="Straight Connector 27"/>
                <wp:cNvGraphicFramePr/>
                <a:graphic xmlns:a="http://schemas.openxmlformats.org/drawingml/2006/main">
                  <a:graphicData uri="http://schemas.microsoft.com/office/word/2010/wordprocessingShape">
                    <wps:wsp>
                      <wps:cNvCnPr/>
                      <wps:spPr>
                        <a:xfrm>
                          <a:off x="1582420" y="4001135"/>
                          <a:ext cx="176530" cy="20002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32.45pt;margin-top:14.3pt;height:15.75pt;width:13.9pt;z-index:251678720;mso-width-relative:page;mso-height-relative:page;" filled="f" stroked="t" coordsize="21600,21600" o:gfxdata="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H5SJtgA&#10;AAAHAQAADwAAAAAAAAABACAAAAAiAAAAZHJzL2Rvd25yZXYueG1sUEsBAhQAFAAAAAgAh07iQEfj&#10;YnIfAgAAXAQAAA4AAAAAAAAAAQAgAAAAJwEAAGRycy9lMm9Eb2MueG1sUEsFBgAAAAAGAAYAWQEA&#10;ALgFAAAAAA==&#10;">
                <v:fill on="f" focussize="0,0"/>
                <v:stroke weight="2pt" color="#000000 [3213]" joinstyle="round"/>
                <v:imagedata o:title=""/>
                <o:lock v:ext="edit" aspectratio="f"/>
                <v:shadow on="t" color="#000000" opacity="24903f" offset="0pt,1.5748031496063pt" origin="0f,32768f" matrix="65536f,0f,0f,65536f"/>
              </v:line>
            </w:pict>
          </mc:Fallback>
        </mc:AlternateContent>
      </w:r>
      <w:r>
        <w:rPr>
          <w:sz w:val="24"/>
        </w:rPr>
        <mc:AlternateContent>
          <mc:Choice Requires="wps">
            <w:drawing>
              <wp:anchor distT="0" distB="0" distL="114300" distR="114300" simplePos="0" relativeHeight="251677696" behindDoc="0" locked="0" layoutInCell="1" allowOverlap="1">
                <wp:simplePos x="0" y="0"/>
                <wp:positionH relativeFrom="column">
                  <wp:posOffset>160020</wp:posOffset>
                </wp:positionH>
                <wp:positionV relativeFrom="paragraph">
                  <wp:posOffset>195580</wp:posOffset>
                </wp:positionV>
                <wp:extent cx="228600" cy="88900"/>
                <wp:effectExtent l="38100" t="12700" r="50800" b="76200"/>
                <wp:wrapNone/>
                <wp:docPr id="26" name="Straight Connector 26"/>
                <wp:cNvGraphicFramePr/>
                <a:graphic xmlns:a="http://schemas.openxmlformats.org/drawingml/2006/main">
                  <a:graphicData uri="http://schemas.microsoft.com/office/word/2010/wordprocessingShape">
                    <wps:wsp>
                      <wps:cNvCnPr/>
                      <wps:spPr>
                        <a:xfrm flipH="1">
                          <a:off x="1303020" y="4001135"/>
                          <a:ext cx="228600" cy="8890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x;margin-left:12.6pt;margin-top:15.4pt;height:7pt;width:18pt;z-index:251677696;mso-width-relative:page;mso-height-relative:page;" filled="f" stroked="t" coordsize="21600,21600" o:gfxdata="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I&#10;ZAt+1wAAAAcBAAAPAAAAAAAAAAEAIAAAACIAAABkcnMvZG93bnJldi54bWxQSwECFAAUAAAACACH&#10;TuJASAfdIiUCAABlBAAADgAAAAAAAAABACAAAAAmAQAAZHJzL2Uyb0RvYy54bWxQSwUGAAAAAAYA&#10;BgBZAQAAvQUAAAAA&#10;">
                <v:fill on="f" focussize="0,0"/>
                <v:stroke weight="2pt" color="#000000 [3213]" joinstyle="round"/>
                <v:imagedata o:title=""/>
                <o:lock v:ext="edit" aspectratio="f"/>
                <v:shadow on="t" color="#000000" opacity="24903f" offset="0pt,1.5748031496063pt" origin="0f,32768f" matrix="65536f,0f,0f,65536f"/>
              </v:line>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column">
                  <wp:posOffset>375920</wp:posOffset>
                </wp:positionH>
                <wp:positionV relativeFrom="paragraph">
                  <wp:posOffset>30480</wp:posOffset>
                </wp:positionV>
                <wp:extent cx="19050" cy="469900"/>
                <wp:effectExtent l="46355" t="1270" r="48895" b="62230"/>
                <wp:wrapNone/>
                <wp:docPr id="23" name="Straight Connector 23"/>
                <wp:cNvGraphicFramePr/>
                <a:graphic xmlns:a="http://schemas.openxmlformats.org/drawingml/2006/main">
                  <a:graphicData uri="http://schemas.microsoft.com/office/word/2010/wordprocessingShape">
                    <wps:wsp>
                      <wps:cNvCnPr>
                        <a:stCxn id="22" idx="4"/>
                      </wps:cNvCnPr>
                      <wps:spPr>
                        <a:xfrm flipH="1">
                          <a:off x="1518920" y="3836035"/>
                          <a:ext cx="19050" cy="46990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x;margin-left:29.6pt;margin-top:2.4pt;height:37pt;width:1.5pt;z-index:251674624;mso-width-relative:page;mso-height-relative:page;" filled="f" stroked="t" coordsize="21600,21600" o:gfxdata="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jU3cfWAAAABgEAAA8AAAAAAAAAAQAgAAAAIgAAAGRycy9kb3du&#10;cmV2LnhtbFBLAQIUABQAAAAIAIdO4kAQmOM/OgIAAIwEAAAOAAAAAAAAAAEAIAAAACUBAABkcnMv&#10;ZTJvRG9jLnhtbFBLBQYAAAAABgAGAFkBAADR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66F8AD48">
      <w:pPr>
        <w:spacing w:after="0"/>
      </w:pPr>
      <w:r>
        <w:rPr>
          <w:sz w:val="24"/>
        </w:rPr>
        <mc:AlternateContent>
          <mc:Choice Requires="wps">
            <w:drawing>
              <wp:anchor distT="0" distB="0" distL="114300" distR="114300" simplePos="0" relativeHeight="251716608" behindDoc="0" locked="0" layoutInCell="1" allowOverlap="1">
                <wp:simplePos x="0" y="0"/>
                <wp:positionH relativeFrom="column">
                  <wp:posOffset>2326640</wp:posOffset>
                </wp:positionH>
                <wp:positionV relativeFrom="paragraph">
                  <wp:posOffset>4445</wp:posOffset>
                </wp:positionV>
                <wp:extent cx="1104265" cy="67373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1104265" cy="6737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3C0450">
                            <w:pPr>
                              <w:jc w:val="center"/>
                              <w:rPr>
                                <w:rFonts w:hint="default" w:ascii="Times New Roman" w:hAnsi="Times New Roman" w:cs="Times New Roman"/>
                                <w:lang w:val="en-US"/>
                              </w:rPr>
                            </w:pPr>
                            <w:r>
                              <w:rPr>
                                <w:rFonts w:hint="default" w:ascii="Times New Roman" w:hAnsi="Times New Roman" w:cs="Times New Roman"/>
                                <w:lang w:val="en-US"/>
                              </w:rPr>
                              <w:t>Request AI  Lift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3.2pt;margin-top:0.35pt;height:53.05pt;width:86.95pt;z-index:251716608;mso-width-relative:page;mso-height-relative:page;" filled="f" stroked="f" coordsize="21600,21600" o:gfxdata="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UC8XDYAAAABwEAAA8AAAAAAAAAAQAgAAAAIgAAAGRycy9kb3ducmV2LnhtbFBLAQIU&#10;ABQAAAAIAIdO4kDwvJ40LAIAAGcEAAAOAAAAAAAAAAEAIAAAACcBAABkcnMvZTJvRG9jLnhtbFBL&#10;BQYAAAAABgAGAFkBAADFBQAAAAA=&#10;">
                <v:fill on="f" focussize="0,0"/>
                <v:stroke on="f" weight="0.5pt"/>
                <v:imagedata o:title=""/>
                <o:lock v:ext="edit" aspectratio="f"/>
                <v:textbox>
                  <w:txbxContent>
                    <w:p w14:paraId="483C0450">
                      <w:pPr>
                        <w:jc w:val="center"/>
                        <w:rPr>
                          <w:rFonts w:hint="default" w:ascii="Times New Roman" w:hAnsi="Times New Roman" w:cs="Times New Roman"/>
                          <w:lang w:val="en-US"/>
                        </w:rPr>
                      </w:pPr>
                      <w:r>
                        <w:rPr>
                          <w:rFonts w:hint="default" w:ascii="Times New Roman" w:hAnsi="Times New Roman" w:cs="Times New Roman"/>
                          <w:lang w:val="en-US"/>
                        </w:rPr>
                        <w:t>Request AI  Lift</w:t>
                      </w:r>
                    </w:p>
                  </w:txbxContent>
                </v:textbox>
              </v:shape>
            </w:pict>
          </mc:Fallback>
        </mc:AlternateContent>
      </w:r>
      <w:r>
        <w:rPr>
          <w:sz w:val="24"/>
        </w:rPr>
        <mc:AlternateContent>
          <mc:Choice Requires="wps">
            <w:drawing>
              <wp:anchor distT="0" distB="0" distL="114300" distR="114300" simplePos="0" relativeHeight="251683840" behindDoc="0" locked="0" layoutInCell="1" allowOverlap="1">
                <wp:simplePos x="0" y="0"/>
                <wp:positionH relativeFrom="column">
                  <wp:posOffset>5257165</wp:posOffset>
                </wp:positionH>
                <wp:positionV relativeFrom="paragraph">
                  <wp:posOffset>236220</wp:posOffset>
                </wp:positionV>
                <wp:extent cx="117475" cy="282575"/>
                <wp:effectExtent l="45720" t="5715" r="52705" b="67310"/>
                <wp:wrapNone/>
                <wp:docPr id="32" name="Straight Connector 32"/>
                <wp:cNvGraphicFramePr/>
                <a:graphic xmlns:a="http://schemas.openxmlformats.org/drawingml/2006/main">
                  <a:graphicData uri="http://schemas.microsoft.com/office/word/2010/wordprocessingShape">
                    <wps:wsp>
                      <wps:cNvCnPr/>
                      <wps:spPr>
                        <a:xfrm>
                          <a:off x="6400165" y="4304665"/>
                          <a:ext cx="117475" cy="28257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413.95pt;margin-top:18.6pt;height:22.25pt;width:9.25pt;z-index:251683840;mso-width-relative:page;mso-height-relative:page;" filled="f" stroked="t" coordsize="21600,21600" o:gfxdata="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hYTb&#10;ydwAAAAJAQAADwAAAAAAAAABACAAAAAiAAAAZHJzL2Rvd25yZXYueG1sUEsBAhQAFAAAAAgAh07i&#10;QE8/AvQeAgAAXAQAAA4AAAAAAAAAAQAgAAAAKwEAAGRycy9lMm9Eb2MueG1sUEsFBgAAAAAGAAYA&#10;WQEAALsFAAAAAA==&#10;">
                <v:fill on="f" focussize="0,0"/>
                <v:stroke weight="2pt" color="#000000 [3213]" joinstyle="round"/>
                <v:imagedata o:title=""/>
                <o:lock v:ext="edit" aspectratio="f"/>
                <v:shadow on="t" color="#000000" opacity="24903f" offset="0pt,1.5748031496063pt" origin="0f,32768f" matrix="65536f,0f,0f,65536f"/>
              </v:line>
            </w:pict>
          </mc:Fallback>
        </mc:AlternateContent>
      </w:r>
      <w:r>
        <w:rPr>
          <w:sz w:val="24"/>
        </w:rPr>
        <mc:AlternateContent>
          <mc:Choice Requires="wps">
            <w:drawing>
              <wp:anchor distT="0" distB="0" distL="114300" distR="114300" simplePos="0" relativeHeight="251682816" behindDoc="0" locked="0" layoutInCell="1" allowOverlap="1">
                <wp:simplePos x="0" y="0"/>
                <wp:positionH relativeFrom="column">
                  <wp:posOffset>5116195</wp:posOffset>
                </wp:positionH>
                <wp:positionV relativeFrom="paragraph">
                  <wp:posOffset>224790</wp:posOffset>
                </wp:positionV>
                <wp:extent cx="140970" cy="176530"/>
                <wp:effectExtent l="43815" t="8890" r="43815" b="68580"/>
                <wp:wrapNone/>
                <wp:docPr id="31" name="Straight Connector 31"/>
                <wp:cNvGraphicFramePr/>
                <a:graphic xmlns:a="http://schemas.openxmlformats.org/drawingml/2006/main">
                  <a:graphicData uri="http://schemas.microsoft.com/office/word/2010/wordprocessingShape">
                    <wps:wsp>
                      <wps:cNvCnPr/>
                      <wps:spPr>
                        <a:xfrm flipH="1">
                          <a:off x="6259195" y="4293235"/>
                          <a:ext cx="140970" cy="17653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x;margin-left:402.85pt;margin-top:17.7pt;height:13.9pt;width:11.1pt;z-index:251682816;mso-width-relative:page;mso-height-relative:page;" filled="f" stroked="t" coordsize="21600,21600" o:gfxdata="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AP8/FdoAAAAJAQAADwAAAAAAAAABACAAAAAiAAAAZHJzL2Rvd25yZXYueG1sUEsB&#10;AhQAFAAAAAgAh07iQLnGXrwsAgAAZgQAAA4AAAAAAAAAAQAgAAAAKQEAAGRycy9lMm9Eb2MueG1s&#10;UEsFBgAAAAAGAAYAWQEAAMcFA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1FDF63FA">
      <w:pPr>
        <w:spacing w:after="0"/>
      </w:pPr>
      <w:r>
        <w:rPr>
          <w:sz w:val="24"/>
        </w:rPr>
        <mc:AlternateContent>
          <mc:Choice Requires="wps">
            <w:drawing>
              <wp:anchor distT="0" distB="0" distL="114300" distR="114300" simplePos="0" relativeHeight="251720704" behindDoc="0" locked="0" layoutInCell="1" allowOverlap="1">
                <wp:simplePos x="0" y="0"/>
                <wp:positionH relativeFrom="column">
                  <wp:posOffset>4884420</wp:posOffset>
                </wp:positionH>
                <wp:positionV relativeFrom="paragraph">
                  <wp:posOffset>247015</wp:posOffset>
                </wp:positionV>
                <wp:extent cx="1104265" cy="459105"/>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104265" cy="459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BD691E">
                            <w:pPr>
                              <w:jc w:val="both"/>
                              <w:rPr>
                                <w:rFonts w:hint="default" w:ascii="Times New Roman" w:hAnsi="Times New Roman" w:cs="Times New Roman"/>
                                <w:lang w:val="en-US"/>
                              </w:rPr>
                            </w:pPr>
                            <w:r>
                              <w:rPr>
                                <w:rFonts w:hint="default" w:ascii="Times New Roman" w:hAnsi="Times New Roman" w:cs="Times New Roman"/>
                                <w:lang w:val="en-US"/>
                              </w:rPr>
                              <w:t>AI Service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4.6pt;margin-top:19.45pt;height:36.15pt;width:86.95pt;z-index:251720704;mso-width-relative:page;mso-height-relative:page;" filled="f" stroked="f" coordsize="21600,21600" o:gfxdata="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DBP/nbAAAACgEAAA8AAAAAAAAAAQAgAAAAIgAAAGRycy9kb3ducmV2LnhtbFBL&#10;AQIUABQAAAAIAIdO4kC5l9u5LAIAAGcEAAAOAAAAAAAAAAEAIAAAACoBAABkcnMvZTJvRG9jLnht&#10;bFBLBQYAAAAABgAGAFkBAADIBQAAAAA=&#10;">
                <v:fill on="f" focussize="0,0"/>
                <v:stroke on="f" weight="0.5pt"/>
                <v:imagedata o:title=""/>
                <o:lock v:ext="edit" aspectratio="f"/>
                <v:textbox>
                  <w:txbxContent>
                    <w:p w14:paraId="1ABD691E">
                      <w:pPr>
                        <w:jc w:val="both"/>
                        <w:rPr>
                          <w:rFonts w:hint="default" w:ascii="Times New Roman" w:hAnsi="Times New Roman" w:cs="Times New Roman"/>
                          <w:lang w:val="en-US"/>
                        </w:rPr>
                      </w:pPr>
                      <w:r>
                        <w:rPr>
                          <w:rFonts w:hint="default" w:ascii="Times New Roman" w:hAnsi="Times New Roman" w:cs="Times New Roman"/>
                          <w:lang w:val="en-US"/>
                        </w:rPr>
                        <w:t>AI Service</w:t>
                      </w:r>
                    </w:p>
                  </w:txbxContent>
                </v:textbox>
              </v:shape>
            </w:pict>
          </mc:Fallback>
        </mc:AlternateContent>
      </w:r>
      <w:r>
        <w:rPr>
          <w:sz w:val="24"/>
        </w:rPr>
        <mc:AlternateContent>
          <mc:Choice Requires="wps">
            <w:drawing>
              <wp:anchor distT="0" distB="0" distL="114300" distR="114300" simplePos="0" relativeHeight="251719680" behindDoc="0" locked="0" layoutInCell="1" allowOverlap="1">
                <wp:simplePos x="0" y="0"/>
                <wp:positionH relativeFrom="column">
                  <wp:posOffset>52070</wp:posOffset>
                </wp:positionH>
                <wp:positionV relativeFrom="paragraph">
                  <wp:posOffset>251460</wp:posOffset>
                </wp:positionV>
                <wp:extent cx="1104265" cy="459105"/>
                <wp:effectExtent l="0" t="0" r="0" b="0"/>
                <wp:wrapNone/>
                <wp:docPr id="83" name="Text Box 83"/>
                <wp:cNvGraphicFramePr/>
                <a:graphic xmlns:a="http://schemas.openxmlformats.org/drawingml/2006/main">
                  <a:graphicData uri="http://schemas.microsoft.com/office/word/2010/wordprocessingShape">
                    <wps:wsp>
                      <wps:cNvSpPr txBox="1"/>
                      <wps:spPr>
                        <a:xfrm>
                          <a:off x="0" y="0"/>
                          <a:ext cx="1104265" cy="459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823C29">
                            <w:pPr>
                              <w:jc w:val="both"/>
                              <w:rPr>
                                <w:rFonts w:hint="default" w:ascii="Times New Roman" w:hAnsi="Times New Roman" w:cs="Times New Roman"/>
                                <w:lang w:val="en-US"/>
                              </w:rPr>
                            </w:pPr>
                            <w:r>
                              <w:rPr>
                                <w:rFonts w:hint="default" w:ascii="Times New Roman" w:hAnsi="Times New Roman" w:cs="Times New Roman"/>
                                <w:lang w:val="en-US"/>
                              </w:rPr>
                              <w:t>Analyst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pt;margin-top:19.8pt;height:36.15pt;width:86.95pt;z-index:251719680;mso-width-relative:page;mso-height-relative:page;" filled="f" stroked="f" coordsize="21600,21600" o:gfxdata="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itCJtkAAAAIAQAADwAAAAAAAAABACAAAAAiAAAAZHJzL2Rvd25yZXYueG1sUEsB&#10;AhQAFAAAAAgAh07iQDahCcotAgAAZwQAAA4AAAAAAAAAAQAgAAAAKAEAAGRycy9lMm9Eb2MueG1s&#10;UEsFBgAAAAAGAAYAWQEAAMcFAAAAAA==&#10;">
                <v:fill on="f" focussize="0,0"/>
                <v:stroke on="f" weight="0.5pt"/>
                <v:imagedata o:title=""/>
                <o:lock v:ext="edit" aspectratio="f"/>
                <v:textbox>
                  <w:txbxContent>
                    <w:p w14:paraId="27823C29">
                      <w:pPr>
                        <w:jc w:val="both"/>
                        <w:rPr>
                          <w:rFonts w:hint="default" w:ascii="Times New Roman" w:hAnsi="Times New Roman" w:cs="Times New Roman"/>
                          <w:lang w:val="en-US"/>
                        </w:rPr>
                      </w:pPr>
                      <w:r>
                        <w:rPr>
                          <w:rFonts w:hint="default" w:ascii="Times New Roman" w:hAnsi="Times New Roman" w:cs="Times New Roman"/>
                          <w:lang w:val="en-US"/>
                        </w:rPr>
                        <w:t>Analyst</w:t>
                      </w:r>
                    </w:p>
                  </w:txbxContent>
                </v:textbox>
              </v:shap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365125</wp:posOffset>
                </wp:positionH>
                <wp:positionV relativeFrom="paragraph">
                  <wp:posOffset>-26670</wp:posOffset>
                </wp:positionV>
                <wp:extent cx="163195" cy="306070"/>
                <wp:effectExtent l="45085" t="6985" r="45720" b="67945"/>
                <wp:wrapNone/>
                <wp:docPr id="25" name="Straight Connector 25"/>
                <wp:cNvGraphicFramePr/>
                <a:graphic xmlns:a="http://schemas.openxmlformats.org/drawingml/2006/main">
                  <a:graphicData uri="http://schemas.microsoft.com/office/word/2010/wordprocessingShape">
                    <wps:wsp>
                      <wps:cNvCnPr/>
                      <wps:spPr>
                        <a:xfrm>
                          <a:off x="1506220" y="4382135"/>
                          <a:ext cx="163195" cy="30607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8.75pt;margin-top:-2.1pt;height:24.1pt;width:12.85pt;z-index:251676672;mso-width-relative:page;mso-height-relative:page;" filled="f" stroked="t" coordsize="21600,21600" o:gfxdata="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80&#10;pa/aAAAABwEAAA8AAAAAAAAAAQAgAAAAIgAAAGRycy9kb3ducmV2LnhtbFBLAQIUABQAAAAIAIdO&#10;4kAlbXBdIQIAAFwEAAAOAAAAAAAAAAEAIAAAACkBAABkcnMvZTJvRG9jLnhtbFBLBQYAAAAABgAG&#10;AFkBAAC8BQAAAAA=&#10;">
                <v:fill on="f" focussize="0,0"/>
                <v:stroke weight="2pt" color="#000000 [3213]" joinstyle="round"/>
                <v:imagedata o:title=""/>
                <o:lock v:ext="edit" aspectratio="f"/>
                <v:shadow on="t" color="#000000" opacity="24903f" offset="0pt,1.5748031496063pt" origin="0f,32768f" matrix="65536f,0f,0f,65536f"/>
              </v:line>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185420</wp:posOffset>
                </wp:positionH>
                <wp:positionV relativeFrom="paragraph">
                  <wp:posOffset>12700</wp:posOffset>
                </wp:positionV>
                <wp:extent cx="165100" cy="266700"/>
                <wp:effectExtent l="44450" t="7620" r="44450" b="68580"/>
                <wp:wrapNone/>
                <wp:docPr id="24" name="Straight Connector 24"/>
                <wp:cNvGraphicFramePr/>
                <a:graphic xmlns:a="http://schemas.openxmlformats.org/drawingml/2006/main">
                  <a:graphicData uri="http://schemas.microsoft.com/office/word/2010/wordprocessingShape">
                    <wps:wsp>
                      <wps:cNvCnPr/>
                      <wps:spPr>
                        <a:xfrm flipH="1">
                          <a:off x="1328420" y="4344035"/>
                          <a:ext cx="165100" cy="26670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x;margin-left:14.6pt;margin-top:1pt;height:21pt;width:13pt;z-index:251675648;mso-width-relative:page;mso-height-relative:page;" filled="f" stroked="t" coordsize="21600,21600" o:gfxdata="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N&#10;EQgS1gAAAAYBAAAPAAAAAAAAAAEAIAAAACIAAABkcnMvZG93bnJldi54bWxQSwECFAAUAAAACACH&#10;TuJAGat8YiYCAABmBAAADgAAAAAAAAABACAAAAAlAQAAZHJzL2Uyb0RvYy54bWxQSwUGAAAAAAYA&#10;BgBZAQAAvQ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408C28CD">
      <w:pPr>
        <w:spacing w:after="0"/>
      </w:pPr>
    </w:p>
    <w:p w14:paraId="59BD4320">
      <w:pPr>
        <w:spacing w:after="0"/>
      </w:pPr>
      <w:r>
        <w:rPr>
          <w:sz w:val="24"/>
        </w:rPr>
        <mc:AlternateContent>
          <mc:Choice Requires="wps">
            <w:drawing>
              <wp:anchor distT="0" distB="0" distL="114300" distR="114300" simplePos="0" relativeHeight="251694080" behindDoc="0" locked="0" layoutInCell="1" allowOverlap="1">
                <wp:simplePos x="0" y="0"/>
                <wp:positionH relativeFrom="column">
                  <wp:posOffset>1863725</wp:posOffset>
                </wp:positionH>
                <wp:positionV relativeFrom="paragraph">
                  <wp:posOffset>40640</wp:posOffset>
                </wp:positionV>
                <wp:extent cx="1967230" cy="1026795"/>
                <wp:effectExtent l="4445" t="4445" r="9525" b="10160"/>
                <wp:wrapSquare wrapText="bothSides"/>
                <wp:docPr id="58" name="Oval 58"/>
                <wp:cNvGraphicFramePr/>
                <a:graphic xmlns:a="http://schemas.openxmlformats.org/drawingml/2006/main">
                  <a:graphicData uri="http://schemas.microsoft.com/office/word/2010/wordprocessingShape">
                    <wps:wsp>
                      <wps:cNvSpPr/>
                      <wps:spPr>
                        <a:xfrm>
                          <a:off x="0" y="0"/>
                          <a:ext cx="1967230" cy="1026795"/>
                        </a:xfrm>
                        <a:prstGeom prst="ellipse">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6.75pt;margin-top:3.2pt;height:80.85pt;width:154.9pt;mso-wrap-distance-bottom:0pt;mso-wrap-distance-left:9pt;mso-wrap-distance-right:9pt;mso-wrap-distance-top:0pt;z-index:251694080;v-text-anchor:middle;mso-width-relative:page;mso-height-relative:page;" filled="f" stroked="t" coordsize="21600,21600" o:gfxdata="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OYt+3jY&#10;AAAACQEAAA8AAAAAAAAAAQAgAAAAIgAAAGRycy9kb3ducmV2LnhtbFBLAQIUABQAAAAIAIdO4kAd&#10;Ij6fWQIAAMUEAAAOAAAAAAAAAAEAIAAAACcBAABkcnMvZTJvRG9jLnhtbFBLBQYAAAAABgAGAFkB&#10;AADyBQAAAAA=&#10;">
                <v:fill on="f" focussize="0,0"/>
                <v:stroke color="#000000 [3213]" joinstyle="round"/>
                <v:imagedata o:title=""/>
                <o:lock v:ext="edit" aspectratio="f"/>
                <w10:wrap type="square"/>
              </v:shape>
            </w:pict>
          </mc:Fallback>
        </mc:AlternateContent>
      </w:r>
    </w:p>
    <w:p w14:paraId="49AE978B">
      <w:pPr>
        <w:spacing w:after="0"/>
      </w:pPr>
      <w:r>
        <w:rPr>
          <w:sz w:val="24"/>
        </w:rPr>
        <mc:AlternateContent>
          <mc:Choice Requires="wps">
            <w:drawing>
              <wp:anchor distT="0" distB="0" distL="114300" distR="114300" simplePos="0" relativeHeight="251714560" behindDoc="0" locked="0" layoutInCell="1" allowOverlap="1">
                <wp:simplePos x="0" y="0"/>
                <wp:positionH relativeFrom="column">
                  <wp:posOffset>2315210</wp:posOffset>
                </wp:positionH>
                <wp:positionV relativeFrom="paragraph">
                  <wp:posOffset>25400</wp:posOffset>
                </wp:positionV>
                <wp:extent cx="1104265" cy="713105"/>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104265" cy="713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D0257">
                            <w:pPr>
                              <w:jc w:val="center"/>
                              <w:rPr>
                                <w:rFonts w:hint="default" w:ascii="Times New Roman" w:hAnsi="Times New Roman" w:cs="Times New Roman"/>
                                <w:lang w:val="en-US"/>
                              </w:rPr>
                            </w:pPr>
                            <w:r>
                              <w:rPr>
                                <w:rFonts w:hint="default" w:ascii="Times New Roman" w:hAnsi="Times New Roman" w:cs="Times New Roman"/>
                                <w:lang w:val="en-US"/>
                              </w:rPr>
                              <w:t>Review AI Output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2.3pt;margin-top:2pt;height:56.15pt;width:86.95pt;z-index:251714560;mso-width-relative:page;mso-height-relative:page;" filled="f" stroked="f" coordsize="21600,21600" o:gfxdata="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0b1keNoAAAAIAQAADwAAAAAAAAABACAAAAAiAAAAZHJzL2Rvd25yZXYueG1sUEsB&#10;AhQAFAAAAAgAh07iQJrYCpcsAgAAZwQAAA4AAAAAAAAAAQAgAAAAKQEAAGRycy9lMm9Eb2MueG1s&#10;UEsFBgAAAAAGAAYAWQEAAMcFAAAAAA==&#10;">
                <v:fill on="f" focussize="0,0"/>
                <v:stroke on="f" weight="0.5pt"/>
                <v:imagedata o:title=""/>
                <o:lock v:ext="edit" aspectratio="f"/>
                <v:textbox>
                  <w:txbxContent>
                    <w:p w14:paraId="54ED0257">
                      <w:pPr>
                        <w:jc w:val="center"/>
                        <w:rPr>
                          <w:rFonts w:hint="default" w:ascii="Times New Roman" w:hAnsi="Times New Roman" w:cs="Times New Roman"/>
                          <w:lang w:val="en-US"/>
                        </w:rPr>
                      </w:pPr>
                      <w:r>
                        <w:rPr>
                          <w:rFonts w:hint="default" w:ascii="Times New Roman" w:hAnsi="Times New Roman" w:cs="Times New Roman"/>
                          <w:lang w:val="en-US"/>
                        </w:rPr>
                        <w:t>Review AI Output</w:t>
                      </w:r>
                    </w:p>
                  </w:txbxContent>
                </v:textbox>
              </v:shape>
            </w:pict>
          </mc:Fallback>
        </mc:AlternateContent>
      </w:r>
    </w:p>
    <w:p w14:paraId="0FBBC17E">
      <w:pPr>
        <w:spacing w:after="0"/>
      </w:pPr>
      <w:r>
        <w:rPr>
          <w:sz w:val="24"/>
        </w:rPr>
        <mc:AlternateContent>
          <mc:Choice Requires="wps">
            <w:drawing>
              <wp:anchor distT="0" distB="0" distL="114300" distR="114300" simplePos="0" relativeHeight="251701248" behindDoc="0" locked="0" layoutInCell="1" allowOverlap="1">
                <wp:simplePos x="0" y="0"/>
                <wp:positionH relativeFrom="column">
                  <wp:posOffset>480060</wp:posOffset>
                </wp:positionH>
                <wp:positionV relativeFrom="paragraph">
                  <wp:posOffset>-1580515</wp:posOffset>
                </wp:positionV>
                <wp:extent cx="1383665" cy="1609090"/>
                <wp:effectExtent l="9525" t="8255" r="16510" b="8255"/>
                <wp:wrapNone/>
                <wp:docPr id="65" name="Straight Connector 65"/>
                <wp:cNvGraphicFramePr/>
                <a:graphic xmlns:a="http://schemas.openxmlformats.org/drawingml/2006/main">
                  <a:graphicData uri="http://schemas.microsoft.com/office/word/2010/wordprocessingShape">
                    <wps:wsp>
                      <wps:cNvCnPr>
                        <a:stCxn id="22" idx="5"/>
                        <a:endCxn id="58" idx="2"/>
                      </wps:cNvCnPr>
                      <wps:spPr>
                        <a:xfrm>
                          <a:off x="0" y="0"/>
                          <a:ext cx="1383665" cy="160909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7.8pt;margin-top:-124.45pt;height:126.7pt;width:108.95pt;z-index:251701248;mso-width-relative:page;mso-height-relative:page;" filled="f" stroked="t" coordsize="21600,21600" o:gfxdata="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PGWMr9oAAAAJAQAADwAAAAAAAAABACAAAAAiAAAAZHJzL2Rvd25yZXYueG1sUEsBAhQAFAAAAAgA&#10;h07iQKtMAvPqAQAA6AMAAA4AAAAAAAAAAQAgAAAAKQEAAGRycy9lMm9Eb2MueG1sUEsFBgAAAAAG&#10;AAYAWQEAAIUFAAAAAA==&#10;">
                <v:fill on="f" focussize="0,0"/>
                <v:stroke weight="2pt" color="#000000 [3213]" joinstyle="round"/>
                <v:imagedata o:title=""/>
                <o:lock v:ext="edit" aspectratio="f"/>
              </v:line>
            </w:pict>
          </mc:Fallback>
        </mc:AlternateContent>
      </w:r>
    </w:p>
    <w:p w14:paraId="5831B742">
      <w:pPr>
        <w:spacing w:after="0"/>
      </w:pPr>
    </w:p>
    <w:p w14:paraId="149B8918">
      <w:pPr>
        <w:spacing w:after="0"/>
      </w:pPr>
      <w:r>
        <w:rPr>
          <w:sz w:val="24"/>
        </w:rPr>
        <mc:AlternateContent>
          <mc:Choice Requires="wps">
            <w:drawing>
              <wp:anchor distT="0" distB="0" distL="114300" distR="114300" simplePos="0" relativeHeight="251707392" behindDoc="0" locked="0" layoutInCell="1" allowOverlap="1">
                <wp:simplePos x="0" y="0"/>
                <wp:positionH relativeFrom="column">
                  <wp:posOffset>633095</wp:posOffset>
                </wp:positionH>
                <wp:positionV relativeFrom="paragraph">
                  <wp:posOffset>-1543050</wp:posOffset>
                </wp:positionV>
                <wp:extent cx="1293495" cy="2290445"/>
                <wp:effectExtent l="10795" t="6350" r="16510" b="14605"/>
                <wp:wrapNone/>
                <wp:docPr id="71" name="Straight Connector 71"/>
                <wp:cNvGraphicFramePr/>
                <a:graphic xmlns:a="http://schemas.openxmlformats.org/drawingml/2006/main">
                  <a:graphicData uri="http://schemas.microsoft.com/office/word/2010/wordprocessingShape">
                    <wps:wsp>
                      <wps:cNvCnPr>
                        <a:endCxn id="57" idx="2"/>
                      </wps:cNvCnPr>
                      <wps:spPr>
                        <a:xfrm>
                          <a:off x="0" y="0"/>
                          <a:ext cx="1293495" cy="22904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9.85pt;margin-top:-121.5pt;height:180.35pt;width:101.85pt;z-index:251707392;mso-width-relative:page;mso-height-relative:page;" filled="f" stroked="t" coordsize="21600,21600" o:gfxdata="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wh3pfaAAAA&#10;CwEAAA8AAAAAAAAAAQAgAAAAIgAAAGRycy9kb3ducmV2LnhtbFBLAQIUABQAAAAIAIdO4kBH3vjH&#10;4gEAAM4DAAAOAAAAAAAAAAEAIAAAACkBAABkcnMvZTJvRG9jLnhtbFBLBQYAAAAABgAGAFkBAAB9&#10;BQAAAAA=&#10;">
                <v:fill on="f" focussize="0,0"/>
                <v:stroke weight="2pt" color="#000000 [3213]" joinstyle="round"/>
                <v:imagedata o:title=""/>
                <o:lock v:ext="edit" aspectratio="f"/>
              </v:line>
            </w:pict>
          </mc:Fallback>
        </mc:AlternateContent>
      </w:r>
      <w:r>
        <w:rPr>
          <w:sz w:val="24"/>
        </w:rPr>
        <mc:AlternateContent>
          <mc:Choice Requires="wps">
            <w:drawing>
              <wp:anchor distT="0" distB="0" distL="114300" distR="114300" simplePos="0" relativeHeight="251706368" behindDoc="0" locked="0" layoutInCell="1" allowOverlap="1">
                <wp:simplePos x="0" y="0"/>
                <wp:positionH relativeFrom="column">
                  <wp:posOffset>594360</wp:posOffset>
                </wp:positionH>
                <wp:positionV relativeFrom="paragraph">
                  <wp:posOffset>-1029335</wp:posOffset>
                </wp:positionV>
                <wp:extent cx="698500" cy="2475230"/>
                <wp:effectExtent l="12065" t="3175" r="13335" b="10795"/>
                <wp:wrapNone/>
                <wp:docPr id="70" name="Straight Connector 70"/>
                <wp:cNvGraphicFramePr/>
                <a:graphic xmlns:a="http://schemas.openxmlformats.org/drawingml/2006/main">
                  <a:graphicData uri="http://schemas.microsoft.com/office/word/2010/wordprocessingShape">
                    <wps:wsp>
                      <wps:cNvCnPr>
                        <a:endCxn id="56" idx="1"/>
                      </wps:cNvCnPr>
                      <wps:spPr>
                        <a:xfrm>
                          <a:off x="0" y="0"/>
                          <a:ext cx="698500" cy="247523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6.8pt;margin-top:-81.05pt;height:194.9pt;width:55pt;z-index:251706368;mso-width-relative:page;mso-height-relative:page;" filled="f" stroked="t" coordsize="21600,21600" o:gfxdata="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f+MGRtgAAAALAQAA&#10;DwAAAAAAAAABACAAAAAiAAAAZHJzL2Rvd25yZXYueG1sUEsBAhQAFAAAAAgAh07iQDRyo9jgAQAA&#10;zQMAAA4AAAAAAAAAAQAgAAAAJwEAAGRycy9lMm9Eb2MueG1sUEsFBgAAAAAGAAYAWQEAAHkFAAAA&#10;AA==&#10;">
                <v:fill on="f" focussize="0,0"/>
                <v:stroke weight="2pt" color="#000000 [3213]" joinstyle="round"/>
                <v:imagedata o:title=""/>
                <o:lock v:ext="edit" aspectratio="f"/>
              </v:line>
            </w:pict>
          </mc:Fallback>
        </mc:AlternateContent>
      </w:r>
      <w:r>
        <w:rPr>
          <w:sz w:val="24"/>
        </w:rPr>
        <mc:AlternateContent>
          <mc:Choice Requires="wps">
            <w:drawing>
              <wp:anchor distT="0" distB="0" distL="114300" distR="114300" simplePos="0" relativeHeight="251705344" behindDoc="0" locked="0" layoutInCell="1" allowOverlap="1">
                <wp:simplePos x="0" y="0"/>
                <wp:positionH relativeFrom="column">
                  <wp:posOffset>2704465</wp:posOffset>
                </wp:positionH>
                <wp:positionV relativeFrom="paragraph">
                  <wp:posOffset>1725295</wp:posOffset>
                </wp:positionV>
                <wp:extent cx="259715" cy="391160"/>
                <wp:effectExtent l="10795" t="6985" r="21590" b="8255"/>
                <wp:wrapNone/>
                <wp:docPr id="69" name="Straight Connector 69"/>
                <wp:cNvGraphicFramePr/>
                <a:graphic xmlns:a="http://schemas.openxmlformats.org/drawingml/2006/main">
                  <a:graphicData uri="http://schemas.microsoft.com/office/word/2010/wordprocessingShape">
                    <wps:wsp>
                      <wps:cNvCnPr>
                        <a:stCxn id="55" idx="2"/>
                      </wps:cNvCnPr>
                      <wps:spPr>
                        <a:xfrm flipH="1">
                          <a:off x="0" y="0"/>
                          <a:ext cx="259715" cy="3911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12.95pt;margin-top:135.85pt;height:30.8pt;width:20.45pt;z-index:251705344;mso-width-relative:page;mso-height-relative:page;" filled="f" stroked="t" coordsize="21600,21600" o:gfxdata="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3meBNcA&#10;AAALAQAADwAAAAAAAAABACAAAAAiAAAAZHJzL2Rvd25yZXYueG1sUEsBAhQAFAAAAAgAh07iQAHC&#10;DdLnAQAA1QMAAA4AAAAAAAAAAQAgAAAAJgEAAGRycy9lMm9Eb2MueG1sUEsFBgAAAAAGAAYAWQEA&#10;AH8FAAAAAA==&#10;">
                <v:fill on="f" focussize="0,0"/>
                <v:stroke weight="2pt" color="#000000 [3213]" joinstyle="round"/>
                <v:imagedata o:title=""/>
                <o:lock v:ext="edit" aspectratio="f"/>
              </v:line>
            </w:pict>
          </mc:Fallback>
        </mc:AlternateContent>
      </w:r>
      <w:r>
        <w:rPr>
          <w:sz w:val="24"/>
        </w:rPr>
        <mc:AlternateContent>
          <mc:Choice Requires="wps">
            <w:drawing>
              <wp:anchor distT="0" distB="0" distL="114300" distR="114300" simplePos="0" relativeHeight="251708416" behindDoc="0" locked="0" layoutInCell="1" allowOverlap="1">
                <wp:simplePos x="0" y="0"/>
                <wp:positionH relativeFrom="column">
                  <wp:posOffset>389255</wp:posOffset>
                </wp:positionH>
                <wp:positionV relativeFrom="paragraph">
                  <wp:posOffset>2125980</wp:posOffset>
                </wp:positionV>
                <wp:extent cx="2324735" cy="30480"/>
                <wp:effectExtent l="0" t="12700" r="12065" b="20320"/>
                <wp:wrapNone/>
                <wp:docPr id="72" name="Straight Connector 72"/>
                <wp:cNvGraphicFramePr/>
                <a:graphic xmlns:a="http://schemas.openxmlformats.org/drawingml/2006/main">
                  <a:graphicData uri="http://schemas.microsoft.com/office/word/2010/wordprocessingShape">
                    <wps:wsp>
                      <wps:cNvCnPr/>
                      <wps:spPr>
                        <a:xfrm flipV="1">
                          <a:off x="0" y="0"/>
                          <a:ext cx="2324735" cy="3048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0.65pt;margin-top:167.4pt;height:2.4pt;width:183.05pt;z-index:251708416;mso-width-relative:page;mso-height-relative:page;" filled="f" stroked="t" coordsize="21600,21600" o:gfxdata="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i28JTXAAAACgEAAA8AAAAAAAAAAQAgAAAA&#10;IgAAAGRycy9kb3ducmV2LnhtbFBLAQIUABQAAAAIAIdO4kC5viiC0wEAAK0DAAAOAAAAAAAAAAEA&#10;IAAAACYBAABkcnMvZTJvRG9jLnhtbFBLBQYAAAAABgAGAFkBAABrBQAAAAA=&#10;">
                <v:fill on="f" focussize="0,0"/>
                <v:stroke weight="2pt" color="#000000 [3213]" joinstyle="round"/>
                <v:imagedata o:title=""/>
                <o:lock v:ext="edit" aspectratio="f"/>
              </v:line>
            </w:pict>
          </mc:Fallback>
        </mc:AlternateContent>
      </w:r>
      <w:r>
        <w:rPr>
          <w:sz w:val="24"/>
        </w:rPr>
        <mc:AlternateContent>
          <mc:Choice Requires="wps">
            <w:drawing>
              <wp:anchor distT="0" distB="0" distL="114300" distR="114300" simplePos="0" relativeHeight="251704320" behindDoc="0" locked="0" layoutInCell="1" allowOverlap="1">
                <wp:simplePos x="0" y="0"/>
                <wp:positionH relativeFrom="column">
                  <wp:posOffset>360045</wp:posOffset>
                </wp:positionH>
                <wp:positionV relativeFrom="paragraph">
                  <wp:posOffset>-1000125</wp:posOffset>
                </wp:positionV>
                <wp:extent cx="9525" cy="3156585"/>
                <wp:effectExtent l="12700" t="0" r="15875" b="5715"/>
                <wp:wrapNone/>
                <wp:docPr id="68" name="Straight Connector 68"/>
                <wp:cNvGraphicFramePr/>
                <a:graphic xmlns:a="http://schemas.openxmlformats.org/drawingml/2006/main">
                  <a:graphicData uri="http://schemas.microsoft.com/office/word/2010/wordprocessingShape">
                    <wps:wsp>
                      <wps:cNvCnPr/>
                      <wps:spPr>
                        <a:xfrm>
                          <a:off x="0" y="0"/>
                          <a:ext cx="9525" cy="315658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8.35pt;margin-top:-78.75pt;height:248.55pt;width:0.75pt;z-index:251704320;mso-width-relative:page;mso-height-relative:page;" filled="f" stroked="t" coordsize="21600,21600" o:gfxdata="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Er7R9oAAAAKAQAADwAAAAAAAAABACAAAAAiAAAA&#10;ZHJzL2Rvd25yZXYueG1sUEsBAhQAFAAAAAgAh07iQLW0nSzMAQAAowMAAA4AAAAAAAAAAQAgAAAA&#10;KQEAAGRycy9lMm9Eb2MueG1sUEsFBgAAAAAGAAYAWQEAAGcFAAAAAA==&#10;">
                <v:fill on="f" focussize="0,0"/>
                <v:stroke weight="2pt" color="#000000 [3213]" joinstyle="round"/>
                <v:imagedata o:title=""/>
                <o:lock v:ext="edit" aspectratio="f"/>
              </v:line>
            </w:pict>
          </mc:Fallback>
        </mc:AlternateContent>
      </w:r>
      <w:r>
        <w:rPr>
          <w:sz w:val="24"/>
        </w:rPr>
        <mc:AlternateContent>
          <mc:Choice Requires="wps">
            <w:drawing>
              <wp:anchor distT="0" distB="0" distL="114300" distR="114300" simplePos="0" relativeHeight="251700224" behindDoc="0" locked="0" layoutInCell="1" allowOverlap="1">
                <wp:simplePos x="0" y="0"/>
                <wp:positionH relativeFrom="column">
                  <wp:posOffset>480060</wp:posOffset>
                </wp:positionH>
                <wp:positionV relativeFrom="paragraph">
                  <wp:posOffset>-2106295</wp:posOffset>
                </wp:positionV>
                <wp:extent cx="1430655" cy="513080"/>
                <wp:effectExtent l="4445" t="12065" r="12700" b="20955"/>
                <wp:wrapNone/>
                <wp:docPr id="64" name="Straight Connector 64"/>
                <wp:cNvGraphicFramePr/>
                <a:graphic xmlns:a="http://schemas.openxmlformats.org/drawingml/2006/main">
                  <a:graphicData uri="http://schemas.microsoft.com/office/word/2010/wordprocessingShape">
                    <wps:wsp>
                      <wps:cNvCnPr>
                        <a:stCxn id="22" idx="5"/>
                        <a:endCxn id="33" idx="2"/>
                      </wps:cNvCnPr>
                      <wps:spPr>
                        <a:xfrm>
                          <a:off x="0" y="0"/>
                          <a:ext cx="1430655" cy="51308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7.8pt;margin-top:-165.85pt;height:40.4pt;width:112.65pt;z-index:251700224;mso-width-relative:page;mso-height-relative:page;" filled="f" stroked="t" coordsize="21600,21600" o:gfxdata="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6ldtg2gAAAAwBAAAPAAAAAAAAAAEAIAAAACIAAABkcnMvZG93bnJldi54bWxQSwECFAAUAAAA&#10;CACHTuJA8Pj2AewBAADnAwAADgAAAAAAAAABACAAAAApAQAAZHJzL2Uyb0RvYy54bWxQSwUGAAAA&#10;AAYABgBZAQAAhwUAAAAA&#10;">
                <v:fill on="f" focussize="0,0"/>
                <v:stroke weight="2pt" color="#000000 [3213]" joinstyle="round"/>
                <v:imagedata o:title=""/>
                <o:lock v:ext="edit" aspectratio="f"/>
              </v:line>
            </w:pict>
          </mc:Fallback>
        </mc:AlternateContent>
      </w:r>
      <w:r>
        <w:rPr>
          <w:sz w:val="24"/>
        </w:rPr>
        <mc:AlternateContent>
          <mc:Choice Requires="wps">
            <w:drawing>
              <wp:anchor distT="0" distB="0" distL="114300" distR="114300" simplePos="0" relativeHeight="251693056" behindDoc="0" locked="0" layoutInCell="1" allowOverlap="1">
                <wp:simplePos x="0" y="0"/>
                <wp:positionH relativeFrom="column">
                  <wp:posOffset>1926590</wp:posOffset>
                </wp:positionH>
                <wp:positionV relativeFrom="paragraph">
                  <wp:posOffset>233680</wp:posOffset>
                </wp:positionV>
                <wp:extent cx="1967230" cy="1026795"/>
                <wp:effectExtent l="4445" t="4445" r="9525" b="10160"/>
                <wp:wrapSquare wrapText="bothSides"/>
                <wp:docPr id="57" name="Oval 57"/>
                <wp:cNvGraphicFramePr/>
                <a:graphic xmlns:a="http://schemas.openxmlformats.org/drawingml/2006/main">
                  <a:graphicData uri="http://schemas.microsoft.com/office/word/2010/wordprocessingShape">
                    <wps:wsp>
                      <wps:cNvSpPr/>
                      <wps:spPr>
                        <a:xfrm>
                          <a:off x="0" y="0"/>
                          <a:ext cx="1967230" cy="1026795"/>
                        </a:xfrm>
                        <a:prstGeom prst="ellipse">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1.7pt;margin-top:18.4pt;height:80.85pt;width:154.9pt;mso-wrap-distance-bottom:0pt;mso-wrap-distance-left:9pt;mso-wrap-distance-right:9pt;mso-wrap-distance-top:0pt;z-index:251693056;v-text-anchor:middle;mso-width-relative:page;mso-height-relative:page;" filled="f" stroked="t" coordsize="21600,21600" o:gfxdata="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K/k3R7Y&#10;AAAACgEAAA8AAAAAAAAAAQAgAAAAIgAAAGRycy9kb3ducmV2LnhtbFBLAQIUABQAAAAIAIdO4kBV&#10;Htp8WQIAAMUEAAAOAAAAAAAAAAEAIAAAACcBAABkcnMvZTJvRG9jLnhtbFBLBQYAAAAABgAGAFkB&#10;AADyBQAAAAA=&#10;">
                <v:fill on="f" focussize="0,0"/>
                <v:stroke color="#000000 [3213]" joinstyle="round"/>
                <v:imagedata o:title=""/>
                <o:lock v:ext="edit" aspectratio="f"/>
                <w10:wrap type="square"/>
              </v:shape>
            </w:pict>
          </mc:Fallback>
        </mc:AlternateContent>
      </w:r>
    </w:p>
    <w:p w14:paraId="6FE4BA4A">
      <w:pPr>
        <w:spacing w:after="0"/>
      </w:pPr>
      <w:r>
        <w:rPr>
          <w:sz w:val="24"/>
        </w:rPr>
        <mc:AlternateContent>
          <mc:Choice Requires="wps">
            <w:drawing>
              <wp:anchor distT="0" distB="0" distL="114300" distR="114300" simplePos="0" relativeHeight="251715584" behindDoc="0" locked="0" layoutInCell="1" allowOverlap="1">
                <wp:simplePos x="0" y="0"/>
                <wp:positionH relativeFrom="column">
                  <wp:posOffset>2350135</wp:posOffset>
                </wp:positionH>
                <wp:positionV relativeFrom="paragraph">
                  <wp:posOffset>132715</wp:posOffset>
                </wp:positionV>
                <wp:extent cx="1104265" cy="66421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1104265" cy="664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D282B2">
                            <w:pPr>
                              <w:jc w:val="center"/>
                              <w:rPr>
                                <w:rFonts w:hint="default" w:ascii="Times New Roman" w:hAnsi="Times New Roman" w:cs="Times New Roman"/>
                                <w:lang w:val="en-US"/>
                              </w:rPr>
                            </w:pPr>
                            <w:r>
                              <w:rPr>
                                <w:rFonts w:hint="default" w:ascii="Times New Roman" w:hAnsi="Times New Roman" w:cs="Times New Roman"/>
                                <w:lang w:val="en-US"/>
                              </w:rPr>
                              <w:t>Inspect Mitigations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5.05pt;margin-top:10.45pt;height:52.3pt;width:86.95pt;z-index:251715584;mso-width-relative:page;mso-height-relative:page;" filled="f" stroked="f" coordsize="21600,21600" o:gfxdata="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GaDFFtoAAAAKAQAADwAAAAAAAAABACAAAAAiAAAAZHJzL2Rvd25yZXYueG1sUEsB&#10;AhQAFAAAAAgAh07iQNjTh8IsAgAAZwQAAA4AAAAAAAAAAQAgAAAAKQEAAGRycy9lMm9Eb2MueG1s&#10;UEsFBgAAAAAGAAYAWQEAAMcFAAAAAA==&#10;">
                <v:fill on="f" focussize="0,0"/>
                <v:stroke on="f" weight="0.5pt"/>
                <v:imagedata o:title=""/>
                <o:lock v:ext="edit" aspectratio="f"/>
                <v:textbox>
                  <w:txbxContent>
                    <w:p w14:paraId="32D282B2">
                      <w:pPr>
                        <w:jc w:val="center"/>
                        <w:rPr>
                          <w:rFonts w:hint="default" w:ascii="Times New Roman" w:hAnsi="Times New Roman" w:cs="Times New Roman"/>
                          <w:lang w:val="en-US"/>
                        </w:rPr>
                      </w:pPr>
                      <w:r>
                        <w:rPr>
                          <w:rFonts w:hint="default" w:ascii="Times New Roman" w:hAnsi="Times New Roman" w:cs="Times New Roman"/>
                          <w:lang w:val="en-US"/>
                        </w:rPr>
                        <w:t>Inspect Mitigations</w:t>
                      </w:r>
                    </w:p>
                  </w:txbxContent>
                </v:textbox>
              </v:shape>
            </w:pict>
          </mc:Fallback>
        </mc:AlternateContent>
      </w:r>
    </w:p>
    <w:p w14:paraId="7773DC3B">
      <w:pPr>
        <w:spacing w:after="0"/>
      </w:pPr>
    </w:p>
    <w:p w14:paraId="480B3D0C">
      <w:pPr>
        <w:spacing w:after="0"/>
      </w:pPr>
    </w:p>
    <w:p w14:paraId="04F9795B">
      <w:pPr>
        <w:spacing w:after="0"/>
      </w:pPr>
    </w:p>
    <w:p w14:paraId="13057E0D">
      <w:pPr>
        <w:spacing w:after="0"/>
      </w:pPr>
      <w:r>
        <w:rPr>
          <w:sz w:val="24"/>
        </w:rPr>
        <mc:AlternateContent>
          <mc:Choice Requires="wps">
            <w:drawing>
              <wp:anchor distT="0" distB="0" distL="114300" distR="114300" simplePos="0" relativeHeight="251722752" behindDoc="0" locked="0" layoutInCell="1" allowOverlap="1">
                <wp:simplePos x="0" y="0"/>
                <wp:positionH relativeFrom="column">
                  <wp:posOffset>3253105</wp:posOffset>
                </wp:positionH>
                <wp:positionV relativeFrom="paragraph">
                  <wp:posOffset>179070</wp:posOffset>
                </wp:positionV>
                <wp:extent cx="1250950" cy="60579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1250950" cy="6057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8D0549">
                            <w:pPr>
                              <w:jc w:val="center"/>
                              <w:rPr>
                                <w:rFonts w:hint="default" w:ascii="Times New Roman" w:hAnsi="Times New Roman" w:cs="Times New Roman"/>
                                <w:lang w:val="en-US"/>
                              </w:rPr>
                            </w:pPr>
                            <w:r>
                              <w:rPr>
                                <w:rFonts w:hint="default" w:ascii="Times New Roman" w:hAnsi="Times New Roman" w:cs="Times New Roman"/>
                                <w:lang w:val="en-US"/>
                              </w:rPr>
                              <w:t>Reopen Previous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6.15pt;margin-top:14.1pt;height:47.7pt;width:98.5pt;z-index:251722752;mso-width-relative:page;mso-height-relative:page;" filled="f" stroked="f" coordsize="21600,21600" o:gfxdata="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pIif02QAAAAoBAAAPAAAAAAAAAAEAIAAAACIAAABkcnMvZG93bnJldi54bWxQSwEC&#10;FAAUAAAACACHTuJAPYHBEiwCAABnBAAADgAAAAAAAAABACAAAAAoAQAAZHJzL2Uyb0RvYy54bWxQ&#10;SwUGAAAAAAYABgBZAQAAxgUAAAAA&#10;">
                <v:fill on="f" focussize="0,0"/>
                <v:stroke on="f" weight="0.5pt"/>
                <v:imagedata o:title=""/>
                <o:lock v:ext="edit" aspectratio="f"/>
                <v:textbox>
                  <w:txbxContent>
                    <w:p w14:paraId="118D0549">
                      <w:pPr>
                        <w:jc w:val="center"/>
                        <w:rPr>
                          <w:rFonts w:hint="default" w:ascii="Times New Roman" w:hAnsi="Times New Roman" w:cs="Times New Roman"/>
                          <w:lang w:val="en-US"/>
                        </w:rPr>
                      </w:pPr>
                      <w:r>
                        <w:rPr>
                          <w:rFonts w:hint="default" w:ascii="Times New Roman" w:hAnsi="Times New Roman" w:cs="Times New Roman"/>
                          <w:lang w:val="en-US"/>
                        </w:rPr>
                        <w:t>Reopen Previous Report</w:t>
                      </w:r>
                    </w:p>
                  </w:txbxContent>
                </v:textbox>
              </v:shape>
            </w:pict>
          </mc:Fallback>
        </mc:AlternateContent>
      </w:r>
      <w:r>
        <w:rPr>
          <w:sz w:val="24"/>
        </w:rPr>
        <mc:AlternateContent>
          <mc:Choice Requires="wps">
            <w:drawing>
              <wp:anchor distT="0" distB="0" distL="114300" distR="114300" simplePos="0" relativeHeight="251713536" behindDoc="0" locked="0" layoutInCell="1" allowOverlap="1">
                <wp:simplePos x="0" y="0"/>
                <wp:positionH relativeFrom="column">
                  <wp:posOffset>1322705</wp:posOffset>
                </wp:positionH>
                <wp:positionV relativeFrom="paragraph">
                  <wp:posOffset>182880</wp:posOffset>
                </wp:positionV>
                <wp:extent cx="1104265" cy="546735"/>
                <wp:effectExtent l="0" t="0" r="0" b="0"/>
                <wp:wrapNone/>
                <wp:docPr id="77" name="Text Box 77"/>
                <wp:cNvGraphicFramePr/>
                <a:graphic xmlns:a="http://schemas.openxmlformats.org/drawingml/2006/main">
                  <a:graphicData uri="http://schemas.microsoft.com/office/word/2010/wordprocessingShape">
                    <wps:wsp>
                      <wps:cNvSpPr txBox="1"/>
                      <wps:spPr>
                        <a:xfrm>
                          <a:off x="0" y="0"/>
                          <a:ext cx="1104265" cy="5467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0793EF">
                            <w:pPr>
                              <w:jc w:val="center"/>
                              <w:rPr>
                                <w:rFonts w:hint="default" w:ascii="Times New Roman" w:hAnsi="Times New Roman" w:cs="Times New Roman"/>
                                <w:lang w:val="en-US"/>
                              </w:rPr>
                            </w:pPr>
                            <w:r>
                              <w:rPr>
                                <w:rFonts w:hint="default" w:ascii="Times New Roman" w:hAnsi="Times New Roman" w:cs="Times New Roman"/>
                                <w:lang w:val="en-US"/>
                              </w:rPr>
                              <w:t>Harden Executable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4.15pt;margin-top:14.4pt;height:43.05pt;width:86.95pt;z-index:251713536;mso-width-relative:page;mso-height-relative:page;" filled="f" stroked="f" coordsize="21600,21600" o:gfxdata="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RdJYctkAAAAKAQAADwAAAAAAAAABACAAAAAiAAAAZHJzL2Rvd25yZXYueG1sUEsB&#10;AhQAFAAAAAgAh07iQMa+IyUtAgAAZwQAAA4AAAAAAAAAAQAgAAAAKAEAAGRycy9lMm9Eb2MueG1s&#10;UEsFBgAAAAAGAAYAWQEAAMcFAAAAAA==&#10;">
                <v:fill on="f" focussize="0,0"/>
                <v:stroke on="f" weight="0.5pt"/>
                <v:imagedata o:title=""/>
                <o:lock v:ext="edit" aspectratio="f"/>
                <v:textbox>
                  <w:txbxContent>
                    <w:p w14:paraId="6D0793EF">
                      <w:pPr>
                        <w:jc w:val="center"/>
                        <w:rPr>
                          <w:rFonts w:hint="default" w:ascii="Times New Roman" w:hAnsi="Times New Roman" w:cs="Times New Roman"/>
                          <w:lang w:val="en-US"/>
                        </w:rPr>
                      </w:pPr>
                      <w:r>
                        <w:rPr>
                          <w:rFonts w:hint="default" w:ascii="Times New Roman" w:hAnsi="Times New Roman" w:cs="Times New Roman"/>
                          <w:lang w:val="en-US"/>
                        </w:rPr>
                        <w:t>Harden Executable</w:t>
                      </w:r>
                    </w:p>
                  </w:txbxContent>
                </v:textbox>
              </v:shape>
            </w:pict>
          </mc:Fallback>
        </mc:AlternateContent>
      </w:r>
      <w:r>
        <w:rPr>
          <w:sz w:val="24"/>
        </w:rPr>
        <mc:AlternateContent>
          <mc:Choice Requires="wps">
            <w:drawing>
              <wp:anchor distT="0" distB="0" distL="114300" distR="114300" simplePos="0" relativeHeight="251692032" behindDoc="0" locked="0" layoutInCell="1" allowOverlap="1">
                <wp:simplePos x="0" y="0"/>
                <wp:positionH relativeFrom="column">
                  <wp:posOffset>1054735</wp:posOffset>
                </wp:positionH>
                <wp:positionV relativeFrom="paragraph">
                  <wp:posOffset>29845</wp:posOffset>
                </wp:positionV>
                <wp:extent cx="1626235" cy="694690"/>
                <wp:effectExtent l="4445" t="4445" r="7620" b="12065"/>
                <wp:wrapSquare wrapText="bothSides"/>
                <wp:docPr id="56" name="Oval 56"/>
                <wp:cNvGraphicFramePr/>
                <a:graphic xmlns:a="http://schemas.openxmlformats.org/drawingml/2006/main">
                  <a:graphicData uri="http://schemas.microsoft.com/office/word/2010/wordprocessingShape">
                    <wps:wsp>
                      <wps:cNvSpPr/>
                      <wps:spPr>
                        <a:xfrm>
                          <a:off x="0" y="0"/>
                          <a:ext cx="1626235" cy="694690"/>
                        </a:xfrm>
                        <a:prstGeom prst="ellipse">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3.05pt;margin-top:2.35pt;height:54.7pt;width:128.05pt;mso-wrap-distance-bottom:0pt;mso-wrap-distance-left:9pt;mso-wrap-distance-right:9pt;mso-wrap-distance-top:0pt;z-index:251692032;v-text-anchor:middle;mso-width-relative:page;mso-height-relative:page;" filled="f" stroked="t" coordsize="21600,21600" o:gfxdata="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BDELg1wAA&#10;AAkBAAAPAAAAAAAAAAEAIAAAACIAAABkcnMvZG93bnJldi54bWxQSwECFAAUAAAACACHTuJAbX/Z&#10;ZFgCAADEBAAADgAAAAAAAAABACAAAAAmAQAAZHJzL2Uyb0RvYy54bWxQSwUGAAAAAAYABgBZAQAA&#10;8AUAAAAA&#10;">
                <v:fill on="f" focussize="0,0"/>
                <v:stroke color="#000000 [3213]" joinstyle="round"/>
                <v:imagedata o:title=""/>
                <o:lock v:ext="edit" aspectratio="f"/>
                <w10:wrap type="square"/>
              </v:shape>
            </w:pict>
          </mc:Fallback>
        </mc:AlternateContent>
      </w:r>
      <w:r>
        <w:rPr>
          <w:sz w:val="24"/>
        </w:rPr>
        <mc:AlternateContent>
          <mc:Choice Requires="wps">
            <w:drawing>
              <wp:anchor distT="0" distB="0" distL="114300" distR="114300" simplePos="0" relativeHeight="251691008" behindDoc="0" locked="0" layoutInCell="1" allowOverlap="1">
                <wp:simplePos x="0" y="0"/>
                <wp:positionH relativeFrom="column">
                  <wp:posOffset>2964180</wp:posOffset>
                </wp:positionH>
                <wp:positionV relativeFrom="paragraph">
                  <wp:posOffset>63500</wp:posOffset>
                </wp:positionV>
                <wp:extent cx="1626235" cy="694690"/>
                <wp:effectExtent l="4445" t="4445" r="7620" b="12065"/>
                <wp:wrapSquare wrapText="bothSides"/>
                <wp:docPr id="55" name="Oval 55"/>
                <wp:cNvGraphicFramePr/>
                <a:graphic xmlns:a="http://schemas.openxmlformats.org/drawingml/2006/main">
                  <a:graphicData uri="http://schemas.microsoft.com/office/word/2010/wordprocessingShape">
                    <wps:wsp>
                      <wps:cNvSpPr/>
                      <wps:spPr>
                        <a:xfrm>
                          <a:off x="0" y="0"/>
                          <a:ext cx="1626235" cy="694690"/>
                        </a:xfrm>
                        <a:prstGeom prst="ellipse">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3.4pt;margin-top:5pt;height:54.7pt;width:128.05pt;mso-wrap-distance-bottom:0pt;mso-wrap-distance-left:9pt;mso-wrap-distance-right:9pt;mso-wrap-distance-top:0pt;z-index:251691008;v-text-anchor:middle;mso-width-relative:page;mso-height-relative:page;" filled="f" stroked="t" coordsize="21600,21600" o:gfxdata="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GpT/N2AAA&#10;AAoBAAAPAAAAAAAAAAEAIAAAACIAAABkcnMvZG93bnJldi54bWxQSwECFAAUAAAACACHTuJAb5G3&#10;lFcCAADEBAAADgAAAAAAAAABACAAAAAnAQAAZHJzL2Uyb0RvYy54bWxQSwUGAAAAAAYABgBZAQAA&#10;8AUAAAAA&#10;">
                <v:fill on="f" focussize="0,0"/>
                <v:stroke color="#000000 [3213]" joinstyle="round"/>
                <v:imagedata o:title=""/>
                <o:lock v:ext="edit" aspectratio="f"/>
                <w10:wrap type="square"/>
              </v:shape>
            </w:pict>
          </mc:Fallback>
        </mc:AlternateContent>
      </w:r>
    </w:p>
    <w:p w14:paraId="63265B19">
      <w:pPr>
        <w:spacing w:after="0"/>
      </w:pPr>
    </w:p>
    <w:p w14:paraId="6D519725">
      <w:pPr>
        <w:spacing w:after="0"/>
      </w:pPr>
    </w:p>
    <w:p w14:paraId="20E984A5">
      <w:pPr>
        <w:spacing w:after="0"/>
      </w:pPr>
      <w:r>
        <w:rPr>
          <w:sz w:val="24"/>
        </w:rPr>
        <mc:AlternateContent>
          <mc:Choice Requires="wps">
            <w:drawing>
              <wp:anchor distT="0" distB="0" distL="114300" distR="114300" simplePos="0" relativeHeight="251721728" behindDoc="0" locked="0" layoutInCell="1" allowOverlap="1">
                <wp:simplePos x="0" y="0"/>
                <wp:positionH relativeFrom="column">
                  <wp:posOffset>2231390</wp:posOffset>
                </wp:positionH>
                <wp:positionV relativeFrom="paragraph">
                  <wp:posOffset>234950</wp:posOffset>
                </wp:positionV>
                <wp:extent cx="1494155" cy="497840"/>
                <wp:effectExtent l="0" t="0" r="0" b="0"/>
                <wp:wrapNone/>
                <wp:docPr id="85" name="Text Box 85"/>
                <wp:cNvGraphicFramePr/>
                <a:graphic xmlns:a="http://schemas.openxmlformats.org/drawingml/2006/main">
                  <a:graphicData uri="http://schemas.microsoft.com/office/word/2010/wordprocessingShape">
                    <wps:wsp>
                      <wps:cNvSpPr txBox="1"/>
                      <wps:spPr>
                        <a:xfrm>
                          <a:off x="0" y="0"/>
                          <a:ext cx="1494155" cy="4978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483354">
                            <w:pPr>
                              <w:jc w:val="center"/>
                              <w:rPr>
                                <w:rFonts w:hint="default" w:ascii="Times New Roman" w:hAnsi="Times New Roman" w:cs="Times New Roman"/>
                                <w:lang w:val="en-US"/>
                              </w:rPr>
                            </w:pPr>
                            <w:r>
                              <w:rPr>
                                <w:rFonts w:hint="default" w:ascii="Times New Roman" w:hAnsi="Times New Roman" w:cs="Times New Roman"/>
                                <w:lang w:val="en-US"/>
                              </w:rPr>
                              <w:t>Inspect Findings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7pt;margin-top:18.5pt;height:39.2pt;width:117.65pt;z-index:251721728;mso-width-relative:page;mso-height-relative:page;" filled="f" stroked="f" coordsize="21600,21600" o:gfxdata="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ry/82wAAAAoBAAAPAAAAAAAAAAEAIAAAACIAAABkcnMvZG93bnJldi54bWxQ&#10;SwECFAAUAAAACACHTuJA+5xW7C0CAABnBAAADgAAAAAAAAABACAAAAAqAQAAZHJzL2Uyb0RvYy54&#10;bWxQSwUGAAAAAAYABgBZAQAAyQUAAAAA&#10;">
                <v:fill on="f" focussize="0,0"/>
                <v:stroke on="f" weight="0.5pt"/>
                <v:imagedata o:title=""/>
                <o:lock v:ext="edit" aspectratio="f"/>
                <v:textbox>
                  <w:txbxContent>
                    <w:p w14:paraId="7A483354">
                      <w:pPr>
                        <w:jc w:val="center"/>
                        <w:rPr>
                          <w:rFonts w:hint="default" w:ascii="Times New Roman" w:hAnsi="Times New Roman" w:cs="Times New Roman"/>
                          <w:lang w:val="en-US"/>
                        </w:rPr>
                      </w:pPr>
                      <w:r>
                        <w:rPr>
                          <w:rFonts w:hint="default" w:ascii="Times New Roman" w:hAnsi="Times New Roman" w:cs="Times New Roman"/>
                          <w:lang w:val="en-US"/>
                        </w:rPr>
                        <w:t>Inspect Findings</w:t>
                      </w:r>
                    </w:p>
                  </w:txbxContent>
                </v:textbox>
              </v:shape>
            </w:pict>
          </mc:Fallback>
        </mc:AlternateContent>
      </w:r>
      <w:r>
        <w:rPr>
          <w:sz w:val="24"/>
        </w:rPr>
        <mc:AlternateContent>
          <mc:Choice Requires="wps">
            <w:drawing>
              <wp:anchor distT="0" distB="0" distL="114300" distR="114300" simplePos="0" relativeHeight="251689984" behindDoc="0" locked="0" layoutInCell="1" allowOverlap="1">
                <wp:simplePos x="0" y="0"/>
                <wp:positionH relativeFrom="column">
                  <wp:posOffset>2068830</wp:posOffset>
                </wp:positionH>
                <wp:positionV relativeFrom="paragraph">
                  <wp:posOffset>109220</wp:posOffset>
                </wp:positionV>
                <wp:extent cx="1626235" cy="694690"/>
                <wp:effectExtent l="4445" t="4445" r="7620" b="12065"/>
                <wp:wrapSquare wrapText="bothSides"/>
                <wp:docPr id="54" name="Oval 54"/>
                <wp:cNvGraphicFramePr/>
                <a:graphic xmlns:a="http://schemas.openxmlformats.org/drawingml/2006/main">
                  <a:graphicData uri="http://schemas.microsoft.com/office/word/2010/wordprocessingShape">
                    <wps:wsp>
                      <wps:cNvSpPr/>
                      <wps:spPr>
                        <a:xfrm>
                          <a:off x="0" y="0"/>
                          <a:ext cx="1626235" cy="694690"/>
                        </a:xfrm>
                        <a:prstGeom prst="ellipse">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62.9pt;margin-top:8.6pt;height:54.7pt;width:128.05pt;mso-wrap-distance-bottom:0pt;mso-wrap-distance-left:9pt;mso-wrap-distance-right:9pt;mso-wrap-distance-top:0pt;z-index:251689984;v-text-anchor:middle;mso-width-relative:page;mso-height-relative:page;" filled="f" stroked="t" coordsize="21600,21600" o:gfxdata="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DedpxNgA&#10;AAAKAQAADwAAAAAAAAABACAAAAAiAAAAZHJzL2Rvd25yZXYueG1sUEsBAhQAFAAAAAgAh07iQJE0&#10;ksRYAgAAxAQAAA4AAAAAAAAAAQAgAAAAJwEAAGRycy9lMm9Eb2MueG1sUEsFBgAAAAAGAAYAWQEA&#10;APEFAAAAAA==&#10;">
                <v:fill on="f" focussize="0,0"/>
                <v:stroke color="#000000 [3213]" joinstyle="round"/>
                <v:imagedata o:title=""/>
                <o:lock v:ext="edit" aspectratio="f"/>
                <w10:wrap type="square"/>
              </v:shape>
            </w:pict>
          </mc:Fallback>
        </mc:AlternateContent>
      </w:r>
    </w:p>
    <w:p w14:paraId="03F83AA6">
      <w:pPr>
        <w:spacing w:after="0"/>
      </w:pPr>
    </w:p>
    <w:p w14:paraId="1FF49A23">
      <w:pPr>
        <w:spacing w:after="0"/>
      </w:pPr>
      <w:r>
        <w:rPr>
          <w:sz w:val="24"/>
        </w:rPr>
        <mc:AlternateContent>
          <mc:Choice Requires="wps">
            <w:drawing>
              <wp:anchor distT="0" distB="0" distL="114300" distR="114300" simplePos="0" relativeHeight="251710464" behindDoc="0" locked="0" layoutInCell="1" allowOverlap="1">
                <wp:simplePos x="0" y="0"/>
                <wp:positionH relativeFrom="column">
                  <wp:posOffset>57150</wp:posOffset>
                </wp:positionH>
                <wp:positionV relativeFrom="paragraph">
                  <wp:posOffset>-68580</wp:posOffset>
                </wp:positionV>
                <wp:extent cx="2011680" cy="164465"/>
                <wp:effectExtent l="1270" t="12700" r="6350" b="13335"/>
                <wp:wrapNone/>
                <wp:docPr id="74" name="Straight Connector 74"/>
                <wp:cNvGraphicFramePr/>
                <a:graphic xmlns:a="http://schemas.openxmlformats.org/drawingml/2006/main">
                  <a:graphicData uri="http://schemas.microsoft.com/office/word/2010/wordprocessingShape">
                    <wps:wsp>
                      <wps:cNvCnPr>
                        <a:stCxn id="54" idx="2"/>
                      </wps:cNvCnPr>
                      <wps:spPr>
                        <a:xfrm flipH="1">
                          <a:off x="0" y="0"/>
                          <a:ext cx="2011680" cy="1644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4.5pt;margin-top:-5.4pt;height:12.95pt;width:158.4pt;z-index:251710464;mso-width-relative:page;mso-height-relative:page;" filled="f" stroked="t" coordsize="21600,21600" o:gfxdata="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EWKOa1QAAAAgB&#10;AAAPAAAAAAAAAAEAIAAAACIAAABkcnMvZG93bnJldi54bWxQSwECFAAUAAAACACHTuJATW1HzOUB&#10;AADWAwAADgAAAAAAAAABACAAAAAkAQAAZHJzL2Uyb0RvYy54bWxQSwUGAAAAAAYABgBZAQAAewUA&#10;AAAA&#10;">
                <v:fill on="f" focussize="0,0"/>
                <v:stroke weight="2pt" color="#000000 [3213]" joinstyle="round"/>
                <v:imagedata o:title=""/>
                <o:lock v:ext="edit" aspectratio="f"/>
              </v:line>
            </w:pict>
          </mc:Fallback>
        </mc:AlternateContent>
      </w:r>
      <w:r>
        <w:rPr>
          <w:sz w:val="24"/>
        </w:rPr>
        <mc:AlternateContent>
          <mc:Choice Requires="wps">
            <w:drawing>
              <wp:anchor distT="0" distB="0" distL="114300" distR="114300" simplePos="0" relativeHeight="251709440" behindDoc="0" locked="0" layoutInCell="1" allowOverlap="1">
                <wp:simplePos x="0" y="0"/>
                <wp:positionH relativeFrom="column">
                  <wp:posOffset>76835</wp:posOffset>
                </wp:positionH>
                <wp:positionV relativeFrom="paragraph">
                  <wp:posOffset>-4454525</wp:posOffset>
                </wp:positionV>
                <wp:extent cx="38735" cy="4550410"/>
                <wp:effectExtent l="12700" t="0" r="24765" b="8890"/>
                <wp:wrapNone/>
                <wp:docPr id="73" name="Straight Connector 73"/>
                <wp:cNvGraphicFramePr/>
                <a:graphic xmlns:a="http://schemas.openxmlformats.org/drawingml/2006/main">
                  <a:graphicData uri="http://schemas.microsoft.com/office/word/2010/wordprocessingShape">
                    <wps:wsp>
                      <wps:cNvCnPr/>
                      <wps:spPr>
                        <a:xfrm flipH="1">
                          <a:off x="0" y="0"/>
                          <a:ext cx="38735" cy="455041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6.05pt;margin-top:-350.75pt;height:358.3pt;width:3.05pt;z-index:251709440;mso-width-relative:page;mso-height-relative:page;" filled="f" stroked="t" coordsize="21600,21600" o:gfxdata="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7aO641QAAAAkBAAAPAAAAAAAAAAEAIAAA&#10;ACIAAABkcnMvZG93bnJldi54bWxQSwECFAAUAAAACACHTuJAci6pONYBAACuAwAADgAAAAAAAAAB&#10;ACAAAAAkAQAAZHJzL2Uyb0RvYy54bWxQSwUGAAAAAAYABgBZAQAAbAUAAAAA&#10;">
                <v:fill on="f" focussize="0,0"/>
                <v:stroke weight="2pt" color="#000000 [3213]" joinstyle="round"/>
                <v:imagedata o:title=""/>
                <o:lock v:ext="edit" aspectratio="f"/>
              </v:line>
            </w:pict>
          </mc:Fallback>
        </mc:AlternateContent>
      </w:r>
    </w:p>
    <w:p w14:paraId="03F1EF60">
      <w:pPr>
        <w:spacing w:after="0"/>
      </w:pPr>
    </w:p>
    <w:p w14:paraId="37436892">
      <w:pPr>
        <w:spacing w:after="0"/>
      </w:pPr>
    </w:p>
    <w:p w14:paraId="49F8928D">
      <w:pPr>
        <w:pStyle w:val="169"/>
        <w:spacing w:before="80" w:after="240"/>
      </w:pPr>
      <w:bookmarkStart w:id="33" w:name="_Toc237316569"/>
      <w:r>
        <w:t>Figure 3.2: Use case diagram of the</w:t>
      </w:r>
      <w:r>
        <w:rPr>
          <w:rFonts w:hint="default"/>
          <w:lang w:val="en-US"/>
        </w:rPr>
        <w:t xml:space="preserve"> Binary Analysis</w:t>
      </w:r>
      <w:r>
        <w:t xml:space="preserve"> system</w:t>
      </w:r>
      <w:bookmarkEnd w:id="33"/>
    </w:p>
    <w:p w14:paraId="601B0A01">
      <w:pPr>
        <w:pStyle w:val="170"/>
        <w:spacing w:before="80" w:after="240"/>
      </w:pPr>
      <w:bookmarkStart w:id="34" w:name="_Toc237316590"/>
      <w:r>
        <w:t>Table 3.1: Functional requirements</w:t>
      </w:r>
      <w:bookmarkEnd w:id="34"/>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6336"/>
        <w:gridCol w:w="1296"/>
      </w:tblGrid>
      <w:tr w14:paraId="54E46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shd w:val="clear" w:color="auto" w:fill="FFFFFF" w:themeFill="background1"/>
            <w:vAlign w:val="center"/>
          </w:tcPr>
          <w:p w14:paraId="085BBFF4">
            <w:pPr>
              <w:spacing w:after="0" w:line="240" w:lineRule="auto"/>
              <w:jc w:val="left"/>
            </w:pPr>
            <w:r>
              <w:rPr>
                <w:b/>
              </w:rPr>
              <w:t>ID</w:t>
            </w:r>
          </w:p>
        </w:tc>
        <w:tc>
          <w:tcPr>
            <w:tcW w:w="6336" w:type="dxa"/>
            <w:shd w:val="clear" w:color="auto" w:fill="FFFFFF" w:themeFill="background1"/>
            <w:vAlign w:val="center"/>
          </w:tcPr>
          <w:p w14:paraId="42DFA338">
            <w:pPr>
              <w:spacing w:after="0" w:line="240" w:lineRule="auto"/>
              <w:jc w:val="center"/>
            </w:pPr>
            <w:r>
              <w:rPr>
                <w:b/>
              </w:rPr>
              <w:t>Requirement</w:t>
            </w:r>
          </w:p>
        </w:tc>
        <w:tc>
          <w:tcPr>
            <w:tcW w:w="1296" w:type="dxa"/>
            <w:shd w:val="clear" w:color="auto" w:fill="FFFFFF" w:themeFill="background1"/>
            <w:vAlign w:val="center"/>
          </w:tcPr>
          <w:p w14:paraId="1885824C">
            <w:pPr>
              <w:spacing w:after="0" w:line="240" w:lineRule="auto"/>
              <w:jc w:val="left"/>
            </w:pPr>
            <w:r>
              <w:rPr>
                <w:b/>
              </w:rPr>
              <w:t>Priority</w:t>
            </w:r>
          </w:p>
        </w:tc>
      </w:tr>
      <w:tr w14:paraId="25D1B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vAlign w:val="center"/>
          </w:tcPr>
          <w:p w14:paraId="5954A4A4">
            <w:pPr>
              <w:spacing w:after="40" w:line="240" w:lineRule="auto"/>
              <w:jc w:val="left"/>
            </w:pPr>
            <w:r>
              <w:t>FR-01</w:t>
            </w:r>
          </w:p>
        </w:tc>
        <w:tc>
          <w:tcPr>
            <w:tcW w:w="6336" w:type="dxa"/>
            <w:vAlign w:val="center"/>
          </w:tcPr>
          <w:p w14:paraId="1F3D1101">
            <w:pPr>
              <w:spacing w:after="40" w:line="240" w:lineRule="auto"/>
              <w:jc w:val="both"/>
            </w:pPr>
            <w:r>
              <w:t>The system shall accept an uploaded PE executable and reject files without a valid MZ and PE signature.</w:t>
            </w:r>
          </w:p>
        </w:tc>
        <w:tc>
          <w:tcPr>
            <w:tcW w:w="1296" w:type="dxa"/>
            <w:vAlign w:val="center"/>
          </w:tcPr>
          <w:p w14:paraId="04C21CA6">
            <w:pPr>
              <w:spacing w:after="40" w:line="240" w:lineRule="auto"/>
              <w:jc w:val="left"/>
            </w:pPr>
            <w:r>
              <w:t>High</w:t>
            </w:r>
          </w:p>
        </w:tc>
      </w:tr>
      <w:tr w14:paraId="4B65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vAlign w:val="center"/>
          </w:tcPr>
          <w:p w14:paraId="78AC04DD">
            <w:pPr>
              <w:spacing w:after="40" w:line="240" w:lineRule="auto"/>
              <w:jc w:val="left"/>
            </w:pPr>
            <w:r>
              <w:t>FR-02</w:t>
            </w:r>
          </w:p>
        </w:tc>
        <w:tc>
          <w:tcPr>
            <w:tcW w:w="6336" w:type="dxa"/>
            <w:vAlign w:val="center"/>
          </w:tcPr>
          <w:p w14:paraId="7A4380CD">
            <w:pPr>
              <w:spacing w:after="40" w:line="240" w:lineRule="auto"/>
              <w:jc w:val="both"/>
            </w:pPr>
            <w:r>
              <w:t>The system shall report analysis progress while the engine runs, using the engine's own stage output.</w:t>
            </w:r>
          </w:p>
        </w:tc>
        <w:tc>
          <w:tcPr>
            <w:tcW w:w="1296" w:type="dxa"/>
            <w:vAlign w:val="center"/>
          </w:tcPr>
          <w:p w14:paraId="0AB135AE">
            <w:pPr>
              <w:spacing w:after="40" w:line="240" w:lineRule="auto"/>
              <w:jc w:val="left"/>
            </w:pPr>
            <w:r>
              <w:t>Medium</w:t>
            </w:r>
          </w:p>
        </w:tc>
      </w:tr>
      <w:tr w14:paraId="1248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vAlign w:val="center"/>
          </w:tcPr>
          <w:p w14:paraId="00E719F4">
            <w:pPr>
              <w:spacing w:after="40" w:line="240" w:lineRule="auto"/>
              <w:jc w:val="left"/>
            </w:pPr>
            <w:r>
              <w:t>FR-03</w:t>
            </w:r>
          </w:p>
        </w:tc>
        <w:tc>
          <w:tcPr>
            <w:tcW w:w="6336" w:type="dxa"/>
            <w:vAlign w:val="center"/>
          </w:tcPr>
          <w:p w14:paraId="3CDB60C2">
            <w:pPr>
              <w:spacing w:after="40" w:line="240" w:lineRule="auto"/>
              <w:jc w:val="both"/>
            </w:pPr>
            <w:r>
              <w:t>The system shall recover function boundaries from unwind data, exports and entry point, direct call targets, and prologue patterns.</w:t>
            </w:r>
          </w:p>
        </w:tc>
        <w:tc>
          <w:tcPr>
            <w:tcW w:w="1296" w:type="dxa"/>
            <w:vAlign w:val="center"/>
          </w:tcPr>
          <w:p w14:paraId="471BD861">
            <w:pPr>
              <w:spacing w:after="40" w:line="240" w:lineRule="auto"/>
              <w:jc w:val="left"/>
            </w:pPr>
            <w:r>
              <w:t>High</w:t>
            </w:r>
          </w:p>
        </w:tc>
      </w:tr>
      <w:tr w14:paraId="0AA26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vAlign w:val="center"/>
          </w:tcPr>
          <w:p w14:paraId="11EF2A16">
            <w:pPr>
              <w:spacing w:after="40" w:line="240" w:lineRule="auto"/>
              <w:jc w:val="left"/>
            </w:pPr>
            <w:r>
              <w:t>FR-04</w:t>
            </w:r>
          </w:p>
        </w:tc>
        <w:tc>
          <w:tcPr>
            <w:tcW w:w="6336" w:type="dxa"/>
            <w:vAlign w:val="center"/>
          </w:tcPr>
          <w:p w14:paraId="1F2E3B1A">
            <w:pPr>
              <w:spacing w:after="40" w:line="240" w:lineRule="auto"/>
              <w:jc w:val="both"/>
            </w:pPr>
            <w:r>
              <w:t>The system shall record, for every decoded instruction, the evidence for its being code and a confidence level.</w:t>
            </w:r>
          </w:p>
        </w:tc>
        <w:tc>
          <w:tcPr>
            <w:tcW w:w="1296" w:type="dxa"/>
            <w:vAlign w:val="center"/>
          </w:tcPr>
          <w:p w14:paraId="4B9E1542">
            <w:pPr>
              <w:spacing w:after="40" w:line="240" w:lineRule="auto"/>
              <w:jc w:val="left"/>
            </w:pPr>
            <w:r>
              <w:t>High</w:t>
            </w:r>
          </w:p>
        </w:tc>
      </w:tr>
      <w:tr w14:paraId="11FD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vAlign w:val="center"/>
          </w:tcPr>
          <w:p w14:paraId="12CBA1B6">
            <w:pPr>
              <w:spacing w:after="40" w:line="240" w:lineRule="auto"/>
              <w:jc w:val="left"/>
            </w:pPr>
            <w:r>
              <w:t>FR-05</w:t>
            </w:r>
          </w:p>
        </w:tc>
        <w:tc>
          <w:tcPr>
            <w:tcW w:w="6336" w:type="dxa"/>
            <w:vAlign w:val="center"/>
          </w:tcPr>
          <w:p w14:paraId="2907874E">
            <w:pPr>
              <w:spacing w:after="40" w:line="240" w:lineRule="auto"/>
              <w:jc w:val="both"/>
            </w:pPr>
            <w:r>
              <w:t>The system shall construct a control-flow graph for each discovered function and display it beside the listing.</w:t>
            </w:r>
          </w:p>
        </w:tc>
        <w:tc>
          <w:tcPr>
            <w:tcW w:w="1296" w:type="dxa"/>
            <w:vAlign w:val="center"/>
          </w:tcPr>
          <w:p w14:paraId="20DE7A0E">
            <w:pPr>
              <w:spacing w:after="40" w:line="240" w:lineRule="auto"/>
              <w:jc w:val="left"/>
            </w:pPr>
            <w:r>
              <w:t>High</w:t>
            </w:r>
          </w:p>
        </w:tc>
      </w:tr>
      <w:tr w14:paraId="31F4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vAlign w:val="center"/>
          </w:tcPr>
          <w:p w14:paraId="36BB29C9">
            <w:pPr>
              <w:spacing w:after="40" w:line="240" w:lineRule="auto"/>
              <w:jc w:val="left"/>
            </w:pPr>
            <w:r>
              <w:t>FR-06</w:t>
            </w:r>
          </w:p>
        </w:tc>
        <w:tc>
          <w:tcPr>
            <w:tcW w:w="6336" w:type="dxa"/>
            <w:vAlign w:val="center"/>
          </w:tcPr>
          <w:p w14:paraId="453EE414">
            <w:pPr>
              <w:spacing w:after="40" w:line="240" w:lineRule="auto"/>
              <w:jc w:val="both"/>
            </w:pPr>
            <w:r>
              <w:t>The system shall resolve calls to imported functions to their symbolic names, including indirect calls through the import address table.</w:t>
            </w:r>
          </w:p>
        </w:tc>
        <w:tc>
          <w:tcPr>
            <w:tcW w:w="1296" w:type="dxa"/>
            <w:vAlign w:val="center"/>
          </w:tcPr>
          <w:p w14:paraId="18C0A7DD">
            <w:pPr>
              <w:spacing w:after="40" w:line="240" w:lineRule="auto"/>
              <w:jc w:val="left"/>
            </w:pPr>
            <w:r>
              <w:t>High</w:t>
            </w:r>
          </w:p>
        </w:tc>
      </w:tr>
      <w:tr w14:paraId="7E3F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vAlign w:val="center"/>
          </w:tcPr>
          <w:p w14:paraId="0BCD71BB">
            <w:pPr>
              <w:spacing w:after="40" w:line="240" w:lineRule="auto"/>
              <w:jc w:val="left"/>
            </w:pPr>
            <w:r>
              <w:t>FR-07</w:t>
            </w:r>
          </w:p>
        </w:tc>
        <w:tc>
          <w:tcPr>
            <w:tcW w:w="6336" w:type="dxa"/>
            <w:vAlign w:val="center"/>
          </w:tcPr>
          <w:p w14:paraId="6390C6EF">
            <w:pPr>
              <w:spacing w:after="40" w:line="240" w:lineRule="auto"/>
              <w:jc w:val="both"/>
            </w:pPr>
            <w:r>
              <w:t>The system shall extract string literals and identify which functions reference them.</w:t>
            </w:r>
          </w:p>
        </w:tc>
        <w:tc>
          <w:tcPr>
            <w:tcW w:w="1296" w:type="dxa"/>
            <w:vAlign w:val="center"/>
          </w:tcPr>
          <w:p w14:paraId="442C9AE9">
            <w:pPr>
              <w:spacing w:after="40" w:line="240" w:lineRule="auto"/>
              <w:jc w:val="left"/>
            </w:pPr>
            <w:r>
              <w:t>Medium</w:t>
            </w:r>
          </w:p>
        </w:tc>
      </w:tr>
      <w:tr w14:paraId="12934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vAlign w:val="center"/>
          </w:tcPr>
          <w:p w14:paraId="6EA45511">
            <w:pPr>
              <w:spacing w:after="40" w:line="240" w:lineRule="auto"/>
              <w:jc w:val="left"/>
            </w:pPr>
            <w:r>
              <w:t>FR-08</w:t>
            </w:r>
          </w:p>
        </w:tc>
        <w:tc>
          <w:tcPr>
            <w:tcW w:w="6336" w:type="dxa"/>
            <w:vAlign w:val="center"/>
          </w:tcPr>
          <w:p w14:paraId="31606D14">
            <w:pPr>
              <w:spacing w:after="40" w:line="240" w:lineRule="auto"/>
              <w:jc w:val="both"/>
            </w:pPr>
            <w:r>
              <w:t>The system shall report risky imported operations together with the call path from an input source and a statement of the analysis limitation.</w:t>
            </w:r>
          </w:p>
        </w:tc>
        <w:tc>
          <w:tcPr>
            <w:tcW w:w="1296" w:type="dxa"/>
            <w:vAlign w:val="center"/>
          </w:tcPr>
          <w:p w14:paraId="5B457480">
            <w:pPr>
              <w:spacing w:after="40" w:line="240" w:lineRule="auto"/>
              <w:jc w:val="left"/>
            </w:pPr>
            <w:r>
              <w:t>High</w:t>
            </w:r>
          </w:p>
        </w:tc>
      </w:tr>
      <w:tr w14:paraId="5294C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vAlign w:val="center"/>
          </w:tcPr>
          <w:p w14:paraId="368B4F93">
            <w:pPr>
              <w:spacing w:after="40" w:line="240" w:lineRule="auto"/>
              <w:jc w:val="left"/>
            </w:pPr>
            <w:r>
              <w:t>FR-09</w:t>
            </w:r>
          </w:p>
        </w:tc>
        <w:tc>
          <w:tcPr>
            <w:tcW w:w="6336" w:type="dxa"/>
            <w:vAlign w:val="center"/>
          </w:tcPr>
          <w:p w14:paraId="1978949E">
            <w:pPr>
              <w:spacing w:after="40" w:line="240" w:lineRule="auto"/>
              <w:jc w:val="both"/>
            </w:pPr>
            <w:r>
              <w:t>The system shall provide navigation history, a breadcrumb trail and a pinned root path so that context is not lost during a deep descent through calls.</w:t>
            </w:r>
          </w:p>
        </w:tc>
        <w:tc>
          <w:tcPr>
            <w:tcW w:w="1296" w:type="dxa"/>
            <w:vAlign w:val="center"/>
          </w:tcPr>
          <w:p w14:paraId="41EA3F8D">
            <w:pPr>
              <w:spacing w:after="40" w:line="240" w:lineRule="auto"/>
              <w:jc w:val="left"/>
            </w:pPr>
            <w:r>
              <w:t>Medium</w:t>
            </w:r>
          </w:p>
        </w:tc>
      </w:tr>
      <w:tr w14:paraId="74A9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vAlign w:val="center"/>
          </w:tcPr>
          <w:p w14:paraId="30F021D3">
            <w:pPr>
              <w:spacing w:after="40" w:line="240" w:lineRule="auto"/>
              <w:jc w:val="left"/>
            </w:pPr>
            <w:r>
              <w:t>FR-10</w:t>
            </w:r>
          </w:p>
        </w:tc>
        <w:tc>
          <w:tcPr>
            <w:tcW w:w="6336" w:type="dxa"/>
            <w:vAlign w:val="center"/>
          </w:tcPr>
          <w:p w14:paraId="074E7C2A">
            <w:pPr>
              <w:spacing w:after="40" w:line="240" w:lineRule="auto"/>
              <w:jc w:val="both"/>
            </w:pPr>
            <w:r>
              <w:t>The system shall submit per-function context to the AI layer and store the returned decompilation, defect reports and behaviour descriptions.</w:t>
            </w:r>
          </w:p>
        </w:tc>
        <w:tc>
          <w:tcPr>
            <w:tcW w:w="1296" w:type="dxa"/>
            <w:vAlign w:val="center"/>
          </w:tcPr>
          <w:p w14:paraId="68FE08EF">
            <w:pPr>
              <w:spacing w:after="40" w:line="240" w:lineRule="auto"/>
              <w:jc w:val="left"/>
            </w:pPr>
            <w:r>
              <w:t>High</w:t>
            </w:r>
          </w:p>
        </w:tc>
      </w:tr>
      <w:tr w14:paraId="4CE6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vAlign w:val="center"/>
          </w:tcPr>
          <w:p w14:paraId="2AE1D91C">
            <w:pPr>
              <w:spacing w:after="40" w:line="240" w:lineRule="auto"/>
              <w:jc w:val="left"/>
            </w:pPr>
            <w:r>
              <w:t>FR-11</w:t>
            </w:r>
          </w:p>
        </w:tc>
        <w:tc>
          <w:tcPr>
            <w:tcW w:w="6336" w:type="dxa"/>
            <w:vAlign w:val="center"/>
          </w:tcPr>
          <w:p w14:paraId="3552CC7B">
            <w:pPr>
              <w:spacing w:after="40" w:line="240" w:lineRule="auto"/>
              <w:jc w:val="both"/>
            </w:pPr>
            <w:r>
              <w:t>The system shall prevent the AI layer from setting or altering a severity rating.</w:t>
            </w:r>
          </w:p>
        </w:tc>
        <w:tc>
          <w:tcPr>
            <w:tcW w:w="1296" w:type="dxa"/>
            <w:vAlign w:val="center"/>
          </w:tcPr>
          <w:p w14:paraId="447B6532">
            <w:pPr>
              <w:spacing w:after="40" w:line="240" w:lineRule="auto"/>
              <w:jc w:val="left"/>
            </w:pPr>
            <w:r>
              <w:t>High</w:t>
            </w:r>
          </w:p>
        </w:tc>
      </w:tr>
      <w:tr w14:paraId="4616C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vAlign w:val="center"/>
          </w:tcPr>
          <w:p w14:paraId="3261211A">
            <w:pPr>
              <w:spacing w:after="40" w:line="240" w:lineRule="auto"/>
              <w:jc w:val="left"/>
            </w:pPr>
            <w:r>
              <w:t>FR-12</w:t>
            </w:r>
          </w:p>
        </w:tc>
        <w:tc>
          <w:tcPr>
            <w:tcW w:w="6336" w:type="dxa"/>
            <w:vAlign w:val="center"/>
          </w:tcPr>
          <w:p w14:paraId="533FB40B">
            <w:pPr>
              <w:spacing w:after="40" w:line="240" w:lineRule="auto"/>
              <w:jc w:val="both"/>
            </w:pPr>
            <w:r>
              <w:t>The system shall retain superseded AI results rather than overwriting them, and mark dependent findings as stale.</w:t>
            </w:r>
          </w:p>
        </w:tc>
        <w:tc>
          <w:tcPr>
            <w:tcW w:w="1296" w:type="dxa"/>
            <w:vAlign w:val="center"/>
          </w:tcPr>
          <w:p w14:paraId="4DEADC6B">
            <w:pPr>
              <w:spacing w:after="40" w:line="240" w:lineRule="auto"/>
              <w:jc w:val="left"/>
            </w:pPr>
            <w:r>
              <w:t>Medium</w:t>
            </w:r>
          </w:p>
        </w:tc>
      </w:tr>
      <w:tr w14:paraId="310D0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vAlign w:val="center"/>
          </w:tcPr>
          <w:p w14:paraId="72E57AB8">
            <w:pPr>
              <w:spacing w:after="40" w:line="240" w:lineRule="auto"/>
              <w:jc w:val="left"/>
            </w:pPr>
            <w:r>
              <w:t>FR-13</w:t>
            </w:r>
          </w:p>
        </w:tc>
        <w:tc>
          <w:tcPr>
            <w:tcW w:w="6336" w:type="dxa"/>
            <w:vAlign w:val="center"/>
          </w:tcPr>
          <w:p w14:paraId="68A1DAB4">
            <w:pPr>
              <w:spacing w:after="40" w:line="240" w:lineRule="auto"/>
              <w:jc w:val="both"/>
            </w:pPr>
            <w:r>
              <w:t>The system shall report the exploit mitigation state of an image without modifying it.</w:t>
            </w:r>
          </w:p>
        </w:tc>
        <w:tc>
          <w:tcPr>
            <w:tcW w:w="1296" w:type="dxa"/>
            <w:vAlign w:val="center"/>
          </w:tcPr>
          <w:p w14:paraId="245020F5">
            <w:pPr>
              <w:spacing w:after="40" w:line="240" w:lineRule="auto"/>
              <w:jc w:val="left"/>
            </w:pPr>
            <w:r>
              <w:t>High</w:t>
            </w:r>
          </w:p>
        </w:tc>
      </w:tr>
      <w:tr w14:paraId="6C2ED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vAlign w:val="center"/>
          </w:tcPr>
          <w:p w14:paraId="5C4F42BE">
            <w:pPr>
              <w:spacing w:after="40" w:line="240" w:lineRule="auto"/>
              <w:jc w:val="left"/>
            </w:pPr>
            <w:r>
              <w:t>FR-14</w:t>
            </w:r>
          </w:p>
        </w:tc>
        <w:tc>
          <w:tcPr>
            <w:tcW w:w="6336" w:type="dxa"/>
            <w:vAlign w:val="center"/>
          </w:tcPr>
          <w:p w14:paraId="67C058C6">
            <w:pPr>
              <w:spacing w:after="40" w:line="240" w:lineRule="auto"/>
              <w:jc w:val="both"/>
            </w:pPr>
            <w:r>
              <w:t>The system shall produce a hardened copy of an image with supported mitigations enabled, refusing where preconditions are unmet and stating the reason.</w:t>
            </w:r>
          </w:p>
        </w:tc>
        <w:tc>
          <w:tcPr>
            <w:tcW w:w="1296" w:type="dxa"/>
            <w:vAlign w:val="center"/>
          </w:tcPr>
          <w:p w14:paraId="591A9765">
            <w:pPr>
              <w:spacing w:after="40" w:line="240" w:lineRule="auto"/>
              <w:jc w:val="left"/>
            </w:pPr>
            <w:r>
              <w:t>High</w:t>
            </w:r>
          </w:p>
        </w:tc>
      </w:tr>
      <w:tr w14:paraId="7708D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008" w:type="dxa"/>
            <w:vAlign w:val="center"/>
          </w:tcPr>
          <w:p w14:paraId="5B883428">
            <w:pPr>
              <w:spacing w:after="40" w:line="240" w:lineRule="auto"/>
              <w:jc w:val="left"/>
            </w:pPr>
            <w:r>
              <w:t>FR-15</w:t>
            </w:r>
          </w:p>
        </w:tc>
        <w:tc>
          <w:tcPr>
            <w:tcW w:w="6336" w:type="dxa"/>
            <w:vAlign w:val="center"/>
          </w:tcPr>
          <w:p w14:paraId="1345BDDF">
            <w:pPr>
              <w:spacing w:after="40" w:line="240" w:lineRule="auto"/>
              <w:jc w:val="both"/>
            </w:pPr>
            <w:r>
              <w:t>The system shall store each analysis run so that a previous report can be reopened without re-analysis.</w:t>
            </w:r>
          </w:p>
        </w:tc>
        <w:tc>
          <w:tcPr>
            <w:tcW w:w="1296" w:type="dxa"/>
            <w:vAlign w:val="center"/>
          </w:tcPr>
          <w:p w14:paraId="7591D798">
            <w:pPr>
              <w:spacing w:after="40" w:line="240" w:lineRule="auto"/>
              <w:jc w:val="left"/>
            </w:pPr>
            <w:r>
              <w:t>Medium</w:t>
            </w:r>
          </w:p>
        </w:tc>
      </w:tr>
    </w:tbl>
    <w:p w14:paraId="29F76596">
      <w:pPr>
        <w:spacing w:after="120"/>
      </w:pPr>
    </w:p>
    <w:p w14:paraId="13010496">
      <w:pPr>
        <w:pStyle w:val="4"/>
        <w:spacing w:before="240" w:after="160"/>
      </w:pPr>
      <w:bookmarkStart w:id="35" w:name="_Toc237316538"/>
      <w:r>
        <w:rPr>
          <w:rFonts w:ascii="Times New Roman" w:hAnsi="Times New Roman"/>
        </w:rPr>
        <w:t>3.2.2 Non-Functional Requirements</w:t>
      </w:r>
      <w:bookmarkEnd w:id="35"/>
    </w:p>
    <w:p w14:paraId="2919A0D9">
      <w:pPr>
        <w:pStyle w:val="170"/>
        <w:spacing w:before="80" w:after="240"/>
      </w:pPr>
      <w:bookmarkStart w:id="36" w:name="_Toc237316591"/>
      <w:r>
        <w:t>Table 3.2: Non-functional requirements</w:t>
      </w:r>
      <w:bookmarkEnd w:id="36"/>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1728"/>
        <w:gridCol w:w="5760"/>
      </w:tblGrid>
      <w:tr w14:paraId="15FF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152" w:type="dxa"/>
            <w:shd w:val="clear" w:color="auto" w:fill="FFFFFF" w:themeFill="background1"/>
            <w:vAlign w:val="center"/>
          </w:tcPr>
          <w:p w14:paraId="573C5AB4">
            <w:pPr>
              <w:spacing w:after="0" w:line="240" w:lineRule="auto"/>
              <w:jc w:val="center"/>
            </w:pPr>
            <w:r>
              <w:rPr>
                <w:b/>
              </w:rPr>
              <w:t>ID</w:t>
            </w:r>
          </w:p>
        </w:tc>
        <w:tc>
          <w:tcPr>
            <w:tcW w:w="1728" w:type="dxa"/>
            <w:shd w:val="clear" w:color="auto" w:fill="FFFFFF" w:themeFill="background1"/>
            <w:vAlign w:val="center"/>
          </w:tcPr>
          <w:p w14:paraId="41709C3C">
            <w:pPr>
              <w:spacing w:after="0" w:line="240" w:lineRule="auto"/>
              <w:jc w:val="center"/>
            </w:pPr>
            <w:r>
              <w:rPr>
                <w:b/>
              </w:rPr>
              <w:t>Category</w:t>
            </w:r>
          </w:p>
        </w:tc>
        <w:tc>
          <w:tcPr>
            <w:tcW w:w="5760" w:type="dxa"/>
            <w:shd w:val="clear" w:color="auto" w:fill="FFFFFF" w:themeFill="background1"/>
            <w:vAlign w:val="center"/>
          </w:tcPr>
          <w:p w14:paraId="18267268">
            <w:pPr>
              <w:spacing w:after="0" w:line="240" w:lineRule="auto"/>
              <w:jc w:val="center"/>
            </w:pPr>
            <w:r>
              <w:rPr>
                <w:b/>
              </w:rPr>
              <w:t>Requirement</w:t>
            </w:r>
          </w:p>
        </w:tc>
      </w:tr>
      <w:tr w14:paraId="5199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152" w:type="dxa"/>
            <w:vAlign w:val="center"/>
          </w:tcPr>
          <w:p w14:paraId="0D9B1C01">
            <w:pPr>
              <w:spacing w:after="40" w:line="240" w:lineRule="auto"/>
              <w:jc w:val="left"/>
            </w:pPr>
            <w:r>
              <w:t>NFR-01</w:t>
            </w:r>
          </w:p>
        </w:tc>
        <w:tc>
          <w:tcPr>
            <w:tcW w:w="1728" w:type="dxa"/>
            <w:vAlign w:val="center"/>
          </w:tcPr>
          <w:p w14:paraId="128E1727">
            <w:pPr>
              <w:spacing w:after="40" w:line="240" w:lineRule="auto"/>
              <w:jc w:val="left"/>
            </w:pPr>
            <w:r>
              <w:t>Performance</w:t>
            </w:r>
          </w:p>
        </w:tc>
        <w:tc>
          <w:tcPr>
            <w:tcW w:w="5760" w:type="dxa"/>
            <w:vAlign w:val="center"/>
          </w:tcPr>
          <w:p w14:paraId="701ADCE7">
            <w:pPr>
              <w:spacing w:after="40" w:line="240" w:lineRule="auto"/>
              <w:jc w:val="both"/>
            </w:pPr>
            <w:r>
              <w:t>Analysis of a typical system executable shall complete within a few seconds; the whole image is analysed once per upload rather than once per query.</w:t>
            </w:r>
          </w:p>
        </w:tc>
      </w:tr>
      <w:tr w14:paraId="4CDCA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152" w:type="dxa"/>
            <w:vAlign w:val="center"/>
          </w:tcPr>
          <w:p w14:paraId="0594AFA4">
            <w:pPr>
              <w:spacing w:after="40" w:line="240" w:lineRule="auto"/>
              <w:jc w:val="left"/>
            </w:pPr>
            <w:r>
              <w:t>NFR-02</w:t>
            </w:r>
          </w:p>
        </w:tc>
        <w:tc>
          <w:tcPr>
            <w:tcW w:w="1728" w:type="dxa"/>
            <w:vAlign w:val="center"/>
          </w:tcPr>
          <w:p w14:paraId="3422EA77">
            <w:pPr>
              <w:spacing w:after="40" w:line="240" w:lineRule="auto"/>
              <w:jc w:val="left"/>
            </w:pPr>
            <w:r>
              <w:t>Traceability</w:t>
            </w:r>
          </w:p>
        </w:tc>
        <w:tc>
          <w:tcPr>
            <w:tcW w:w="5760" w:type="dxa"/>
            <w:vAlign w:val="center"/>
          </w:tcPr>
          <w:p w14:paraId="3A89A070">
            <w:pPr>
              <w:spacing w:after="40" w:line="240" w:lineRule="auto"/>
              <w:jc w:val="both"/>
            </w:pPr>
            <w:r>
              <w:t>Every derived fact shall be attributable to the evidence that produced it.</w:t>
            </w:r>
          </w:p>
        </w:tc>
      </w:tr>
      <w:tr w14:paraId="506C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152" w:type="dxa"/>
            <w:vAlign w:val="center"/>
          </w:tcPr>
          <w:p w14:paraId="49090A47">
            <w:pPr>
              <w:spacing w:after="40" w:line="240" w:lineRule="auto"/>
              <w:jc w:val="left"/>
            </w:pPr>
            <w:r>
              <w:t>NFR-03</w:t>
            </w:r>
          </w:p>
        </w:tc>
        <w:tc>
          <w:tcPr>
            <w:tcW w:w="1728" w:type="dxa"/>
            <w:vAlign w:val="center"/>
          </w:tcPr>
          <w:p w14:paraId="7ADC33EF">
            <w:pPr>
              <w:spacing w:after="40" w:line="240" w:lineRule="auto"/>
              <w:jc w:val="left"/>
            </w:pPr>
            <w:r>
              <w:t>Correctness</w:t>
            </w:r>
          </w:p>
        </w:tc>
        <w:tc>
          <w:tcPr>
            <w:tcW w:w="5760" w:type="dxa"/>
            <w:vAlign w:val="center"/>
          </w:tcPr>
          <w:p w14:paraId="6CC15879">
            <w:pPr>
              <w:spacing w:after="40" w:line="240" w:lineRule="auto"/>
              <w:jc w:val="both"/>
            </w:pPr>
            <w:r>
              <w:t>Weaker evidence shall never overwrite stronger evidence, so results do not depend on the order in which analysis passes run.</w:t>
            </w:r>
          </w:p>
        </w:tc>
      </w:tr>
      <w:tr w14:paraId="61145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152" w:type="dxa"/>
            <w:vAlign w:val="center"/>
          </w:tcPr>
          <w:p w14:paraId="5D8230A8">
            <w:pPr>
              <w:spacing w:after="40" w:line="240" w:lineRule="auto"/>
              <w:jc w:val="left"/>
            </w:pPr>
            <w:r>
              <w:t>NFR-04</w:t>
            </w:r>
          </w:p>
        </w:tc>
        <w:tc>
          <w:tcPr>
            <w:tcW w:w="1728" w:type="dxa"/>
            <w:vAlign w:val="center"/>
          </w:tcPr>
          <w:p w14:paraId="669196B6">
            <w:pPr>
              <w:spacing w:after="40" w:line="240" w:lineRule="auto"/>
              <w:jc w:val="left"/>
            </w:pPr>
            <w:r>
              <w:t>Reliability</w:t>
            </w:r>
          </w:p>
        </w:tc>
        <w:tc>
          <w:tcPr>
            <w:tcW w:w="5760" w:type="dxa"/>
            <w:vAlign w:val="center"/>
          </w:tcPr>
          <w:p w14:paraId="7A4FC3B8">
            <w:pPr>
              <w:spacing w:after="40" w:line="240" w:lineRule="auto"/>
              <w:jc w:val="both"/>
            </w:pPr>
            <w:r>
              <w:t>A failure in the AI layer shall degrade the affected pane only, leaving all engine-derived output usable.</w:t>
            </w:r>
          </w:p>
        </w:tc>
      </w:tr>
      <w:tr w14:paraId="32837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152" w:type="dxa"/>
            <w:vAlign w:val="center"/>
          </w:tcPr>
          <w:p w14:paraId="6360EC48">
            <w:pPr>
              <w:spacing w:after="40" w:line="240" w:lineRule="auto"/>
              <w:jc w:val="left"/>
            </w:pPr>
            <w:r>
              <w:t>NFR-05</w:t>
            </w:r>
          </w:p>
        </w:tc>
        <w:tc>
          <w:tcPr>
            <w:tcW w:w="1728" w:type="dxa"/>
            <w:vAlign w:val="center"/>
          </w:tcPr>
          <w:p w14:paraId="18555F53">
            <w:pPr>
              <w:spacing w:after="40" w:line="240" w:lineRule="auto"/>
              <w:jc w:val="left"/>
            </w:pPr>
            <w:r>
              <w:t>Portability</w:t>
            </w:r>
          </w:p>
        </w:tc>
        <w:tc>
          <w:tcPr>
            <w:tcW w:w="5760" w:type="dxa"/>
            <w:vAlign w:val="center"/>
          </w:tcPr>
          <w:p w14:paraId="1E36AC7A">
            <w:pPr>
              <w:spacing w:after="40" w:line="240" w:lineRule="auto"/>
              <w:jc w:val="both"/>
            </w:pPr>
            <w:r>
              <w:t>The engine shall depend on no operating-system service beyond file reading, and third-party libraries shall be confined to single layers.</w:t>
            </w:r>
          </w:p>
        </w:tc>
      </w:tr>
      <w:tr w14:paraId="29EE9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152" w:type="dxa"/>
            <w:vAlign w:val="center"/>
          </w:tcPr>
          <w:p w14:paraId="785581C1">
            <w:pPr>
              <w:spacing w:after="40" w:line="240" w:lineRule="auto"/>
              <w:jc w:val="left"/>
            </w:pPr>
            <w:r>
              <w:t>NFR-06</w:t>
            </w:r>
          </w:p>
        </w:tc>
        <w:tc>
          <w:tcPr>
            <w:tcW w:w="1728" w:type="dxa"/>
            <w:vAlign w:val="center"/>
          </w:tcPr>
          <w:p w14:paraId="035FB491">
            <w:pPr>
              <w:spacing w:after="40" w:line="240" w:lineRule="auto"/>
              <w:jc w:val="left"/>
            </w:pPr>
            <w:r>
              <w:t>Security</w:t>
            </w:r>
          </w:p>
        </w:tc>
        <w:tc>
          <w:tcPr>
            <w:tcW w:w="5760" w:type="dxa"/>
            <w:vAlign w:val="center"/>
          </w:tcPr>
          <w:p w14:paraId="099EBE13">
            <w:pPr>
              <w:spacing w:after="40" w:line="240" w:lineRule="auto"/>
              <w:jc w:val="both"/>
            </w:pPr>
            <w:r>
              <w:t>The API shall reject path traversal and malformed address parameters, and shall never execute an uploaded binary.</w:t>
            </w:r>
          </w:p>
        </w:tc>
      </w:tr>
      <w:tr w14:paraId="5A2D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152" w:type="dxa"/>
            <w:vAlign w:val="center"/>
          </w:tcPr>
          <w:p w14:paraId="41107DCC">
            <w:pPr>
              <w:spacing w:after="40" w:line="240" w:lineRule="auto"/>
              <w:jc w:val="left"/>
            </w:pPr>
            <w:r>
              <w:t>NFR-07</w:t>
            </w:r>
          </w:p>
        </w:tc>
        <w:tc>
          <w:tcPr>
            <w:tcW w:w="1728" w:type="dxa"/>
            <w:vAlign w:val="center"/>
          </w:tcPr>
          <w:p w14:paraId="30B6D806">
            <w:pPr>
              <w:spacing w:after="40" w:line="240" w:lineRule="auto"/>
              <w:jc w:val="left"/>
            </w:pPr>
            <w:r>
              <w:t>Usability</w:t>
            </w:r>
          </w:p>
        </w:tc>
        <w:tc>
          <w:tcPr>
            <w:tcW w:w="5760" w:type="dxa"/>
            <w:vAlign w:val="center"/>
          </w:tcPr>
          <w:p w14:paraId="718A1AA5">
            <w:pPr>
              <w:spacing w:after="40" w:line="240" w:lineRule="auto"/>
              <w:jc w:val="both"/>
            </w:pPr>
            <w:r>
              <w:t>The interface shall indicate backend and engine availability without requiring the user to read a terminal.</w:t>
            </w:r>
          </w:p>
        </w:tc>
      </w:tr>
      <w:tr w14:paraId="7DDDA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exact"/>
          <w:jc w:val="center"/>
        </w:trPr>
        <w:tc>
          <w:tcPr>
            <w:tcW w:w="1152" w:type="dxa"/>
            <w:vAlign w:val="center"/>
          </w:tcPr>
          <w:p w14:paraId="0F9F14D0">
            <w:pPr>
              <w:spacing w:after="40" w:line="240" w:lineRule="auto"/>
              <w:jc w:val="left"/>
            </w:pPr>
            <w:r>
              <w:t>NFR-08</w:t>
            </w:r>
          </w:p>
        </w:tc>
        <w:tc>
          <w:tcPr>
            <w:tcW w:w="1728" w:type="dxa"/>
            <w:vAlign w:val="center"/>
          </w:tcPr>
          <w:p w14:paraId="64EE2BF4">
            <w:pPr>
              <w:spacing w:after="40" w:line="240" w:lineRule="auto"/>
              <w:jc w:val="left"/>
            </w:pPr>
            <w:r>
              <w:t>Maintainability</w:t>
            </w:r>
          </w:p>
        </w:tc>
        <w:tc>
          <w:tcPr>
            <w:tcW w:w="5760" w:type="dxa"/>
            <w:vAlign w:val="center"/>
          </w:tcPr>
          <w:p w14:paraId="201918EB">
            <w:pPr>
              <w:spacing w:after="40" w:line="240" w:lineRule="auto"/>
              <w:jc w:val="both"/>
            </w:pPr>
            <w:r>
              <w:t>Components shall be unit-testable without an executable file on disk wherever the input can be expressed as a byte buffer.</w:t>
            </w:r>
          </w:p>
        </w:tc>
      </w:tr>
    </w:tbl>
    <w:p w14:paraId="3BEB02ED">
      <w:pPr>
        <w:spacing w:after="120"/>
      </w:pPr>
    </w:p>
    <w:p w14:paraId="41DC0CD9">
      <w:pPr>
        <w:pStyle w:val="3"/>
        <w:spacing w:before="240" w:after="160"/>
      </w:pPr>
      <w:bookmarkStart w:id="37" w:name="_Toc237316539"/>
      <w:r>
        <w:rPr>
          <w:rFonts w:ascii="Times New Roman" w:hAnsi="Times New Roman"/>
        </w:rPr>
        <w:t>3.3 Feasibility Analysis</w:t>
      </w:r>
      <w:bookmarkEnd w:id="37"/>
    </w:p>
    <w:p w14:paraId="31E5B700">
      <w:pPr>
        <w:pStyle w:val="4"/>
        <w:spacing w:before="240" w:after="160"/>
      </w:pPr>
      <w:bookmarkStart w:id="38" w:name="_Toc237316540"/>
      <w:r>
        <w:rPr>
          <w:rFonts w:ascii="Times New Roman" w:hAnsi="Times New Roman"/>
        </w:rPr>
        <w:t>3.3.1 Technical feasibility</w:t>
      </w:r>
      <w:bookmarkEnd w:id="38"/>
    </w:p>
    <w:p w14:paraId="54AA507E">
      <w:pPr>
        <w:jc w:val="both"/>
      </w:pPr>
      <w:r>
        <w:t>The project is technically feasible. The PE format is publicly and completely documented [1]. Instruction decoding and executable parsing are solved problems available as mature open-source libraries under permissive licences. The algorithms required for control-flow and call-graph construction are standard and well described in the compiler literature [4], [5]. The team had prior experience in C++, JavaScript and web development. The principal technical risk identified at the outset was the proportion of a real executable that could be correctly disassembled, and this was retired early by measurement against real system binaries.</w:t>
      </w:r>
    </w:p>
    <w:p w14:paraId="24DED548">
      <w:pPr>
        <w:pStyle w:val="4"/>
        <w:spacing w:before="240" w:after="160"/>
      </w:pPr>
      <w:bookmarkStart w:id="39" w:name="_Toc237316541"/>
      <w:r>
        <w:rPr>
          <w:rFonts w:ascii="Times New Roman" w:hAnsi="Times New Roman"/>
        </w:rPr>
        <w:t>3.3.2 Operational feasibility</w:t>
      </w:r>
      <w:bookmarkEnd w:id="39"/>
    </w:p>
    <w:p w14:paraId="13A8E707">
      <w:pPr>
        <w:jc w:val="both"/>
      </w:pPr>
      <w:r>
        <w:t>The system is operationally feasible. It runs on commodity hardware, requires no specialised environment, and is started by a single script that launches the two processes involved. The interface is a browser workspace requiring no installation beyond the development server. The artificial intelligence layer is optional: when it is not configured, the affected panes report that state explicitly and every other capability continues to function, so the system remains operable without a model provider or network access.</w:t>
      </w:r>
    </w:p>
    <w:p w14:paraId="51B3B00A">
      <w:pPr>
        <w:pStyle w:val="4"/>
        <w:spacing w:before="240" w:after="160"/>
      </w:pPr>
      <w:bookmarkStart w:id="40" w:name="_Toc237316542"/>
      <w:r>
        <w:rPr>
          <w:rFonts w:ascii="Times New Roman" w:hAnsi="Times New Roman"/>
        </w:rPr>
        <w:t>3.3.3 Economic feasibility</w:t>
      </w:r>
      <w:bookmarkEnd w:id="40"/>
    </w:p>
    <w:p w14:paraId="757547D2">
      <w:pPr>
        <w:jc w:val="both"/>
      </w:pPr>
      <w:r>
        <w:t>The direct software cost of the project is zero. All development tools and libraries used are free or open-source. The only recurring cost is inference charged by the language model provider, which is incurred per function analysed and only when the AI layer is enabled; development and testing were carried out on a free tier. Hardware was existing personal equipment. A cost summary is given in Table 3.3.</w:t>
      </w:r>
    </w:p>
    <w:p w14:paraId="2F513B7A">
      <w:pPr>
        <w:pStyle w:val="170"/>
        <w:spacing w:before="80" w:after="240"/>
      </w:pPr>
      <w:bookmarkStart w:id="41" w:name="_Toc237316592"/>
      <w:r>
        <w:t>Table 3.3: Cost estimation</w:t>
      </w:r>
      <w:bookmarkEnd w:id="41"/>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4"/>
        <w:gridCol w:w="5036"/>
        <w:gridCol w:w="1440"/>
      </w:tblGrid>
      <w:tr w14:paraId="2D5A1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2164" w:type="dxa"/>
            <w:shd w:val="clear" w:color="auto" w:fill="FFFFFF" w:themeFill="background1"/>
            <w:vAlign w:val="center"/>
          </w:tcPr>
          <w:p w14:paraId="5A637848">
            <w:pPr>
              <w:spacing w:after="0" w:line="240" w:lineRule="auto"/>
              <w:jc w:val="center"/>
            </w:pPr>
            <w:r>
              <w:rPr>
                <w:b/>
              </w:rPr>
              <w:t>Item</w:t>
            </w:r>
          </w:p>
        </w:tc>
        <w:tc>
          <w:tcPr>
            <w:tcW w:w="5036" w:type="dxa"/>
            <w:shd w:val="clear" w:color="auto" w:fill="FFFFFF" w:themeFill="background1"/>
            <w:vAlign w:val="center"/>
          </w:tcPr>
          <w:p w14:paraId="350A4E81">
            <w:pPr>
              <w:spacing w:after="0" w:line="240" w:lineRule="auto"/>
              <w:jc w:val="center"/>
            </w:pPr>
            <w:r>
              <w:rPr>
                <w:b/>
              </w:rPr>
              <w:t>Basis</w:t>
            </w:r>
          </w:p>
        </w:tc>
        <w:tc>
          <w:tcPr>
            <w:tcW w:w="1440" w:type="dxa"/>
            <w:shd w:val="clear" w:color="auto" w:fill="FFFFFF" w:themeFill="background1"/>
            <w:vAlign w:val="center"/>
          </w:tcPr>
          <w:p w14:paraId="6772775D">
            <w:pPr>
              <w:spacing w:after="0" w:line="240" w:lineRule="auto"/>
              <w:jc w:val="center"/>
            </w:pPr>
            <w:r>
              <w:rPr>
                <w:b/>
              </w:rPr>
              <w:t>Cost</w:t>
            </w:r>
          </w:p>
        </w:tc>
      </w:tr>
      <w:tr w14:paraId="4B183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2164" w:type="dxa"/>
            <w:vAlign w:val="center"/>
          </w:tcPr>
          <w:p w14:paraId="740E01A9">
            <w:pPr>
              <w:spacing w:after="40" w:line="240" w:lineRule="auto"/>
              <w:jc w:val="center"/>
            </w:pPr>
            <w:r>
              <w:t>Development tools and libraries</w:t>
            </w:r>
          </w:p>
        </w:tc>
        <w:tc>
          <w:tcPr>
            <w:tcW w:w="5036" w:type="dxa"/>
            <w:vAlign w:val="center"/>
          </w:tcPr>
          <w:p w14:paraId="5862AF06">
            <w:pPr>
              <w:spacing w:after="40" w:line="240" w:lineRule="auto"/>
              <w:jc w:val="center"/>
            </w:pPr>
            <w:r>
              <w:t>CMake, MSVC Community, LIEF, Capstone, Node.js, React, Vite, n8n all free or open-source</w:t>
            </w:r>
          </w:p>
        </w:tc>
        <w:tc>
          <w:tcPr>
            <w:tcW w:w="1440" w:type="dxa"/>
            <w:vAlign w:val="center"/>
          </w:tcPr>
          <w:p w14:paraId="5CE1521E">
            <w:pPr>
              <w:spacing w:after="40" w:line="240" w:lineRule="auto"/>
              <w:jc w:val="center"/>
            </w:pPr>
            <w:r>
              <w:t>NPR 0</w:t>
            </w:r>
          </w:p>
        </w:tc>
      </w:tr>
      <w:tr w14:paraId="20885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2164" w:type="dxa"/>
            <w:vAlign w:val="center"/>
          </w:tcPr>
          <w:p w14:paraId="7B77761C">
            <w:pPr>
              <w:spacing w:after="40" w:line="240" w:lineRule="auto"/>
              <w:jc w:val="center"/>
            </w:pPr>
            <w:r>
              <w:t>Development hardware</w:t>
            </w:r>
          </w:p>
        </w:tc>
        <w:tc>
          <w:tcPr>
            <w:tcW w:w="5036" w:type="dxa"/>
            <w:vAlign w:val="center"/>
          </w:tcPr>
          <w:p w14:paraId="30FB0044">
            <w:pPr>
              <w:spacing w:after="40" w:line="240" w:lineRule="auto"/>
              <w:jc w:val="center"/>
            </w:pPr>
            <w:r>
              <w:t>Existing personal computers</w:t>
            </w:r>
          </w:p>
        </w:tc>
        <w:tc>
          <w:tcPr>
            <w:tcW w:w="1440" w:type="dxa"/>
            <w:vAlign w:val="center"/>
          </w:tcPr>
          <w:p w14:paraId="2846005B">
            <w:pPr>
              <w:spacing w:after="40" w:line="240" w:lineRule="auto"/>
              <w:jc w:val="center"/>
            </w:pPr>
            <w:r>
              <w:t>NPR 0</w:t>
            </w:r>
          </w:p>
        </w:tc>
      </w:tr>
      <w:tr w14:paraId="1518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2164" w:type="dxa"/>
            <w:vAlign w:val="center"/>
          </w:tcPr>
          <w:p w14:paraId="29E831E2">
            <w:pPr>
              <w:spacing w:after="40" w:line="240" w:lineRule="auto"/>
              <w:jc w:val="center"/>
            </w:pPr>
            <w:r>
              <w:t>Language model inference</w:t>
            </w:r>
          </w:p>
        </w:tc>
        <w:tc>
          <w:tcPr>
            <w:tcW w:w="5036" w:type="dxa"/>
            <w:vAlign w:val="center"/>
          </w:tcPr>
          <w:p w14:paraId="4BCE6CBD">
            <w:pPr>
              <w:spacing w:after="40" w:line="240" w:lineRule="auto"/>
              <w:jc w:val="center"/>
            </w:pPr>
            <w:r>
              <w:rPr>
                <w:rFonts w:hint="default"/>
                <w:lang w:val="en-US"/>
              </w:rPr>
              <w:t>Open Router</w:t>
            </w:r>
          </w:p>
        </w:tc>
        <w:tc>
          <w:tcPr>
            <w:tcW w:w="1440" w:type="dxa"/>
            <w:vAlign w:val="center"/>
          </w:tcPr>
          <w:p w14:paraId="492E6CFF">
            <w:pPr>
              <w:spacing w:after="40" w:line="240" w:lineRule="auto"/>
              <w:jc w:val="center"/>
              <w:rPr>
                <w:rFonts w:hint="default"/>
                <w:lang w:val="en-US"/>
              </w:rPr>
            </w:pPr>
            <w:r>
              <w:rPr>
                <w:rFonts w:hint="default"/>
                <w:lang w:val="en-US"/>
              </w:rPr>
              <w:t>NPR 3000</w:t>
            </w:r>
          </w:p>
        </w:tc>
      </w:tr>
      <w:tr w14:paraId="31086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2164" w:type="dxa"/>
            <w:vAlign w:val="center"/>
          </w:tcPr>
          <w:p w14:paraId="5E6BEAD0">
            <w:pPr>
              <w:spacing w:after="40" w:line="240" w:lineRule="auto"/>
              <w:jc w:val="center"/>
            </w:pPr>
            <w:r>
              <w:t>Hosting</w:t>
            </w:r>
          </w:p>
        </w:tc>
        <w:tc>
          <w:tcPr>
            <w:tcW w:w="5036" w:type="dxa"/>
            <w:vAlign w:val="center"/>
          </w:tcPr>
          <w:p w14:paraId="6D1C1244">
            <w:pPr>
              <w:spacing w:after="40" w:line="240" w:lineRule="auto"/>
              <w:jc w:val="center"/>
            </w:pPr>
            <w:r>
              <w:t>Run locally</w:t>
            </w:r>
            <w:r>
              <w:rPr>
                <w:rFonts w:hint="default"/>
                <w:lang w:val="en-US"/>
              </w:rPr>
              <w:t>,</w:t>
            </w:r>
            <w:r>
              <w:t xml:space="preserve"> no deployment cost incurred</w:t>
            </w:r>
          </w:p>
        </w:tc>
        <w:tc>
          <w:tcPr>
            <w:tcW w:w="1440" w:type="dxa"/>
            <w:vAlign w:val="center"/>
          </w:tcPr>
          <w:p w14:paraId="68F59956">
            <w:pPr>
              <w:spacing w:after="40" w:line="240" w:lineRule="auto"/>
              <w:jc w:val="center"/>
            </w:pPr>
            <w:r>
              <w:t>NPR 0</w:t>
            </w:r>
          </w:p>
        </w:tc>
      </w:tr>
      <w:tr w14:paraId="43781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2164" w:type="dxa"/>
            <w:vAlign w:val="center"/>
          </w:tcPr>
          <w:p w14:paraId="29A325E3">
            <w:pPr>
              <w:spacing w:after="40" w:line="240" w:lineRule="auto"/>
              <w:jc w:val="center"/>
            </w:pPr>
            <w:r>
              <w:t>Report printing and binding</w:t>
            </w:r>
          </w:p>
        </w:tc>
        <w:tc>
          <w:tcPr>
            <w:tcW w:w="5036" w:type="dxa"/>
            <w:vAlign w:val="center"/>
          </w:tcPr>
          <w:p w14:paraId="72F1312E">
            <w:pPr>
              <w:spacing w:after="40" w:line="240" w:lineRule="auto"/>
              <w:jc w:val="center"/>
            </w:pPr>
            <w:r>
              <w:t>3 copies, hard bound</w:t>
            </w:r>
          </w:p>
        </w:tc>
        <w:tc>
          <w:tcPr>
            <w:tcW w:w="1440" w:type="dxa"/>
            <w:vAlign w:val="center"/>
          </w:tcPr>
          <w:p w14:paraId="29F8A900">
            <w:pPr>
              <w:spacing w:after="40" w:line="240" w:lineRule="auto"/>
              <w:jc w:val="center"/>
            </w:pPr>
            <w:r>
              <w:rPr>
                <w:rFonts w:hint="default"/>
                <w:lang w:val="en-US"/>
              </w:rPr>
              <w:t>NPR 500</w:t>
            </w:r>
          </w:p>
        </w:tc>
      </w:tr>
      <w:tr w14:paraId="0AC64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2164" w:type="dxa"/>
            <w:vAlign w:val="center"/>
          </w:tcPr>
          <w:p w14:paraId="724CC69C">
            <w:pPr>
              <w:spacing w:after="40" w:line="240" w:lineRule="auto"/>
              <w:jc w:val="center"/>
            </w:pPr>
            <w:r>
              <w:t>Total</w:t>
            </w:r>
          </w:p>
        </w:tc>
        <w:tc>
          <w:tcPr>
            <w:tcW w:w="5036" w:type="dxa"/>
            <w:vAlign w:val="center"/>
          </w:tcPr>
          <w:p w14:paraId="066C3D0C">
            <w:pPr>
              <w:spacing w:after="40" w:line="240" w:lineRule="auto"/>
              <w:jc w:val="center"/>
            </w:pPr>
          </w:p>
        </w:tc>
        <w:tc>
          <w:tcPr>
            <w:tcW w:w="1440" w:type="dxa"/>
            <w:vAlign w:val="center"/>
          </w:tcPr>
          <w:p w14:paraId="016E97E8">
            <w:pPr>
              <w:spacing w:after="40" w:line="240" w:lineRule="auto"/>
              <w:jc w:val="center"/>
              <w:rPr>
                <w:rFonts w:hint="default"/>
                <w:lang w:val="en-US"/>
              </w:rPr>
            </w:pPr>
            <w:r>
              <w:rPr>
                <w:rFonts w:hint="default"/>
                <w:lang w:val="en-US"/>
              </w:rPr>
              <w:t>NPR 3500</w:t>
            </w:r>
          </w:p>
        </w:tc>
      </w:tr>
    </w:tbl>
    <w:p w14:paraId="73DD9F9B">
      <w:pPr>
        <w:spacing w:after="120"/>
      </w:pPr>
    </w:p>
    <w:p w14:paraId="1840F575">
      <w:pPr>
        <w:pStyle w:val="4"/>
        <w:spacing w:before="240" w:after="160"/>
      </w:pPr>
      <w:bookmarkStart w:id="42" w:name="_Toc237316543"/>
      <w:r>
        <w:rPr>
          <w:rFonts w:ascii="Times New Roman" w:hAnsi="Times New Roman"/>
        </w:rPr>
        <w:t>3.3.4 Schedule feasibility</w:t>
      </w:r>
      <w:bookmarkEnd w:id="42"/>
    </w:p>
    <w:p w14:paraId="0F155A34">
      <w:pPr>
        <w:jc w:val="both"/>
      </w:pPr>
      <w:r>
        <w:t>The work was scheduled across the academic year in the increments listed in Section 3.1. The Gantt chart in Figure 3.3 records the planned and actual duration of each activity.</w:t>
      </w:r>
    </w:p>
    <w:tbl>
      <w:tblPr>
        <w:tblStyle w:val="12"/>
        <w:tblW w:w="8779" w:type="dxa"/>
        <w:jc w:val="center"/>
        <w:tblLayout w:type="fixed"/>
        <w:tblCellMar>
          <w:top w:w="0" w:type="dxa"/>
          <w:left w:w="108" w:type="dxa"/>
          <w:bottom w:w="0" w:type="dxa"/>
          <w:right w:w="108" w:type="dxa"/>
        </w:tblCellMar>
      </w:tblPr>
      <w:tblGrid>
        <w:gridCol w:w="1853"/>
        <w:gridCol w:w="788"/>
        <w:gridCol w:w="682"/>
        <w:gridCol w:w="682"/>
        <w:gridCol w:w="682"/>
        <w:gridCol w:w="682"/>
        <w:gridCol w:w="682"/>
        <w:gridCol w:w="682"/>
        <w:gridCol w:w="682"/>
        <w:gridCol w:w="682"/>
        <w:gridCol w:w="682"/>
      </w:tblGrid>
      <w:tr w14:paraId="4796FE23">
        <w:tblPrEx>
          <w:tblCellMar>
            <w:top w:w="0" w:type="dxa"/>
            <w:left w:w="108" w:type="dxa"/>
            <w:bottom w:w="0" w:type="dxa"/>
            <w:right w:w="108" w:type="dxa"/>
          </w:tblCellMar>
        </w:tblPrEx>
        <w:trPr>
          <w:trHeight w:val="792" w:hRule="exact"/>
          <w:jc w:val="center"/>
        </w:trPr>
        <w:tc>
          <w:tcPr>
            <w:tcW w:w="1853" w:type="dxa"/>
            <w:tcBorders>
              <w:top w:val="single" w:color="808080" w:sz="4" w:space="0"/>
              <w:left w:val="single" w:color="BFBFBF" w:sz="4" w:space="0"/>
              <w:bottom w:val="single" w:color="808080" w:sz="4" w:space="0"/>
              <w:right w:val="single" w:color="BFBFBF" w:sz="4" w:space="0"/>
            </w:tcBorders>
            <w:shd w:val="clear" w:color="auto" w:fill="000000"/>
            <w:vAlign w:val="center"/>
          </w:tcPr>
          <w:p w14:paraId="2D1E6D51">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Work Package</w:t>
            </w:r>
          </w:p>
        </w:tc>
        <w:tc>
          <w:tcPr>
            <w:tcW w:w="788" w:type="dxa"/>
            <w:tcBorders>
              <w:top w:val="single" w:color="808080" w:sz="4" w:space="0"/>
              <w:left w:val="single" w:color="BFBFBF" w:sz="4" w:space="0"/>
              <w:bottom w:val="single" w:color="808080" w:sz="4" w:space="0"/>
              <w:right w:val="single" w:color="BFBFBF" w:sz="4" w:space="0"/>
            </w:tcBorders>
            <w:shd w:val="clear" w:color="auto" w:fill="000000"/>
            <w:vAlign w:val="center"/>
          </w:tcPr>
          <w:p w14:paraId="4D990287">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M</w:t>
            </w:r>
            <w:r>
              <w:rPr>
                <w:rFonts w:hint="default" w:cs="Times New Roman"/>
                <w:b/>
                <w:sz w:val="24"/>
                <w:szCs w:val="24"/>
                <w:lang w:val="en-US"/>
              </w:rPr>
              <w:t>a</w:t>
            </w:r>
            <w:r>
              <w:rPr>
                <w:rFonts w:hint="default" w:ascii="Times New Roman" w:hAnsi="Times New Roman" w:cs="Times New Roman"/>
                <w:b/>
                <w:sz w:val="24"/>
                <w:szCs w:val="24"/>
              </w:rPr>
              <w:t>y 28</w:t>
            </w:r>
          </w:p>
        </w:tc>
        <w:tc>
          <w:tcPr>
            <w:tcW w:w="682" w:type="dxa"/>
            <w:tcBorders>
              <w:top w:val="single" w:color="808080" w:sz="4" w:space="0"/>
              <w:left w:val="single" w:color="BFBFBF" w:sz="4" w:space="0"/>
              <w:bottom w:val="single" w:color="808080" w:sz="4" w:space="0"/>
              <w:right w:val="single" w:color="BFBFBF" w:sz="4" w:space="0"/>
            </w:tcBorders>
            <w:shd w:val="clear" w:color="auto" w:fill="000000"/>
            <w:vAlign w:val="center"/>
          </w:tcPr>
          <w:p w14:paraId="14D86F52">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Jun 4</w:t>
            </w:r>
          </w:p>
        </w:tc>
        <w:tc>
          <w:tcPr>
            <w:tcW w:w="682" w:type="dxa"/>
            <w:tcBorders>
              <w:top w:val="single" w:color="808080" w:sz="4" w:space="0"/>
              <w:left w:val="single" w:color="BFBFBF" w:sz="4" w:space="0"/>
              <w:bottom w:val="single" w:color="808080" w:sz="4" w:space="0"/>
              <w:right w:val="single" w:color="BFBFBF" w:sz="4" w:space="0"/>
            </w:tcBorders>
            <w:shd w:val="clear" w:color="auto" w:fill="000000"/>
            <w:vAlign w:val="center"/>
          </w:tcPr>
          <w:p w14:paraId="59364E98">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Jun 11</w:t>
            </w:r>
          </w:p>
        </w:tc>
        <w:tc>
          <w:tcPr>
            <w:tcW w:w="682" w:type="dxa"/>
            <w:tcBorders>
              <w:top w:val="single" w:color="808080" w:sz="4" w:space="0"/>
              <w:left w:val="single" w:color="BFBFBF" w:sz="4" w:space="0"/>
              <w:bottom w:val="single" w:color="808080" w:sz="4" w:space="0"/>
              <w:right w:val="single" w:color="BFBFBF" w:sz="4" w:space="0"/>
            </w:tcBorders>
            <w:shd w:val="clear" w:color="auto" w:fill="000000"/>
            <w:vAlign w:val="center"/>
          </w:tcPr>
          <w:p w14:paraId="71BEC0C9">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Jun 18</w:t>
            </w:r>
          </w:p>
        </w:tc>
        <w:tc>
          <w:tcPr>
            <w:tcW w:w="682" w:type="dxa"/>
            <w:tcBorders>
              <w:top w:val="single" w:color="808080" w:sz="4" w:space="0"/>
              <w:left w:val="single" w:color="BFBFBF" w:sz="4" w:space="0"/>
              <w:bottom w:val="single" w:color="808080" w:sz="4" w:space="0"/>
              <w:right w:val="single" w:color="BFBFBF" w:sz="4" w:space="0"/>
            </w:tcBorders>
            <w:shd w:val="clear" w:color="auto" w:fill="000000"/>
            <w:vAlign w:val="center"/>
          </w:tcPr>
          <w:p w14:paraId="712B2EE0">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Jun 25</w:t>
            </w:r>
          </w:p>
        </w:tc>
        <w:tc>
          <w:tcPr>
            <w:tcW w:w="682" w:type="dxa"/>
            <w:tcBorders>
              <w:top w:val="single" w:color="808080" w:sz="4" w:space="0"/>
              <w:left w:val="single" w:color="BFBFBF" w:sz="4" w:space="0"/>
              <w:bottom w:val="single" w:color="808080" w:sz="4" w:space="0"/>
              <w:right w:val="single" w:color="BFBFBF" w:sz="4" w:space="0"/>
            </w:tcBorders>
            <w:shd w:val="clear" w:color="auto" w:fill="000000"/>
            <w:vAlign w:val="center"/>
          </w:tcPr>
          <w:p w14:paraId="0D20AE2B">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Jul 2</w:t>
            </w:r>
          </w:p>
        </w:tc>
        <w:tc>
          <w:tcPr>
            <w:tcW w:w="682" w:type="dxa"/>
            <w:tcBorders>
              <w:top w:val="single" w:color="808080" w:sz="4" w:space="0"/>
              <w:left w:val="single" w:color="BFBFBF" w:sz="4" w:space="0"/>
              <w:bottom w:val="single" w:color="808080" w:sz="4" w:space="0"/>
              <w:right w:val="single" w:color="BFBFBF" w:sz="4" w:space="0"/>
            </w:tcBorders>
            <w:shd w:val="clear" w:color="auto" w:fill="000000"/>
            <w:vAlign w:val="center"/>
          </w:tcPr>
          <w:p w14:paraId="46A99BD9">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Jul 9</w:t>
            </w:r>
          </w:p>
        </w:tc>
        <w:tc>
          <w:tcPr>
            <w:tcW w:w="682" w:type="dxa"/>
            <w:tcBorders>
              <w:top w:val="single" w:color="808080" w:sz="4" w:space="0"/>
              <w:left w:val="single" w:color="BFBFBF" w:sz="4" w:space="0"/>
              <w:bottom w:val="single" w:color="808080" w:sz="4" w:space="0"/>
              <w:right w:val="single" w:color="BFBFBF" w:sz="4" w:space="0"/>
            </w:tcBorders>
            <w:shd w:val="clear" w:color="auto" w:fill="000000"/>
            <w:vAlign w:val="center"/>
          </w:tcPr>
          <w:p w14:paraId="25C3983F">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Jul 16</w:t>
            </w:r>
          </w:p>
        </w:tc>
        <w:tc>
          <w:tcPr>
            <w:tcW w:w="682" w:type="dxa"/>
            <w:tcBorders>
              <w:top w:val="single" w:color="808080" w:sz="4" w:space="0"/>
              <w:left w:val="single" w:color="BFBFBF" w:sz="4" w:space="0"/>
              <w:bottom w:val="single" w:color="808080" w:sz="4" w:space="0"/>
              <w:right w:val="single" w:color="BFBFBF" w:sz="4" w:space="0"/>
            </w:tcBorders>
            <w:shd w:val="clear" w:color="auto" w:fill="000000"/>
            <w:vAlign w:val="center"/>
          </w:tcPr>
          <w:p w14:paraId="628828FD">
            <w:pPr>
              <w:spacing w:after="0"/>
              <w:jc w:val="center"/>
              <w:rPr>
                <w:rFonts w:hint="default" w:ascii="Times New Roman" w:hAnsi="Times New Roman" w:cs="Times New Roman"/>
                <w:sz w:val="24"/>
                <w:szCs w:val="24"/>
                <w:lang w:val="en-US"/>
              </w:rPr>
            </w:pPr>
            <w:r>
              <w:rPr>
                <w:rFonts w:hint="default" w:ascii="Times New Roman" w:hAnsi="Times New Roman" w:cs="Times New Roman"/>
                <w:b/>
                <w:sz w:val="24"/>
                <w:szCs w:val="24"/>
              </w:rPr>
              <w:t>Jul 2</w:t>
            </w:r>
            <w:r>
              <w:rPr>
                <w:rFonts w:hint="default" w:cs="Times New Roman"/>
                <w:b/>
                <w:sz w:val="24"/>
                <w:szCs w:val="24"/>
                <w:lang w:val="en-US"/>
              </w:rPr>
              <w:t>5</w:t>
            </w:r>
          </w:p>
        </w:tc>
        <w:tc>
          <w:tcPr>
            <w:tcW w:w="682" w:type="dxa"/>
            <w:tcBorders>
              <w:top w:val="single" w:color="808080" w:sz="4" w:space="0"/>
              <w:left w:val="single" w:color="BFBFBF" w:sz="4" w:space="0"/>
              <w:bottom w:val="single" w:color="808080" w:sz="4" w:space="0"/>
              <w:right w:val="single" w:color="BFBFBF" w:sz="4" w:space="0"/>
            </w:tcBorders>
            <w:shd w:val="clear" w:color="auto" w:fill="000000"/>
            <w:vAlign w:val="center"/>
          </w:tcPr>
          <w:p w14:paraId="728B490F">
            <w:pPr>
              <w:spacing w:after="0"/>
              <w:jc w:val="center"/>
              <w:rPr>
                <w:rFonts w:hint="default" w:ascii="Times New Roman" w:hAnsi="Times New Roman" w:cs="Times New Roman"/>
                <w:sz w:val="24"/>
                <w:szCs w:val="24"/>
              </w:rPr>
            </w:pPr>
            <w:r>
              <w:rPr>
                <w:rFonts w:hint="default" w:cs="Times New Roman"/>
                <w:b/>
                <w:sz w:val="24"/>
                <w:szCs w:val="24"/>
                <w:lang w:val="en-US"/>
              </w:rPr>
              <w:t>Aug</w:t>
            </w:r>
            <w:r>
              <w:rPr>
                <w:rFonts w:hint="default" w:ascii="Times New Roman" w:hAnsi="Times New Roman" w:cs="Times New Roman"/>
                <w:b/>
                <w:sz w:val="24"/>
                <w:szCs w:val="24"/>
              </w:rPr>
              <w:t>3</w:t>
            </w:r>
          </w:p>
        </w:tc>
      </w:tr>
      <w:tr w14:paraId="09CBF3AA">
        <w:tblPrEx>
          <w:tblCellMar>
            <w:top w:w="0" w:type="dxa"/>
            <w:left w:w="108" w:type="dxa"/>
            <w:bottom w:w="0" w:type="dxa"/>
            <w:right w:w="108" w:type="dxa"/>
          </w:tblCellMar>
        </w:tblPrEx>
        <w:trPr>
          <w:trHeight w:val="792" w:hRule="exact"/>
          <w:jc w:val="center"/>
        </w:trPr>
        <w:tc>
          <w:tcPr>
            <w:tcW w:w="1853" w:type="dxa"/>
            <w:tcBorders>
              <w:top w:val="single" w:color="808080" w:sz="4" w:space="0"/>
              <w:left w:val="single" w:color="BFBFBF" w:sz="4" w:space="0"/>
              <w:bottom w:val="single" w:color="808080" w:sz="4" w:space="0"/>
              <w:right w:val="single" w:color="BFBFBF" w:sz="4" w:space="0"/>
            </w:tcBorders>
            <w:shd w:val="clear" w:color="auto" w:fill="F2F2F2"/>
            <w:vAlign w:val="center"/>
          </w:tcPr>
          <w:p w14:paraId="6462B2A4">
            <w:pPr>
              <w:numPr>
                <w:ilvl w:val="0"/>
                <w:numId w:val="10"/>
              </w:numPr>
              <w:spacing w:after="0"/>
              <w:jc w:val="left"/>
              <w:rPr>
                <w:rFonts w:hint="default" w:ascii="Times New Roman" w:hAnsi="Times New Roman" w:cs="Times New Roman"/>
                <w:b/>
                <w:bCs w:val="0"/>
                <w:sz w:val="24"/>
                <w:szCs w:val="24"/>
              </w:rPr>
            </w:pPr>
            <w:r>
              <w:rPr>
                <w:rFonts w:hint="default" w:ascii="Times New Roman" w:hAnsi="Times New Roman" w:cs="Times New Roman"/>
                <w:b/>
                <w:bCs w:val="0"/>
                <w:sz w:val="24"/>
                <w:szCs w:val="24"/>
              </w:rPr>
              <w:t>Core abstractions</w:t>
            </w:r>
          </w:p>
        </w:tc>
        <w:tc>
          <w:tcPr>
            <w:tcW w:w="1470" w:type="dxa"/>
            <w:gridSpan w:val="2"/>
            <w:tcBorders>
              <w:top w:val="single" w:color="808080" w:sz="4" w:space="0"/>
              <w:left w:val="single" w:color="BFBFBF" w:sz="4" w:space="0"/>
              <w:bottom w:val="single" w:color="808080" w:sz="4" w:space="0"/>
              <w:right w:val="single" w:color="BFBFBF" w:sz="4" w:space="0"/>
            </w:tcBorders>
            <w:shd w:val="clear" w:color="auto" w:fill="000000"/>
            <w:vAlign w:val="center"/>
          </w:tcPr>
          <w:p w14:paraId="5013DCB1">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Foundation</w:t>
            </w: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26DC31B0">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5918CA1A">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46AD52DE">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6B68C6E6">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2740DA83">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541A0BF2">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7079B283">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6D5590B1">
            <w:pPr>
              <w:spacing w:after="0"/>
              <w:jc w:val="center"/>
              <w:rPr>
                <w:rFonts w:hint="default" w:ascii="Times New Roman" w:hAnsi="Times New Roman" w:cs="Times New Roman"/>
                <w:sz w:val="24"/>
                <w:szCs w:val="24"/>
              </w:rPr>
            </w:pPr>
          </w:p>
        </w:tc>
      </w:tr>
      <w:tr w14:paraId="4F762AD8">
        <w:tblPrEx>
          <w:tblCellMar>
            <w:top w:w="0" w:type="dxa"/>
            <w:left w:w="108" w:type="dxa"/>
            <w:bottom w:w="0" w:type="dxa"/>
            <w:right w:w="108" w:type="dxa"/>
          </w:tblCellMar>
        </w:tblPrEx>
        <w:trPr>
          <w:trHeight w:val="792" w:hRule="exact"/>
          <w:jc w:val="center"/>
        </w:trPr>
        <w:tc>
          <w:tcPr>
            <w:tcW w:w="1853" w:type="dxa"/>
            <w:tcBorders>
              <w:top w:val="single" w:color="808080" w:sz="4" w:space="0"/>
              <w:left w:val="single" w:color="BFBFBF" w:sz="4" w:space="0"/>
              <w:bottom w:val="single" w:color="808080" w:sz="4" w:space="0"/>
              <w:right w:val="single" w:color="BFBFBF" w:sz="4" w:space="0"/>
            </w:tcBorders>
            <w:shd w:val="clear" w:color="auto" w:fill="F2F2F2"/>
            <w:vAlign w:val="center"/>
          </w:tcPr>
          <w:p w14:paraId="108A90C2">
            <w:pPr>
              <w:spacing w:after="0"/>
              <w:jc w:val="left"/>
              <w:rPr>
                <w:rFonts w:hint="default" w:ascii="Times New Roman" w:hAnsi="Times New Roman" w:cs="Times New Roman"/>
                <w:b/>
                <w:bCs w:val="0"/>
                <w:sz w:val="24"/>
                <w:szCs w:val="24"/>
              </w:rPr>
            </w:pPr>
            <w:r>
              <w:rPr>
                <w:rFonts w:hint="default" w:ascii="Times New Roman" w:hAnsi="Times New Roman" w:cs="Times New Roman"/>
                <w:b/>
                <w:bCs w:val="0"/>
                <w:sz w:val="24"/>
                <w:szCs w:val="24"/>
              </w:rPr>
              <w:t>2</w:t>
            </w:r>
            <w:r>
              <w:rPr>
                <w:rFonts w:hint="default" w:cs="Times New Roman"/>
                <w:b/>
                <w:bCs w:val="0"/>
                <w:sz w:val="24"/>
                <w:szCs w:val="24"/>
                <w:lang w:val="en-US"/>
              </w:rPr>
              <w:t>.</w:t>
            </w:r>
            <w:r>
              <w:rPr>
                <w:rFonts w:hint="default" w:ascii="Times New Roman" w:hAnsi="Times New Roman" w:cs="Times New Roman"/>
                <w:b/>
                <w:bCs w:val="0"/>
                <w:sz w:val="24"/>
                <w:szCs w:val="24"/>
              </w:rPr>
              <w:t xml:space="preserve"> Loading &amp; disassembly</w:t>
            </w:r>
          </w:p>
        </w:tc>
        <w:tc>
          <w:tcPr>
            <w:tcW w:w="788"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2627A798">
            <w:pPr>
              <w:spacing w:after="0"/>
              <w:jc w:val="center"/>
              <w:rPr>
                <w:rFonts w:hint="default" w:ascii="Times New Roman" w:hAnsi="Times New Roman" w:cs="Times New Roman"/>
                <w:sz w:val="24"/>
                <w:szCs w:val="24"/>
              </w:rPr>
            </w:pPr>
          </w:p>
        </w:tc>
        <w:tc>
          <w:tcPr>
            <w:tcW w:w="1364" w:type="dxa"/>
            <w:gridSpan w:val="2"/>
            <w:tcBorders>
              <w:top w:val="single" w:color="808080" w:sz="4" w:space="0"/>
              <w:left w:val="single" w:color="BFBFBF" w:sz="4" w:space="0"/>
              <w:bottom w:val="single" w:color="808080" w:sz="4" w:space="0"/>
              <w:right w:val="single" w:color="BFBFBF" w:sz="4" w:space="0"/>
            </w:tcBorders>
            <w:shd w:val="clear" w:color="auto" w:fill="000000"/>
            <w:vAlign w:val="center"/>
          </w:tcPr>
          <w:p w14:paraId="500FF74B">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Analysis Engine</w:t>
            </w: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1FAF9DF9">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0E2CD96E">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5D20174E">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7261C094">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3CF62CFC">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0D3CA154">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5BA8E34A">
            <w:pPr>
              <w:spacing w:after="0"/>
              <w:jc w:val="center"/>
              <w:rPr>
                <w:rFonts w:hint="default" w:ascii="Times New Roman" w:hAnsi="Times New Roman" w:cs="Times New Roman"/>
                <w:sz w:val="24"/>
                <w:szCs w:val="24"/>
              </w:rPr>
            </w:pPr>
          </w:p>
        </w:tc>
      </w:tr>
      <w:tr w14:paraId="49D4CADE">
        <w:tblPrEx>
          <w:tblCellMar>
            <w:top w:w="0" w:type="dxa"/>
            <w:left w:w="108" w:type="dxa"/>
            <w:bottom w:w="0" w:type="dxa"/>
            <w:right w:w="108" w:type="dxa"/>
          </w:tblCellMar>
        </w:tblPrEx>
        <w:trPr>
          <w:trHeight w:val="792" w:hRule="exact"/>
          <w:jc w:val="center"/>
        </w:trPr>
        <w:tc>
          <w:tcPr>
            <w:tcW w:w="1853" w:type="dxa"/>
            <w:tcBorders>
              <w:top w:val="single" w:color="808080" w:sz="4" w:space="0"/>
              <w:left w:val="single" w:color="BFBFBF" w:sz="4" w:space="0"/>
              <w:bottom w:val="single" w:color="808080" w:sz="4" w:space="0"/>
              <w:right w:val="single" w:color="BFBFBF" w:sz="4" w:space="0"/>
            </w:tcBorders>
            <w:shd w:val="clear" w:color="auto" w:fill="F2F2F2"/>
            <w:vAlign w:val="center"/>
          </w:tcPr>
          <w:p w14:paraId="73BEC759">
            <w:pPr>
              <w:numPr>
                <w:ilvl w:val="0"/>
                <w:numId w:val="11"/>
              </w:numPr>
              <w:spacing w:after="0"/>
              <w:jc w:val="left"/>
              <w:rPr>
                <w:rFonts w:hint="default" w:ascii="Times New Roman" w:hAnsi="Times New Roman" w:cs="Times New Roman"/>
                <w:b/>
                <w:bCs w:val="0"/>
                <w:sz w:val="24"/>
                <w:szCs w:val="24"/>
              </w:rPr>
            </w:pPr>
            <w:r>
              <w:rPr>
                <w:rFonts w:hint="default" w:ascii="Times New Roman" w:hAnsi="Times New Roman" w:cs="Times New Roman"/>
                <w:b/>
                <w:bCs w:val="0"/>
                <w:sz w:val="24"/>
                <w:szCs w:val="24"/>
              </w:rPr>
              <w:t>Structural analysis</w:t>
            </w:r>
          </w:p>
        </w:tc>
        <w:tc>
          <w:tcPr>
            <w:tcW w:w="788"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594B29B3">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3AB8CD0A">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1A7A62CA">
            <w:pPr>
              <w:spacing w:after="0"/>
              <w:jc w:val="center"/>
              <w:rPr>
                <w:rFonts w:hint="default" w:ascii="Times New Roman" w:hAnsi="Times New Roman" w:cs="Times New Roman"/>
                <w:color w:val="auto"/>
                <w:sz w:val="24"/>
                <w:szCs w:val="24"/>
              </w:rPr>
            </w:pPr>
          </w:p>
        </w:tc>
        <w:tc>
          <w:tcPr>
            <w:tcW w:w="1364" w:type="dxa"/>
            <w:gridSpan w:val="2"/>
            <w:tcBorders>
              <w:top w:val="single" w:color="808080" w:sz="4" w:space="0"/>
              <w:left w:val="single" w:color="BFBFBF" w:sz="4" w:space="0"/>
              <w:bottom w:val="single" w:color="808080" w:sz="4" w:space="0"/>
              <w:right w:val="single" w:color="BFBFBF" w:sz="4" w:space="0"/>
            </w:tcBorders>
            <w:shd w:val="clear" w:color="auto" w:fill="000000"/>
            <w:vAlign w:val="center"/>
          </w:tcPr>
          <w:p w14:paraId="4757E49B">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Structure</w:t>
            </w: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130B7B71">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5A95E5B4">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038C791B">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7EF1C703">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721DB518">
            <w:pPr>
              <w:spacing w:after="0"/>
              <w:jc w:val="center"/>
              <w:rPr>
                <w:rFonts w:hint="default" w:ascii="Times New Roman" w:hAnsi="Times New Roman" w:cs="Times New Roman"/>
                <w:sz w:val="24"/>
                <w:szCs w:val="24"/>
              </w:rPr>
            </w:pPr>
          </w:p>
        </w:tc>
      </w:tr>
      <w:tr w14:paraId="36509B15">
        <w:tblPrEx>
          <w:tblCellMar>
            <w:top w:w="0" w:type="dxa"/>
            <w:left w:w="108" w:type="dxa"/>
            <w:bottom w:w="0" w:type="dxa"/>
            <w:right w:w="108" w:type="dxa"/>
          </w:tblCellMar>
        </w:tblPrEx>
        <w:trPr>
          <w:trHeight w:val="792" w:hRule="exact"/>
          <w:jc w:val="center"/>
        </w:trPr>
        <w:tc>
          <w:tcPr>
            <w:tcW w:w="1853" w:type="dxa"/>
            <w:tcBorders>
              <w:top w:val="single" w:color="808080" w:sz="4" w:space="0"/>
              <w:left w:val="single" w:color="BFBFBF" w:sz="4" w:space="0"/>
              <w:bottom w:val="single" w:color="808080" w:sz="4" w:space="0"/>
              <w:right w:val="single" w:color="BFBFBF" w:sz="4" w:space="0"/>
            </w:tcBorders>
            <w:shd w:val="clear" w:color="auto" w:fill="F2F2F2"/>
            <w:vAlign w:val="center"/>
          </w:tcPr>
          <w:p w14:paraId="0179653F">
            <w:pPr>
              <w:numPr>
                <w:ilvl w:val="0"/>
                <w:numId w:val="11"/>
              </w:numPr>
              <w:spacing w:after="0"/>
              <w:ind w:left="0" w:leftChars="0" w:firstLine="0" w:firstLineChars="0"/>
              <w:jc w:val="left"/>
              <w:rPr>
                <w:rFonts w:hint="default" w:ascii="Times New Roman" w:hAnsi="Times New Roman" w:cs="Times New Roman"/>
                <w:b/>
                <w:bCs w:val="0"/>
                <w:sz w:val="24"/>
                <w:szCs w:val="24"/>
              </w:rPr>
            </w:pPr>
            <w:r>
              <w:rPr>
                <w:rFonts w:hint="default" w:ascii="Times New Roman" w:hAnsi="Times New Roman" w:cs="Times New Roman"/>
                <w:b/>
                <w:bCs w:val="0"/>
                <w:sz w:val="24"/>
                <w:szCs w:val="24"/>
              </w:rPr>
              <w:t>Output contract &amp; interfaces</w:t>
            </w:r>
          </w:p>
        </w:tc>
        <w:tc>
          <w:tcPr>
            <w:tcW w:w="788"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06D94868">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23F25EDE">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71C42DAF">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0CC17E78">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62FB0B9B">
            <w:pPr>
              <w:spacing w:after="0"/>
              <w:jc w:val="center"/>
              <w:rPr>
                <w:rFonts w:hint="default" w:ascii="Times New Roman" w:hAnsi="Times New Roman" w:cs="Times New Roman"/>
                <w:sz w:val="24"/>
                <w:szCs w:val="24"/>
              </w:rPr>
            </w:pPr>
          </w:p>
        </w:tc>
        <w:tc>
          <w:tcPr>
            <w:tcW w:w="1364" w:type="dxa"/>
            <w:gridSpan w:val="2"/>
            <w:tcBorders>
              <w:top w:val="single" w:color="808080" w:sz="4" w:space="0"/>
              <w:left w:val="single" w:color="BFBFBF" w:sz="4" w:space="0"/>
              <w:bottom w:val="single" w:color="808080" w:sz="4" w:space="0"/>
              <w:right w:val="single" w:color="BFBFBF" w:sz="4" w:space="0"/>
            </w:tcBorders>
            <w:shd w:val="clear" w:color="auto" w:fill="000000"/>
            <w:vAlign w:val="center"/>
          </w:tcPr>
          <w:p w14:paraId="3A6A5E44">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Interfaces</w:t>
            </w: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0038B574">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452C770C">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78EDB84E">
            <w:pPr>
              <w:spacing w:after="0"/>
              <w:jc w:val="center"/>
              <w:rPr>
                <w:rFonts w:hint="default" w:ascii="Times New Roman" w:hAnsi="Times New Roman" w:cs="Times New Roman"/>
                <w:sz w:val="24"/>
                <w:szCs w:val="24"/>
              </w:rPr>
            </w:pPr>
          </w:p>
        </w:tc>
      </w:tr>
      <w:tr w14:paraId="2731956E">
        <w:tblPrEx>
          <w:tblCellMar>
            <w:top w:w="0" w:type="dxa"/>
            <w:left w:w="108" w:type="dxa"/>
            <w:bottom w:w="0" w:type="dxa"/>
            <w:right w:w="108" w:type="dxa"/>
          </w:tblCellMar>
        </w:tblPrEx>
        <w:trPr>
          <w:trHeight w:val="792" w:hRule="exact"/>
          <w:jc w:val="center"/>
        </w:trPr>
        <w:tc>
          <w:tcPr>
            <w:tcW w:w="1853" w:type="dxa"/>
            <w:tcBorders>
              <w:top w:val="single" w:color="808080" w:sz="4" w:space="0"/>
              <w:left w:val="single" w:color="BFBFBF" w:sz="4" w:space="0"/>
              <w:bottom w:val="single" w:color="808080" w:sz="4" w:space="0"/>
              <w:right w:val="single" w:color="BFBFBF" w:sz="4" w:space="0"/>
            </w:tcBorders>
            <w:shd w:val="clear" w:color="auto" w:fill="F2F2F2"/>
            <w:vAlign w:val="center"/>
          </w:tcPr>
          <w:p w14:paraId="3710989E">
            <w:pPr>
              <w:numPr>
                <w:ilvl w:val="0"/>
                <w:numId w:val="11"/>
              </w:numPr>
              <w:spacing w:after="0"/>
              <w:ind w:left="0" w:leftChars="0" w:firstLine="0" w:firstLineChars="0"/>
              <w:jc w:val="left"/>
              <w:rPr>
                <w:rFonts w:hint="default" w:ascii="Times New Roman" w:hAnsi="Times New Roman" w:cs="Times New Roman"/>
                <w:b/>
                <w:bCs w:val="0"/>
                <w:sz w:val="24"/>
                <w:szCs w:val="24"/>
              </w:rPr>
            </w:pPr>
            <w:r>
              <w:rPr>
                <w:rFonts w:hint="default" w:ascii="Times New Roman" w:hAnsi="Times New Roman" w:cs="Times New Roman"/>
                <w:b/>
                <w:bCs w:val="0"/>
                <w:sz w:val="24"/>
                <w:szCs w:val="24"/>
              </w:rPr>
              <w:t>Findings</w:t>
            </w:r>
          </w:p>
        </w:tc>
        <w:tc>
          <w:tcPr>
            <w:tcW w:w="788"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2050355F">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21786811">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7CB3A0FD">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3B524A8B">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5BCD26A0">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1A8933B9">
            <w:pPr>
              <w:spacing w:after="0"/>
              <w:jc w:val="center"/>
              <w:rPr>
                <w:rFonts w:hint="default" w:ascii="Times New Roman" w:hAnsi="Times New Roman" w:cs="Times New Roman"/>
                <w:sz w:val="24"/>
                <w:szCs w:val="24"/>
              </w:rPr>
            </w:pPr>
          </w:p>
        </w:tc>
        <w:tc>
          <w:tcPr>
            <w:tcW w:w="1364" w:type="dxa"/>
            <w:gridSpan w:val="2"/>
            <w:tcBorders>
              <w:top w:val="single" w:color="808080" w:sz="4" w:space="0"/>
              <w:left w:val="single" w:color="BFBFBF" w:sz="4" w:space="0"/>
              <w:bottom w:val="single" w:color="808080" w:sz="4" w:space="0"/>
              <w:right w:val="single" w:color="BFBFBF" w:sz="4" w:space="0"/>
            </w:tcBorders>
            <w:shd w:val="clear" w:color="auto" w:fill="000000"/>
            <w:vAlign w:val="center"/>
          </w:tcPr>
          <w:p w14:paraId="37E92BAD">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Findings</w:t>
            </w: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232BB972">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3C9B2AA4">
            <w:pPr>
              <w:spacing w:after="0"/>
              <w:jc w:val="center"/>
              <w:rPr>
                <w:rFonts w:hint="default" w:ascii="Times New Roman" w:hAnsi="Times New Roman" w:cs="Times New Roman"/>
                <w:sz w:val="24"/>
                <w:szCs w:val="24"/>
              </w:rPr>
            </w:pPr>
          </w:p>
        </w:tc>
      </w:tr>
      <w:tr w14:paraId="5CDE2EF5">
        <w:tblPrEx>
          <w:tblCellMar>
            <w:top w:w="0" w:type="dxa"/>
            <w:left w:w="108" w:type="dxa"/>
            <w:bottom w:w="0" w:type="dxa"/>
            <w:right w:w="108" w:type="dxa"/>
          </w:tblCellMar>
        </w:tblPrEx>
        <w:trPr>
          <w:trHeight w:val="792" w:hRule="exact"/>
          <w:jc w:val="center"/>
        </w:trPr>
        <w:tc>
          <w:tcPr>
            <w:tcW w:w="1853" w:type="dxa"/>
            <w:tcBorders>
              <w:top w:val="single" w:color="808080" w:sz="4" w:space="0"/>
              <w:left w:val="single" w:color="BFBFBF" w:sz="4" w:space="0"/>
              <w:bottom w:val="single" w:color="808080" w:sz="4" w:space="0"/>
              <w:right w:val="single" w:color="BFBFBF" w:sz="4" w:space="0"/>
            </w:tcBorders>
            <w:shd w:val="clear" w:color="auto" w:fill="F2F2F2"/>
            <w:vAlign w:val="center"/>
          </w:tcPr>
          <w:p w14:paraId="1DE05424">
            <w:pPr>
              <w:numPr>
                <w:ilvl w:val="0"/>
                <w:numId w:val="11"/>
              </w:numPr>
              <w:spacing w:after="0"/>
              <w:ind w:left="0" w:leftChars="0" w:firstLine="0" w:firstLineChars="0"/>
              <w:jc w:val="left"/>
              <w:rPr>
                <w:rFonts w:hint="default" w:ascii="Times New Roman" w:hAnsi="Times New Roman" w:cs="Times New Roman"/>
                <w:b/>
                <w:bCs w:val="0"/>
                <w:sz w:val="24"/>
                <w:szCs w:val="24"/>
              </w:rPr>
            </w:pPr>
            <w:r>
              <w:rPr>
                <w:rFonts w:hint="default" w:ascii="Times New Roman" w:hAnsi="Times New Roman" w:cs="Times New Roman"/>
                <w:b/>
                <w:bCs w:val="0"/>
                <w:sz w:val="24"/>
                <w:szCs w:val="24"/>
              </w:rPr>
              <w:t>AI layer</w:t>
            </w:r>
          </w:p>
        </w:tc>
        <w:tc>
          <w:tcPr>
            <w:tcW w:w="788"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1558E67B">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4917DB3D">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6550C685">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0DAC7985">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659736C5">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5E7140A4">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7461F212">
            <w:pPr>
              <w:spacing w:after="0"/>
              <w:jc w:val="center"/>
              <w:rPr>
                <w:rFonts w:hint="default" w:ascii="Times New Roman" w:hAnsi="Times New Roman" w:cs="Times New Roman"/>
                <w:sz w:val="24"/>
                <w:szCs w:val="24"/>
              </w:rPr>
            </w:pPr>
          </w:p>
        </w:tc>
        <w:tc>
          <w:tcPr>
            <w:tcW w:w="1364" w:type="dxa"/>
            <w:gridSpan w:val="2"/>
            <w:tcBorders>
              <w:top w:val="single" w:color="808080" w:sz="4" w:space="0"/>
              <w:left w:val="single" w:color="BFBFBF" w:sz="4" w:space="0"/>
              <w:bottom w:val="single" w:color="808080" w:sz="4" w:space="0"/>
              <w:right w:val="single" w:color="BFBFBF" w:sz="4" w:space="0"/>
            </w:tcBorders>
            <w:shd w:val="clear" w:color="auto" w:fill="000000"/>
            <w:vAlign w:val="center"/>
          </w:tcPr>
          <w:p w14:paraId="299F9694">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AI Layer</w:t>
            </w: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3FCA447D">
            <w:pPr>
              <w:spacing w:after="0"/>
              <w:jc w:val="center"/>
              <w:rPr>
                <w:rFonts w:hint="default" w:ascii="Times New Roman" w:hAnsi="Times New Roman" w:cs="Times New Roman"/>
                <w:sz w:val="24"/>
                <w:szCs w:val="24"/>
              </w:rPr>
            </w:pPr>
          </w:p>
        </w:tc>
      </w:tr>
      <w:tr w14:paraId="1A4A9125">
        <w:tblPrEx>
          <w:tblCellMar>
            <w:top w:w="0" w:type="dxa"/>
            <w:left w:w="108" w:type="dxa"/>
            <w:bottom w:w="0" w:type="dxa"/>
            <w:right w:w="108" w:type="dxa"/>
          </w:tblCellMar>
        </w:tblPrEx>
        <w:trPr>
          <w:trHeight w:val="792" w:hRule="exact"/>
          <w:jc w:val="center"/>
        </w:trPr>
        <w:tc>
          <w:tcPr>
            <w:tcW w:w="1853" w:type="dxa"/>
            <w:tcBorders>
              <w:top w:val="single" w:color="808080" w:sz="4" w:space="0"/>
              <w:left w:val="single" w:color="BFBFBF" w:sz="4" w:space="0"/>
              <w:bottom w:val="single" w:color="808080" w:sz="4" w:space="0"/>
              <w:right w:val="single" w:color="BFBFBF" w:sz="4" w:space="0"/>
            </w:tcBorders>
            <w:shd w:val="clear" w:color="auto" w:fill="F2F2F2"/>
            <w:vAlign w:val="center"/>
          </w:tcPr>
          <w:p w14:paraId="31D6A32A">
            <w:pPr>
              <w:numPr>
                <w:ilvl w:val="0"/>
                <w:numId w:val="11"/>
              </w:numPr>
              <w:spacing w:after="0"/>
              <w:ind w:left="0" w:leftChars="0" w:firstLine="0" w:firstLineChars="0"/>
              <w:jc w:val="left"/>
              <w:rPr>
                <w:rFonts w:hint="default" w:ascii="Times New Roman" w:hAnsi="Times New Roman" w:cs="Times New Roman"/>
                <w:b/>
                <w:bCs w:val="0"/>
                <w:sz w:val="24"/>
                <w:szCs w:val="24"/>
              </w:rPr>
            </w:pPr>
            <w:r>
              <w:rPr>
                <w:rFonts w:hint="default" w:ascii="Times New Roman" w:hAnsi="Times New Roman" w:cs="Times New Roman"/>
                <w:b/>
                <w:bCs w:val="0"/>
                <w:sz w:val="24"/>
                <w:szCs w:val="24"/>
              </w:rPr>
              <w:t>Mitigation reporting</w:t>
            </w:r>
          </w:p>
        </w:tc>
        <w:tc>
          <w:tcPr>
            <w:tcW w:w="788"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300A1D50">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536056BC">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12BF316D">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5BE17D62">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7361827C">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2770E7FC">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3BAB8DDF">
            <w:pPr>
              <w:spacing w:after="0"/>
              <w:jc w:val="center"/>
              <w:rPr>
                <w:rFonts w:hint="default" w:ascii="Times New Roman" w:hAnsi="Times New Roman" w:cs="Times New Roman"/>
                <w:sz w:val="24"/>
                <w:szCs w:val="24"/>
              </w:rPr>
            </w:pPr>
          </w:p>
        </w:tc>
        <w:tc>
          <w:tcPr>
            <w:tcW w:w="682" w:type="dxa"/>
            <w:tcBorders>
              <w:top w:val="single" w:color="808080" w:sz="4" w:space="0"/>
              <w:left w:val="single" w:color="BFBFBF" w:sz="4" w:space="0"/>
              <w:bottom w:val="single" w:color="808080" w:sz="4" w:space="0"/>
              <w:right w:val="single" w:color="BFBFBF" w:sz="4" w:space="0"/>
            </w:tcBorders>
            <w:shd w:val="clear" w:color="auto" w:fill="FFFFFF"/>
            <w:vAlign w:val="center"/>
          </w:tcPr>
          <w:p w14:paraId="724C6125">
            <w:pPr>
              <w:spacing w:after="0"/>
              <w:jc w:val="center"/>
              <w:rPr>
                <w:rFonts w:hint="default" w:ascii="Times New Roman" w:hAnsi="Times New Roman" w:cs="Times New Roman"/>
                <w:sz w:val="24"/>
                <w:szCs w:val="24"/>
              </w:rPr>
            </w:pPr>
          </w:p>
        </w:tc>
        <w:tc>
          <w:tcPr>
            <w:tcW w:w="1364" w:type="dxa"/>
            <w:gridSpan w:val="2"/>
            <w:tcBorders>
              <w:top w:val="single" w:color="808080" w:sz="4" w:space="0"/>
              <w:left w:val="single" w:color="BFBFBF" w:sz="4" w:space="0"/>
              <w:bottom w:val="single" w:color="808080" w:sz="4" w:space="0"/>
              <w:right w:val="single" w:color="BFBFBF" w:sz="4" w:space="0"/>
            </w:tcBorders>
            <w:shd w:val="clear" w:color="auto" w:fill="000000"/>
            <w:vAlign w:val="center"/>
          </w:tcPr>
          <w:p w14:paraId="0580DDB5">
            <w:pPr>
              <w:spacing w:after="0"/>
              <w:jc w:val="center"/>
              <w:rPr>
                <w:rFonts w:hint="default" w:ascii="Times New Roman" w:hAnsi="Times New Roman" w:cs="Times New Roman"/>
                <w:sz w:val="24"/>
                <w:szCs w:val="24"/>
              </w:rPr>
            </w:pPr>
            <w:r>
              <w:rPr>
                <w:rFonts w:hint="default" w:ascii="Times New Roman" w:hAnsi="Times New Roman" w:cs="Times New Roman"/>
                <w:b/>
                <w:sz w:val="24"/>
                <w:szCs w:val="24"/>
              </w:rPr>
              <w:t>Hardening</w:t>
            </w:r>
          </w:p>
        </w:tc>
      </w:tr>
    </w:tbl>
    <w:p w14:paraId="1CDE03DC">
      <w:pPr>
        <w:spacing w:after="0"/>
      </w:pPr>
    </w:p>
    <w:p w14:paraId="1A75A900">
      <w:pPr>
        <w:pStyle w:val="169"/>
        <w:spacing w:before="80" w:after="240"/>
      </w:pPr>
      <w:bookmarkStart w:id="43" w:name="_Toc237316570"/>
      <w:r>
        <w:t>Figure 3.3: Gantt chart of project activities</w:t>
      </w:r>
      <w:bookmarkEnd w:id="43"/>
    </w:p>
    <w:p w14:paraId="2EE11302">
      <w:pPr>
        <w:pStyle w:val="3"/>
        <w:spacing w:before="240" w:after="160"/>
      </w:pPr>
      <w:bookmarkStart w:id="44" w:name="_Toc237316544"/>
      <w:r>
        <w:rPr>
          <w:rFonts w:ascii="Times New Roman" w:hAnsi="Times New Roman"/>
        </w:rPr>
        <w:t>3.4 System Design</w:t>
      </w:r>
      <w:bookmarkEnd w:id="44"/>
    </w:p>
    <w:p w14:paraId="0BA2FB70">
      <w:pPr>
        <w:pStyle w:val="4"/>
        <w:spacing w:before="240" w:after="160"/>
      </w:pPr>
      <w:bookmarkStart w:id="45" w:name="_Toc237316545"/>
      <w:r>
        <w:rPr>
          <w:rFonts w:ascii="Times New Roman" w:hAnsi="Times New Roman"/>
        </w:rPr>
        <w:t>3.4.1 System architecture</w:t>
      </w:r>
      <w:bookmarkEnd w:id="45"/>
    </w:p>
    <w:p w14:paraId="0694A4A6">
      <w:pPr>
        <w:jc w:val="both"/>
      </w:pPr>
      <w:r>
        <w:t>The system is built in three tiers with a strictly one-directional dependency. The analysis engine has no knowledge that a web application exists; the web application has no knowledge that a filesystem exists; the application programming interface is the only component aware of both.</w:t>
      </w:r>
    </w:p>
    <w:p w14:paraId="0F7D272F">
      <w:pPr>
        <w:jc w:val="both"/>
      </w:pPr>
      <w:r>
        <w:t>Within the engine, third-party dependencies are confined to single layers. Only the loader layer includes LIEF, and only the disassembly layer includes Capstone. Both are linked privately, so no other component of the project, and nothing that links the engine library, inherits either dependency. The practical consequence is that adding support for a second executable format would mean adding a loader, not editing the analysis layer.</w:t>
      </w:r>
    </w:p>
    <w:p w14:paraId="544402FE">
      <w:pPr>
        <w:spacing w:after="0"/>
        <w:rPr>
          <w:rFonts w:hint="default"/>
          <w:lang w:val="en-US"/>
        </w:rPr>
      </w:pPr>
      <w:r>
        <mc:AlternateContent>
          <mc:Choice Requires="wpc">
            <w:drawing>
              <wp:inline distT="0" distB="0" distL="0" distR="0">
                <wp:extent cx="5461000" cy="2540000"/>
                <wp:effectExtent l="0" t="0" r="0" b="0"/>
                <wp:docPr id="1894870297"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54702621" name="Rectangle 1154702621"/>
                        <wps:cNvSpPr/>
                        <wps:spPr>
                          <a:xfrm>
                            <a:off x="63500" y="101600"/>
                            <a:ext cx="2540000" cy="16256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25400" tIns="12700" rIns="25400" bIns="12700" numCol="1" spcCol="0" rtlCol="0" fromWordArt="0" anchor="ctr" anchorCtr="0" forceAA="0" compatLnSpc="1">
                          <a:noAutofit/>
                        </wps:bodyPr>
                      </wps:wsp>
                      <wps:wsp>
                        <wps:cNvPr id="825512820" name="Text Box 825512820"/>
                        <wps:cNvSpPr txBox="1"/>
                        <wps:spPr>
                          <a:xfrm>
                            <a:off x="63500" y="152400"/>
                            <a:ext cx="2540000" cy="210185"/>
                          </a:xfrm>
                          <a:prstGeom prst="rect">
                            <a:avLst/>
                          </a:prstGeom>
                          <a:noFill/>
                          <a:ln w="6350">
                            <a:noFill/>
                          </a:ln>
                        </wps:spPr>
                        <wps:txbx>
                          <w:txbxContent>
                            <w:p w14:paraId="56CF4F3F">
                              <w:pPr>
                                <w:spacing w:after="0"/>
                                <w:jc w:val="center"/>
                                <w:rPr>
                                  <w:color w:val="000000"/>
                                  <w:sz w:val="24"/>
                                  <w:szCs w:val="24"/>
                                </w:rPr>
                              </w:pPr>
                              <w:r>
                                <w:rPr>
                                  <w:color w:val="000000"/>
                                  <w:sz w:val="24"/>
                                  <w:szCs w:val="24"/>
                                </w:rPr>
                                <w:t>Analysis Engine  (C++20)</w:t>
                              </w:r>
                            </w:p>
                          </w:txbxContent>
                        </wps:txbx>
                        <wps:bodyPr rot="0" spcFirstLastPara="0" vertOverflow="overflow" horzOverflow="overflow" vert="horz" wrap="square" lIns="0" tIns="0" rIns="0" bIns="0" numCol="1" spcCol="0" rtlCol="0" fromWordArt="0" anchor="t" anchorCtr="0" forceAA="0" compatLnSpc="1">
                          <a:noAutofit/>
                        </wps:bodyPr>
                      </wps:wsp>
                      <wps:wsp>
                        <wps:cNvPr id="484680515" name="Rectangle 484680515"/>
                        <wps:cNvSpPr/>
                        <wps:spPr>
                          <a:xfrm>
                            <a:off x="190500" y="381000"/>
                            <a:ext cx="1079500" cy="254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38AC87">
                              <w:pPr>
                                <w:spacing w:after="0"/>
                                <w:jc w:val="center"/>
                                <w:rPr>
                                  <w:color w:val="000000"/>
                                  <w:sz w:val="24"/>
                                  <w:szCs w:val="24"/>
                                </w:rPr>
                              </w:pPr>
                              <w:r>
                                <w:rPr>
                                  <w:color w:val="000000"/>
                                  <w:sz w:val="24"/>
                                  <w:szCs w:val="24"/>
                                </w:rPr>
                                <w:t>loader</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788712931" name="Rectangle 1788712931"/>
                        <wps:cNvSpPr/>
                        <wps:spPr>
                          <a:xfrm>
                            <a:off x="1397000" y="381000"/>
                            <a:ext cx="1079500" cy="254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F17C2E">
                              <w:pPr>
                                <w:spacing w:after="0"/>
                                <w:jc w:val="center"/>
                                <w:rPr>
                                  <w:color w:val="000000"/>
                                  <w:sz w:val="24"/>
                                  <w:szCs w:val="24"/>
                                </w:rPr>
                              </w:pPr>
                              <w:r>
                                <w:rPr>
                                  <w:color w:val="000000"/>
                                  <w:sz w:val="24"/>
                                  <w:szCs w:val="24"/>
                                </w:rPr>
                                <w:t>disasm</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286068285" name="Rectangle 1286068285"/>
                        <wps:cNvSpPr/>
                        <wps:spPr>
                          <a:xfrm>
                            <a:off x="190500" y="685800"/>
                            <a:ext cx="1079500" cy="254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8BD16A">
                              <w:pPr>
                                <w:spacing w:after="0"/>
                                <w:jc w:val="center"/>
                                <w:rPr>
                                  <w:color w:val="000000"/>
                                  <w:sz w:val="24"/>
                                  <w:szCs w:val="24"/>
                                </w:rPr>
                              </w:pPr>
                              <w:r>
                                <w:rPr>
                                  <w:color w:val="000000"/>
                                  <w:sz w:val="24"/>
                                  <w:szCs w:val="24"/>
                                </w:rPr>
                                <w:t>analysis</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248767269" name="Rectangle 248767269"/>
                        <wps:cNvSpPr/>
                        <wps:spPr>
                          <a:xfrm>
                            <a:off x="1397000" y="685800"/>
                            <a:ext cx="1079500" cy="254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F5727A">
                              <w:pPr>
                                <w:spacing w:after="0"/>
                                <w:jc w:val="center"/>
                                <w:rPr>
                                  <w:color w:val="000000"/>
                                  <w:sz w:val="24"/>
                                  <w:szCs w:val="24"/>
                                </w:rPr>
                              </w:pPr>
                              <w:r>
                                <w:rPr>
                                  <w:color w:val="000000"/>
                                  <w:sz w:val="24"/>
                                  <w:szCs w:val="24"/>
                                </w:rPr>
                                <w:t>lift</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812279673" name="Rectangle 1812279673"/>
                        <wps:cNvSpPr/>
                        <wps:spPr>
                          <a:xfrm>
                            <a:off x="190500" y="990600"/>
                            <a:ext cx="1079500" cy="254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1740E0">
                              <w:pPr>
                                <w:spacing w:after="0"/>
                                <w:jc w:val="center"/>
                                <w:rPr>
                                  <w:color w:val="000000"/>
                                  <w:sz w:val="24"/>
                                  <w:szCs w:val="24"/>
                                </w:rPr>
                              </w:pPr>
                              <w:r>
                                <w:rPr>
                                  <w:color w:val="000000"/>
                                  <w:sz w:val="24"/>
                                  <w:szCs w:val="24"/>
                                </w:rPr>
                                <w:t>serialize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097820768" name="Rectangle 1097820768"/>
                        <wps:cNvSpPr/>
                        <wps:spPr>
                          <a:xfrm>
                            <a:off x="1397000" y="990600"/>
                            <a:ext cx="1079500" cy="254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492CEA">
                              <w:pPr>
                                <w:spacing w:after="0"/>
                                <w:jc w:val="center"/>
                                <w:rPr>
                                  <w:color w:val="000000"/>
                                  <w:sz w:val="24"/>
                                  <w:szCs w:val="24"/>
                                </w:rPr>
                              </w:pPr>
                              <w:r>
                                <w:rPr>
                                  <w:color w:val="000000"/>
                                  <w:sz w:val="24"/>
                                  <w:szCs w:val="24"/>
                                </w:rPr>
                                <w:t>harden</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507830871" name="Text Box 507830871"/>
                        <wps:cNvSpPr txBox="1"/>
                        <wps:spPr>
                          <a:xfrm>
                            <a:off x="152400" y="1295400"/>
                            <a:ext cx="2362200" cy="515620"/>
                          </a:xfrm>
                          <a:prstGeom prst="rect">
                            <a:avLst/>
                          </a:prstGeom>
                          <a:noFill/>
                          <a:ln w="6350">
                            <a:noFill/>
                          </a:ln>
                        </wps:spPr>
                        <wps:txbx>
                          <w:txbxContent>
                            <w:p w14:paraId="797956E3">
                              <w:pPr>
                                <w:spacing w:after="0"/>
                                <w:jc w:val="center"/>
                                <w:rPr>
                                  <w:color w:val="000000"/>
                                  <w:sz w:val="24"/>
                                  <w:szCs w:val="24"/>
                                </w:rPr>
                              </w:pPr>
                              <w:r>
                                <w:rPr>
                                  <w:color w:val="000000"/>
                                  <w:sz w:val="24"/>
                                  <w:szCs w:val="24"/>
                                </w:rPr>
                                <w:t>LIEF confined to loader, Capstone to disasm; both linked privately</w:t>
                              </w:r>
                            </w:p>
                          </w:txbxContent>
                        </wps:txbx>
                        <wps:bodyPr rot="0" spcFirstLastPara="0" vertOverflow="overflow" horzOverflow="overflow" vert="horz" wrap="square" lIns="0" tIns="0" rIns="0" bIns="0" numCol="1" spcCol="0" rtlCol="0" fromWordArt="0" anchor="t" anchorCtr="0" forceAA="0" compatLnSpc="1">
                          <a:noAutofit/>
                        </wps:bodyPr>
                      </wps:wsp>
                      <wps:wsp>
                        <wps:cNvPr id="15518327" name="Rectangle 15518327"/>
                        <wps:cNvSpPr/>
                        <wps:spPr>
                          <a:xfrm>
                            <a:off x="3048000" y="381000"/>
                            <a:ext cx="2349500" cy="8636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25400" tIns="12700" rIns="25400" bIns="12700" numCol="1" spcCol="0" rtlCol="0" fromWordArt="0" anchor="ctr" anchorCtr="0" forceAA="0" compatLnSpc="1">
                          <a:noAutofit/>
                        </wps:bodyPr>
                      </wps:wsp>
                      <wps:wsp>
                        <wps:cNvPr id="2040378115" name="Text Box 2040378115"/>
                        <wps:cNvSpPr txBox="1"/>
                        <wps:spPr>
                          <a:xfrm>
                            <a:off x="3048000" y="431800"/>
                            <a:ext cx="2349500" cy="231775"/>
                          </a:xfrm>
                          <a:prstGeom prst="rect">
                            <a:avLst/>
                          </a:prstGeom>
                          <a:noFill/>
                          <a:ln w="6350">
                            <a:noFill/>
                          </a:ln>
                        </wps:spPr>
                        <wps:txbx>
                          <w:txbxContent>
                            <w:p w14:paraId="3E6DB523">
                              <w:pPr>
                                <w:spacing w:after="0"/>
                                <w:jc w:val="center"/>
                                <w:rPr>
                                  <w:color w:val="000000"/>
                                  <w:sz w:val="24"/>
                                  <w:szCs w:val="24"/>
                                </w:rPr>
                              </w:pPr>
                              <w:r>
                                <w:rPr>
                                  <w:color w:val="000000"/>
                                  <w:sz w:val="24"/>
                                  <w:szCs w:val="24"/>
                                </w:rPr>
                                <w:t>Backend API  (Node.js / Express)</w:t>
                              </w:r>
                            </w:p>
                          </w:txbxContent>
                        </wps:txbx>
                        <wps:bodyPr rot="0" spcFirstLastPara="0" vertOverflow="overflow" horzOverflow="overflow" vert="horz" wrap="square" lIns="0" tIns="0" rIns="0" bIns="0" numCol="1" spcCol="0" rtlCol="0" fromWordArt="0" anchor="t" anchorCtr="0" forceAA="0" compatLnSpc="1">
                          <a:noAutofit/>
                        </wps:bodyPr>
                      </wps:wsp>
                      <wps:wsp>
                        <wps:cNvPr id="933724429" name="Rectangle 933724429"/>
                        <wps:cNvSpPr/>
                        <wps:spPr>
                          <a:xfrm>
                            <a:off x="3175000" y="660400"/>
                            <a:ext cx="1079500" cy="2286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BC5F90">
                              <w:pPr>
                                <w:spacing w:after="0"/>
                                <w:jc w:val="center"/>
                                <w:rPr>
                                  <w:color w:val="000000"/>
                                  <w:sz w:val="24"/>
                                  <w:szCs w:val="24"/>
                                </w:rPr>
                              </w:pPr>
                              <w:r>
                                <w:rPr>
                                  <w:color w:val="000000"/>
                                  <w:sz w:val="24"/>
                                  <w:szCs w:val="24"/>
                                </w:rPr>
                                <w:t>Run store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164018441" name="Rectangle 1164018441"/>
                        <wps:cNvSpPr/>
                        <wps:spPr>
                          <a:xfrm>
                            <a:off x="4318000" y="660400"/>
                            <a:ext cx="965200" cy="2286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DC1638">
                              <w:pPr>
                                <w:spacing w:after="0"/>
                                <w:jc w:val="center"/>
                                <w:rPr>
                                  <w:color w:val="000000"/>
                                  <w:sz w:val="24"/>
                                  <w:szCs w:val="24"/>
                                </w:rPr>
                              </w:pPr>
                              <w:r>
                                <w:rPr>
                                  <w:color w:val="000000"/>
                                  <w:sz w:val="24"/>
                                  <w:szCs w:val="24"/>
                                </w:rPr>
                                <w:t>AI job queue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93523927" name="Text Box 93523927"/>
                        <wps:cNvSpPr txBox="1"/>
                        <wps:spPr>
                          <a:xfrm>
                            <a:off x="3175000" y="927100"/>
                            <a:ext cx="2108200" cy="152400"/>
                          </a:xfrm>
                          <a:prstGeom prst="rect">
                            <a:avLst/>
                          </a:prstGeom>
                          <a:noFill/>
                          <a:ln w="6350">
                            <a:noFill/>
                          </a:ln>
                        </wps:spPr>
                        <wps:txbx>
                          <w:txbxContent>
                            <w:p w14:paraId="4A5D78B9">
                              <w:pPr>
                                <w:spacing w:after="0"/>
                                <w:jc w:val="center"/>
                                <w:rPr>
                                  <w:color w:val="000000"/>
                                  <w:sz w:val="24"/>
                                  <w:szCs w:val="24"/>
                                </w:rPr>
                              </w:pPr>
                              <w:r>
                                <w:rPr>
                                  <w:color w:val="000000"/>
                                  <w:sz w:val="24"/>
                                  <w:szCs w:val="24"/>
                                </w:rPr>
                                <w:t>the only tier aware of both sides</w:t>
                              </w:r>
                            </w:p>
                          </w:txbxContent>
                        </wps:txbx>
                        <wps:bodyPr rot="0" spcFirstLastPara="0" vertOverflow="overflow" horzOverflow="overflow" vert="horz" wrap="square" lIns="0" tIns="0" rIns="0" bIns="0" numCol="1" spcCol="0" rtlCol="0" fromWordArt="0" anchor="t" anchorCtr="0" forceAA="0" compatLnSpc="1">
                          <a:noAutofit/>
                        </wps:bodyPr>
                      </wps:wsp>
                      <wps:wsp>
                        <wps:cNvPr id="471208448" name="Rectangle 471208448"/>
                        <wps:cNvSpPr/>
                        <wps:spPr>
                          <a:xfrm>
                            <a:off x="3048000" y="1930400"/>
                            <a:ext cx="2349500" cy="555625"/>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52428E">
                              <w:pPr>
                                <w:spacing w:after="0"/>
                                <w:jc w:val="center"/>
                                <w:rPr>
                                  <w:color w:val="000000"/>
                                  <w:sz w:val="24"/>
                                  <w:szCs w:val="24"/>
                                </w:rPr>
                              </w:pPr>
                              <w:r>
                                <w:rPr>
                                  <w:color w:val="000000"/>
                                  <w:sz w:val="24"/>
                                  <w:szCs w:val="24"/>
                                </w:rPr>
                                <w:t>Browser Workspace  (React + TypeScript)</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414714813" name="Rectangle 414714813"/>
                        <wps:cNvSpPr/>
                        <wps:spPr>
                          <a:xfrm>
                            <a:off x="63500" y="1930400"/>
                            <a:ext cx="2540000" cy="4318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1665D4">
                              <w:pPr>
                                <w:spacing w:after="0"/>
                                <w:jc w:val="center"/>
                                <w:rPr>
                                  <w:color w:val="000000"/>
                                  <w:sz w:val="24"/>
                                  <w:szCs w:val="24"/>
                                </w:rPr>
                              </w:pPr>
                              <w:r>
                                <w:rPr>
                                  <w:color w:val="000000"/>
                                  <w:sz w:val="24"/>
                                  <w:szCs w:val="24"/>
                                </w:rPr>
                                <w:t>n8n Workflow  -&gt;  Language Model</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423716361" name="Straight Connector 1423716361"/>
                        <wps:cNvCnPr/>
                        <wps:spPr>
                          <a:xfrm>
                            <a:off x="2603500" y="812800"/>
                            <a:ext cx="4445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68299971" name="Text Box 1468299971"/>
                        <wps:cNvSpPr txBox="1"/>
                        <wps:spPr>
                          <a:xfrm>
                            <a:off x="2578100" y="609600"/>
                            <a:ext cx="558800" cy="152400"/>
                          </a:xfrm>
                          <a:prstGeom prst="rect">
                            <a:avLst/>
                          </a:prstGeom>
                          <a:noFill/>
                          <a:ln w="6350">
                            <a:noFill/>
                          </a:ln>
                        </wps:spPr>
                        <wps:txbx>
                          <w:txbxContent>
                            <w:p w14:paraId="287C4811">
                              <w:pPr>
                                <w:spacing w:after="0"/>
                                <w:jc w:val="center"/>
                                <w:rPr>
                                  <w:color w:val="000000"/>
                                  <w:sz w:val="24"/>
                                  <w:szCs w:val="24"/>
                                </w:rPr>
                              </w:pPr>
                              <w:r>
                                <w:rPr>
                                  <w:color w:val="000000"/>
                                  <w:sz w:val="24"/>
                                  <w:szCs w:val="24"/>
                                </w:rPr>
                                <w:t>JSON</w:t>
                              </w:r>
                            </w:p>
                          </w:txbxContent>
                        </wps:txbx>
                        <wps:bodyPr rot="0" spcFirstLastPara="0" vertOverflow="overflow" horzOverflow="overflow" vert="horz" wrap="square" lIns="0" tIns="0" rIns="0" bIns="0" numCol="1" spcCol="0" rtlCol="0" fromWordArt="0" anchor="t" anchorCtr="0" forceAA="0" compatLnSpc="1">
                          <a:noAutofit/>
                        </wps:bodyPr>
                      </wps:wsp>
                      <wps:wsp>
                        <wps:cNvPr id="592239708" name="Straight Connector 592239708"/>
                        <wps:cNvCnPr/>
                        <wps:spPr>
                          <a:xfrm>
                            <a:off x="4216400" y="1244600"/>
                            <a:ext cx="0" cy="6858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88756887" name="Text Box 1788756887"/>
                        <wps:cNvSpPr txBox="1"/>
                        <wps:spPr>
                          <a:xfrm>
                            <a:off x="4267200" y="1473200"/>
                            <a:ext cx="1016000" cy="152400"/>
                          </a:xfrm>
                          <a:prstGeom prst="rect">
                            <a:avLst/>
                          </a:prstGeom>
                          <a:noFill/>
                          <a:ln w="6350">
                            <a:noFill/>
                          </a:ln>
                        </wps:spPr>
                        <wps:txbx>
                          <w:txbxContent>
                            <w:p w14:paraId="1C889F60">
                              <w:pPr>
                                <w:spacing w:after="0"/>
                                <w:rPr>
                                  <w:color w:val="000000"/>
                                  <w:sz w:val="24"/>
                                  <w:szCs w:val="24"/>
                                </w:rPr>
                              </w:pPr>
                              <w:r>
                                <w:rPr>
                                  <w:color w:val="000000"/>
                                  <w:sz w:val="24"/>
                                  <w:szCs w:val="24"/>
                                </w:rPr>
                                <w:t>HTTP / REST</w:t>
                              </w:r>
                            </w:p>
                          </w:txbxContent>
                        </wps:txbx>
                        <wps:bodyPr rot="0" spcFirstLastPara="0" vertOverflow="overflow" horzOverflow="overflow" vert="horz" wrap="square" lIns="0" tIns="0" rIns="0" bIns="0" numCol="1" spcCol="0" rtlCol="0" fromWordArt="0" anchor="t" anchorCtr="0" forceAA="0" compatLnSpc="1">
                          <a:noAutofit/>
                        </wps:bodyPr>
                      </wps:wsp>
                      <wps:wsp>
                        <wps:cNvPr id="586835840" name="Straight Connector 586835840"/>
                        <wps:cNvCnPr/>
                        <wps:spPr>
                          <a:xfrm flipH="1">
                            <a:off x="2327910" y="1259205"/>
                            <a:ext cx="1295400" cy="6858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96104188" name="Straight Connector 2096104188"/>
                        <wps:cNvCnPr/>
                        <wps:spPr>
                          <a:xfrm flipV="1">
                            <a:off x="2607945" y="1266190"/>
                            <a:ext cx="1219200" cy="6858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3" o:spid="_x0000_s1026" o:spt="203" style="height:200pt;width:430pt;" coordsize="5461000,2540000" editas="canvas" o:gfxdata="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">
                <o:lock v:ext="edit" aspectratio="f"/>
                <v:shape id="Canvas 3" o:spid="_x0000_s1026" style="position:absolute;left:0;top:0;height:2540000;width:5461000;" fillcolor="#FFFFFF" filled="t" stroked="f" coordsize="21600,21600" o:gfxdata="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">
                  <v:fill on="t" focussize="0,0"/>
                  <v:stroke on="f"/>
                  <v:imagedata o:title=""/>
                  <o:lock v:ext="edit" aspectratio="t"/>
                </v:shape>
                <v:rect id="_x0000_s1026" o:spid="_x0000_s1026" o:spt="1" style="position:absolute;left:63500;top:101600;height:1625600;width:2540000;v-text-anchor:middle;" fillcolor="#FFFFFF" filled="t" stroked="t" coordsize="21600,21600" o:gfxdata="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bvyzXTAAAABQEAAA8AAAAAAAAAAQAgAAAAIgAAAGRycy9kb3ducmV2LnhtbFBLAQIUABQA&#10;AAAIAIdO4kBkh/vOZwIAAPsEAAAOAAAAAAAAAAEAIAAAACIBAABkcnMvZTJvRG9jLnhtbFBLBQYA&#10;AAAABgAGAFkBAAD7BQAAAAA=&#10;">
                  <v:fill on="t" focussize="0,0"/>
                  <v:stroke color="#000000 [3204]" joinstyle="round"/>
                  <v:imagedata o:title=""/>
                  <o:lock v:ext="edit" aspectratio="f"/>
                  <v:textbox inset="2pt,1pt,2pt,1pt"/>
                </v:rect>
                <v:shape id="_x0000_s1026" o:spid="_x0000_s1026" o:spt="202" type="#_x0000_t202" style="position:absolute;left:63500;top:152400;height:210185;width:2540000;" filled="f" stroked="f" coordsize="21600,21600" o:gfxdata="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GOXu&#10;AdMAAAAFAQAADwAAAAAAAAABACAAAAAiAAAAZHJzL2Rvd25yZXYueG1sUEsBAhQAFAAAAAgAh07i&#10;QHLE4kInAgAAbgQAAA4AAAAAAAAAAQAgAAAAIgEAAGRycy9lMm9Eb2MueG1sUEsFBgAAAAAGAAYA&#10;WQEAALsFAAAAAA==&#10;">
                  <v:fill on="f" focussize="0,0"/>
                  <v:stroke on="f" weight="0.5pt"/>
                  <v:imagedata o:title=""/>
                  <o:lock v:ext="edit" aspectratio="f"/>
                  <v:textbox inset="0mm,0mm,0mm,0mm">
                    <w:txbxContent>
                      <w:p w14:paraId="56CF4F3F">
                        <w:pPr>
                          <w:spacing w:after="0"/>
                          <w:jc w:val="center"/>
                          <w:rPr>
                            <w:color w:val="000000"/>
                            <w:sz w:val="24"/>
                            <w:szCs w:val="24"/>
                          </w:rPr>
                        </w:pPr>
                        <w:r>
                          <w:rPr>
                            <w:color w:val="000000"/>
                            <w:sz w:val="24"/>
                            <w:szCs w:val="24"/>
                          </w:rPr>
                          <w:t>Analysis Engine  (C++20)</w:t>
                        </w:r>
                      </w:p>
                    </w:txbxContent>
                  </v:textbox>
                </v:shape>
                <v:rect id="_x0000_s1026" o:spid="_x0000_s1026" o:spt="1" style="position:absolute;left:190500;top:381000;height:254000;width:1079500;v-text-anchor:middle;" fillcolor="#FFFFFF" filled="t" stroked="t" coordsize="21600,21600" o:gfxdata="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G78s10wAAAAUBAAAPAAAAAAAAAAEAIAAAACIAAABkcnMvZG93bnJldi54bWxQ&#10;SwECFAAUAAAACACHTuJADNMk1G4CAAAEBQAADgAAAAAAAAABACAAAAAiAQAAZHJzL2Uyb0RvYy54&#10;bWxQSwUGAAAAAAYABgBZAQAAAgYAAAAA&#10;">
                  <v:fill on="t" focussize="0,0"/>
                  <v:stroke color="#000000 [3204]" joinstyle="round"/>
                  <v:imagedata o:title=""/>
                  <o:lock v:ext="edit" aspectratio="f"/>
                  <v:textbox inset="2pt,1pt,2pt,1pt">
                    <w:txbxContent>
                      <w:p w14:paraId="0138AC87">
                        <w:pPr>
                          <w:spacing w:after="0"/>
                          <w:jc w:val="center"/>
                          <w:rPr>
                            <w:color w:val="000000"/>
                            <w:sz w:val="24"/>
                            <w:szCs w:val="24"/>
                          </w:rPr>
                        </w:pPr>
                        <w:r>
                          <w:rPr>
                            <w:color w:val="000000"/>
                            <w:sz w:val="24"/>
                            <w:szCs w:val="24"/>
                          </w:rPr>
                          <w:t>loader</w:t>
                        </w:r>
                      </w:p>
                    </w:txbxContent>
                  </v:textbox>
                </v:rect>
                <v:rect id="_x0000_s1026" o:spid="_x0000_s1026" o:spt="1" style="position:absolute;left:1397000;top:381000;height:254000;width:1079500;v-text-anchor:middle;" fillcolor="#FFFFFF" filled="t" stroked="t" coordsize="21600,21600" o:gfxdata="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u/LNdMAAAAFAQAADwAAAAAAAAABACAAAAAiAAAAZHJzL2Rvd25yZXYueG1s&#10;UEsBAhQAFAAAAAgAh07iQAK2HyJvAgAABwUAAA4AAAAAAAAAAQAgAAAAIgEAAGRycy9lMm9Eb2Mu&#10;eG1sUEsFBgAAAAAGAAYAWQEAAAMGAAAAAA==&#10;">
                  <v:fill on="t" focussize="0,0"/>
                  <v:stroke color="#000000 [3204]" joinstyle="round"/>
                  <v:imagedata o:title=""/>
                  <o:lock v:ext="edit" aspectratio="f"/>
                  <v:textbox inset="2pt,1pt,2pt,1pt">
                    <w:txbxContent>
                      <w:p w14:paraId="66F17C2E">
                        <w:pPr>
                          <w:spacing w:after="0"/>
                          <w:jc w:val="center"/>
                          <w:rPr>
                            <w:color w:val="000000"/>
                            <w:sz w:val="24"/>
                            <w:szCs w:val="24"/>
                          </w:rPr>
                        </w:pPr>
                        <w:r>
                          <w:rPr>
                            <w:color w:val="000000"/>
                            <w:sz w:val="24"/>
                            <w:szCs w:val="24"/>
                          </w:rPr>
                          <w:t>disasm</w:t>
                        </w:r>
                      </w:p>
                    </w:txbxContent>
                  </v:textbox>
                </v:rect>
                <v:rect id="_x0000_s1026" o:spid="_x0000_s1026" o:spt="1" style="position:absolute;left:190500;top:685800;height:254000;width:1079500;v-text-anchor:middle;" fillcolor="#FFFFFF" filled="t" stroked="t" coordsize="21600,21600" o:gfxdata="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G78s10wAAAAUBAAAPAAAAAAAAAAEAIAAAACIAAABkcnMvZG93bnJldi54bWxQ&#10;SwECFAAUAAAACACHTuJAUZJSMW4CAAAGBQAADgAAAAAAAAABACAAAAAiAQAAZHJzL2Uyb0RvYy54&#10;bWxQSwUGAAAAAAYABgBZAQAAAgYAAAAA&#10;">
                  <v:fill on="t" focussize="0,0"/>
                  <v:stroke color="#000000 [3204]" joinstyle="round"/>
                  <v:imagedata o:title=""/>
                  <o:lock v:ext="edit" aspectratio="f"/>
                  <v:textbox inset="2pt,1pt,2pt,1pt">
                    <w:txbxContent>
                      <w:p w14:paraId="228BD16A">
                        <w:pPr>
                          <w:spacing w:after="0"/>
                          <w:jc w:val="center"/>
                          <w:rPr>
                            <w:color w:val="000000"/>
                            <w:sz w:val="24"/>
                            <w:szCs w:val="24"/>
                          </w:rPr>
                        </w:pPr>
                        <w:r>
                          <w:rPr>
                            <w:color w:val="000000"/>
                            <w:sz w:val="24"/>
                            <w:szCs w:val="24"/>
                          </w:rPr>
                          <w:t>analysis</w:t>
                        </w:r>
                      </w:p>
                    </w:txbxContent>
                  </v:textbox>
                </v:rect>
                <v:rect id="_x0000_s1026" o:spid="_x0000_s1026" o:spt="1" style="position:absolute;left:1397000;top:685800;height:254000;width:1079500;v-text-anchor:middle;" fillcolor="#FFFFFF" filled="t" stroked="t" coordsize="21600,21600" o:gfxdata="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u/LNdMAAAAFAQAADwAAAAAAAAABACAAAAAiAAAAZHJzL2Rvd25yZXYueG1s&#10;UEsBAhQAFAAAAAgAh07iQN4/3ZpvAgAABQUAAA4AAAAAAAAAAQAgAAAAIgEAAGRycy9lMm9Eb2Mu&#10;eG1sUEsFBgAAAAAGAAYAWQEAAAMGAAAAAA==&#10;">
                  <v:fill on="t" focussize="0,0"/>
                  <v:stroke color="#000000 [3204]" joinstyle="round"/>
                  <v:imagedata o:title=""/>
                  <o:lock v:ext="edit" aspectratio="f"/>
                  <v:textbox inset="2pt,1pt,2pt,1pt">
                    <w:txbxContent>
                      <w:p w14:paraId="2AF5727A">
                        <w:pPr>
                          <w:spacing w:after="0"/>
                          <w:jc w:val="center"/>
                          <w:rPr>
                            <w:color w:val="000000"/>
                            <w:sz w:val="24"/>
                            <w:szCs w:val="24"/>
                          </w:rPr>
                        </w:pPr>
                        <w:r>
                          <w:rPr>
                            <w:color w:val="000000"/>
                            <w:sz w:val="24"/>
                            <w:szCs w:val="24"/>
                          </w:rPr>
                          <w:t>lift</w:t>
                        </w:r>
                      </w:p>
                    </w:txbxContent>
                  </v:textbox>
                </v:rect>
                <v:rect id="_x0000_s1026" o:spid="_x0000_s1026" o:spt="1" style="position:absolute;left:190500;top:990600;height:254000;width:1079500;v-text-anchor:middle;" fillcolor="#FFFFFF" filled="t" stroked="t" coordsize="21600,21600" o:gfxdata="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u/LNdMAAAAFAQAADwAAAAAAAAABACAAAAAiAAAAZHJzL2Rvd25yZXYueG1s&#10;UEsBAhQAFAAAAAgAh07iQAn6RkhvAgAABgUAAA4AAAAAAAAAAQAgAAAAIgEAAGRycy9lMm9Eb2Mu&#10;eG1sUEsFBgAAAAAGAAYAWQEAAAMGAAAAAA==&#10;">
                  <v:fill on="t" focussize="0,0"/>
                  <v:stroke color="#000000 [3204]" joinstyle="round"/>
                  <v:imagedata o:title=""/>
                  <o:lock v:ext="edit" aspectratio="f"/>
                  <v:textbox inset="2pt,1pt,2pt,1pt">
                    <w:txbxContent>
                      <w:p w14:paraId="181740E0">
                        <w:pPr>
                          <w:spacing w:after="0"/>
                          <w:jc w:val="center"/>
                          <w:rPr>
                            <w:color w:val="000000"/>
                            <w:sz w:val="24"/>
                            <w:szCs w:val="24"/>
                          </w:rPr>
                        </w:pPr>
                        <w:r>
                          <w:rPr>
                            <w:color w:val="000000"/>
                            <w:sz w:val="24"/>
                            <w:szCs w:val="24"/>
                          </w:rPr>
                          <w:t>serialize</w:t>
                        </w:r>
                      </w:p>
                    </w:txbxContent>
                  </v:textbox>
                </v:rect>
                <v:rect id="_x0000_s1026" o:spid="_x0000_s1026" o:spt="1" style="position:absolute;left:1397000;top:990600;height:254000;width:1079500;v-text-anchor:middle;" fillcolor="#FFFFFF" filled="t" stroked="t" coordsize="21600,21600" o:gfxdata="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G78s10wAAAAUBAAAPAAAAAAAAAAEAIAAAACIAAABkcnMvZG93bnJldi54bWxQ&#10;SwECFAAUAAAACACHTuJACq7NyG4CAAAHBQAADgAAAAAAAAABACAAAAAiAQAAZHJzL2Uyb0RvYy54&#10;bWxQSwUGAAAAAAYABgBZAQAAAgYAAAAA&#10;">
                  <v:fill on="t" focussize="0,0"/>
                  <v:stroke color="#000000 [3204]" joinstyle="round"/>
                  <v:imagedata o:title=""/>
                  <o:lock v:ext="edit" aspectratio="f"/>
                  <v:textbox inset="2pt,1pt,2pt,1pt">
                    <w:txbxContent>
                      <w:p w14:paraId="59492CEA">
                        <w:pPr>
                          <w:spacing w:after="0"/>
                          <w:jc w:val="center"/>
                          <w:rPr>
                            <w:color w:val="000000"/>
                            <w:sz w:val="24"/>
                            <w:szCs w:val="24"/>
                          </w:rPr>
                        </w:pPr>
                        <w:r>
                          <w:rPr>
                            <w:color w:val="000000"/>
                            <w:sz w:val="24"/>
                            <w:szCs w:val="24"/>
                          </w:rPr>
                          <w:t>harden</w:t>
                        </w:r>
                      </w:p>
                    </w:txbxContent>
                  </v:textbox>
                </v:rect>
                <v:shape id="_x0000_s1026" o:spid="_x0000_s1026" o:spt="202" type="#_x0000_t202" style="position:absolute;left:152400;top:1295400;height:515620;width:2362200;" filled="f" stroked="f" coordsize="21600,21600" o:gfxdata="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jl7gHTAAAABQEAAA8AAAAAAAAAAQAgAAAAIgAAAGRycy9kb3ducmV2LnhtbFBLAQIU&#10;ABQAAAAIAIdO4kD+hBcrMQIAAHAEAAAOAAAAAAAAAAEAIAAAACIBAABkcnMvZTJvRG9jLnhtbFBL&#10;BQYAAAAABgAGAFkBAADFBQAAAAA=&#10;">
                  <v:fill on="f" focussize="0,0"/>
                  <v:stroke on="f" weight="0.5pt"/>
                  <v:imagedata o:title=""/>
                  <o:lock v:ext="edit" aspectratio="f"/>
                  <v:textbox inset="0mm,0mm,0mm,0mm">
                    <w:txbxContent>
                      <w:p w14:paraId="797956E3">
                        <w:pPr>
                          <w:spacing w:after="0"/>
                          <w:jc w:val="center"/>
                          <w:rPr>
                            <w:color w:val="000000"/>
                            <w:sz w:val="24"/>
                            <w:szCs w:val="24"/>
                          </w:rPr>
                        </w:pPr>
                        <w:r>
                          <w:rPr>
                            <w:color w:val="000000"/>
                            <w:sz w:val="24"/>
                            <w:szCs w:val="24"/>
                          </w:rPr>
                          <w:t>LIEF confined to loader, Capstone to disasm; both linked privately</w:t>
                        </w:r>
                      </w:p>
                    </w:txbxContent>
                  </v:textbox>
                </v:shape>
                <v:rect id="_x0000_s1026" o:spid="_x0000_s1026" o:spt="1" style="position:absolute;left:3048000;top:381000;height:863600;width:2349500;v-text-anchor:middle;" fillcolor="#FFFFFF" filled="t" stroked="t" coordsize="21600,21600" o:gfxdata="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u/LNdMAAAAFAQAADwAAAAAAAAABACAAAAAiAAAAZHJzL2Rvd25yZXYueG1sUEsBAhQA&#10;FAAAAAgAh07iQOTadFppAgAA+AQAAA4AAAAAAAAAAQAgAAAAIgEAAGRycy9lMm9Eb2MueG1sUEsF&#10;BgAAAAAGAAYAWQEAAP0FAAAAAA==&#10;">
                  <v:fill on="t" focussize="0,0"/>
                  <v:stroke color="#000000 [3204]" joinstyle="round"/>
                  <v:imagedata o:title=""/>
                  <o:lock v:ext="edit" aspectratio="f"/>
                  <v:textbox inset="2pt,1pt,2pt,1pt"/>
                </v:rect>
                <v:shape id="_x0000_s1026" o:spid="_x0000_s1026" o:spt="202" type="#_x0000_t202" style="position:absolute;left:3048000;top:431800;height:231775;width:2349500;" filled="f" stroked="f" coordsize="21600,21600" o:gfxdata="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Y5e4B0wAAAAUBAAAPAAAAAAAAAAEAIAAAACIAAABkcnMvZG93bnJldi54bWxQ&#10;SwECFAAUAAAACACHTuJAswb6jDUCAAByBAAADgAAAAAAAAABACAAAAAiAQAAZHJzL2Uyb0RvYy54&#10;bWxQSwUGAAAAAAYABgBZAQAAyQUAAAAA&#10;">
                  <v:fill on="f" focussize="0,0"/>
                  <v:stroke on="f" weight="0.5pt"/>
                  <v:imagedata o:title=""/>
                  <o:lock v:ext="edit" aspectratio="f"/>
                  <v:textbox inset="0mm,0mm,0mm,0mm">
                    <w:txbxContent>
                      <w:p w14:paraId="3E6DB523">
                        <w:pPr>
                          <w:spacing w:after="0"/>
                          <w:jc w:val="center"/>
                          <w:rPr>
                            <w:color w:val="000000"/>
                            <w:sz w:val="24"/>
                            <w:szCs w:val="24"/>
                          </w:rPr>
                        </w:pPr>
                        <w:r>
                          <w:rPr>
                            <w:color w:val="000000"/>
                            <w:sz w:val="24"/>
                            <w:szCs w:val="24"/>
                          </w:rPr>
                          <w:t>Backend API  (Node.js / Express)</w:t>
                        </w:r>
                      </w:p>
                    </w:txbxContent>
                  </v:textbox>
                </v:shape>
                <v:rect id="_x0000_s1026" o:spid="_x0000_s1026" o:spt="1" style="position:absolute;left:3175000;top:660400;height:228600;width:1079500;v-text-anchor:middle;" fillcolor="#FFFFFF" filled="t" stroked="t" coordsize="21600,21600" o:gfxdata="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G78s10wAAAAUBAAAPAAAAAAAAAAEAIAAAACIAAABkcnMvZG93bnJldi54&#10;bWxQSwECFAAUAAAACACHTuJAF0tXHXECAAAFBQAADgAAAAAAAAABACAAAAAiAQAAZHJzL2Uyb0Rv&#10;Yy54bWxQSwUGAAAAAAYABgBZAQAABQYAAAAA&#10;">
                  <v:fill on="t" focussize="0,0"/>
                  <v:stroke color="#000000 [3204]" joinstyle="round"/>
                  <v:imagedata o:title=""/>
                  <o:lock v:ext="edit" aspectratio="f"/>
                  <v:textbox inset="2pt,1pt,2pt,1pt">
                    <w:txbxContent>
                      <w:p w14:paraId="59BC5F90">
                        <w:pPr>
                          <w:spacing w:after="0"/>
                          <w:jc w:val="center"/>
                          <w:rPr>
                            <w:color w:val="000000"/>
                            <w:sz w:val="24"/>
                            <w:szCs w:val="24"/>
                          </w:rPr>
                        </w:pPr>
                        <w:r>
                          <w:rPr>
                            <w:color w:val="000000"/>
                            <w:sz w:val="24"/>
                            <w:szCs w:val="24"/>
                          </w:rPr>
                          <w:t>Run store</w:t>
                        </w:r>
                      </w:p>
                    </w:txbxContent>
                  </v:textbox>
                </v:rect>
                <v:rect id="_x0000_s1026" o:spid="_x0000_s1026" o:spt="1" style="position:absolute;left:4318000;top:660400;height:228600;width:965200;v-text-anchor:middle;" fillcolor="#FFFFFF" filled="t" stroked="t" coordsize="21600,21600" o:gfxdata="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EbvyzXTAAAABQEAAA8AAAAAAAAAAQAgAAAAIgAAAGRycy9kb3ducmV2Lnht&#10;bFBLAQIUABQAAAAIAIdO4kAiKgddcAIAAAYFAAAOAAAAAAAAAAEAIAAAACIBAABkcnMvZTJvRG9j&#10;LnhtbFBLBQYAAAAABgAGAFkBAAAEBgAAAAA=&#10;">
                  <v:fill on="t" focussize="0,0"/>
                  <v:stroke color="#000000 [3204]" joinstyle="round"/>
                  <v:imagedata o:title=""/>
                  <o:lock v:ext="edit" aspectratio="f"/>
                  <v:textbox inset="2pt,1pt,2pt,1pt">
                    <w:txbxContent>
                      <w:p w14:paraId="03DC1638">
                        <w:pPr>
                          <w:spacing w:after="0"/>
                          <w:jc w:val="center"/>
                          <w:rPr>
                            <w:color w:val="000000"/>
                            <w:sz w:val="24"/>
                            <w:szCs w:val="24"/>
                          </w:rPr>
                        </w:pPr>
                        <w:r>
                          <w:rPr>
                            <w:color w:val="000000"/>
                            <w:sz w:val="24"/>
                            <w:szCs w:val="24"/>
                          </w:rPr>
                          <w:t>AI job queue</w:t>
                        </w:r>
                      </w:p>
                    </w:txbxContent>
                  </v:textbox>
                </v:rect>
                <v:shape id="_x0000_s1026" o:spid="_x0000_s1026" o:spt="202" type="#_x0000_t202" style="position:absolute;left:3175000;top:927100;height:152400;width:2108200;" filled="f" stroked="f" coordsize="21600,21600" o:gfxdata="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5e4B0wAAAAUBAAAPAAAAAAAAAAEAIAAAACIAAABkcnMvZG93bnJldi54bWxQSwEC&#10;FAAUAAAACACHTuJAUH9A9TICAABuBAAADgAAAAAAAAABACAAAAAiAQAAZHJzL2Uyb0RvYy54bWxQ&#10;SwUGAAAAAAYABgBZAQAAxgUAAAAA&#10;">
                  <v:fill on="f" focussize="0,0"/>
                  <v:stroke on="f" weight="0.5pt"/>
                  <v:imagedata o:title=""/>
                  <o:lock v:ext="edit" aspectratio="f"/>
                  <v:textbox inset="0mm,0mm,0mm,0mm">
                    <w:txbxContent>
                      <w:p w14:paraId="4A5D78B9">
                        <w:pPr>
                          <w:spacing w:after="0"/>
                          <w:jc w:val="center"/>
                          <w:rPr>
                            <w:color w:val="000000"/>
                            <w:sz w:val="24"/>
                            <w:szCs w:val="24"/>
                          </w:rPr>
                        </w:pPr>
                        <w:r>
                          <w:rPr>
                            <w:color w:val="000000"/>
                            <w:sz w:val="24"/>
                            <w:szCs w:val="24"/>
                          </w:rPr>
                          <w:t>the only tier aware of both sides</w:t>
                        </w:r>
                      </w:p>
                    </w:txbxContent>
                  </v:textbox>
                </v:shape>
                <v:rect id="_x0000_s1026" o:spid="_x0000_s1026" o:spt="1" style="position:absolute;left:3048000;top:1930400;height:555625;width:2349500;v-text-anchor:middle;" fillcolor="#FFFFFF" filled="t" stroked="t" coordsize="21600,21600" o:gfxdata="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EbvyzXTAAAABQEAAA8AAAAAAAAAAQAgAAAAIgAAAGRycy9kb3ducmV2Lnht&#10;bFBLAQIUABQAAAAIAIdO4kCVhz9YcAIAAAYFAAAOAAAAAAAAAAEAIAAAACIBAABkcnMvZTJvRG9j&#10;LnhtbFBLBQYAAAAABgAGAFkBAAAEBgAAAAA=&#10;">
                  <v:fill on="t" focussize="0,0"/>
                  <v:stroke color="#000000 [3204]" joinstyle="round"/>
                  <v:imagedata o:title=""/>
                  <o:lock v:ext="edit" aspectratio="f"/>
                  <v:textbox inset="2pt,1pt,2pt,1pt">
                    <w:txbxContent>
                      <w:p w14:paraId="6352428E">
                        <w:pPr>
                          <w:spacing w:after="0"/>
                          <w:jc w:val="center"/>
                          <w:rPr>
                            <w:color w:val="000000"/>
                            <w:sz w:val="24"/>
                            <w:szCs w:val="24"/>
                          </w:rPr>
                        </w:pPr>
                        <w:r>
                          <w:rPr>
                            <w:color w:val="000000"/>
                            <w:sz w:val="24"/>
                            <w:szCs w:val="24"/>
                          </w:rPr>
                          <w:t>Browser Workspace  (React + TypeScript)</w:t>
                        </w:r>
                      </w:p>
                    </w:txbxContent>
                  </v:textbox>
                </v:rect>
                <v:rect id="_x0000_s1026" o:spid="_x0000_s1026" o:spt="1" style="position:absolute;left:63500;top:1930400;height:431800;width:2540000;v-text-anchor:middle;" fillcolor="#FFFFFF" filled="t" stroked="t" coordsize="21600,21600" o:gfxdata="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EbvyzXTAAAABQEAAA8AAAAAAAAAAQAgAAAAIgAAAGRycy9kb3ducmV2Lnht&#10;bFBLAQIUABQAAAAIAIdO4kBb+piQcAIAAAQFAAAOAAAAAAAAAAEAIAAAACIBAABkcnMvZTJvRG9j&#10;LnhtbFBLBQYAAAAABgAGAFkBAAAEBgAAAAA=&#10;">
                  <v:fill on="t" focussize="0,0"/>
                  <v:stroke color="#000000 [3204]" joinstyle="round"/>
                  <v:imagedata o:title=""/>
                  <o:lock v:ext="edit" aspectratio="f"/>
                  <v:textbox inset="2pt,1pt,2pt,1pt">
                    <w:txbxContent>
                      <w:p w14:paraId="391665D4">
                        <w:pPr>
                          <w:spacing w:after="0"/>
                          <w:jc w:val="center"/>
                          <w:rPr>
                            <w:color w:val="000000"/>
                            <w:sz w:val="24"/>
                            <w:szCs w:val="24"/>
                          </w:rPr>
                        </w:pPr>
                        <w:r>
                          <w:rPr>
                            <w:color w:val="000000"/>
                            <w:sz w:val="24"/>
                            <w:szCs w:val="24"/>
                          </w:rPr>
                          <w:t>n8n Workflow  -&gt;  Language Model</w:t>
                        </w:r>
                      </w:p>
                    </w:txbxContent>
                  </v:textbox>
                </v:rect>
                <v:line id="_x0000_s1026" o:spid="_x0000_s1026" o:spt="20" style="position:absolute;left:2603500;top:812800;height:0;width:444500;" filled="f" stroked="t" coordsize="21600,21600" o:gfxdata="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DWS&#10;pNUAAAAFAQAADwAAAAAAAAABACAAAAAiAAAAZHJzL2Rvd25yZXYueG1sUEsBAhQAFAAAAAgAh07i&#10;QAb+VnPsAQAA1QMAAA4AAAAAAAAAAQAgAAAAJAEAAGRycy9lMm9Eb2MueG1sUEsFBgAAAAAGAAYA&#10;WQEAAIIFAAAAAA==&#10;">
                  <v:fill on="f" focussize="0,0"/>
                  <v:stroke color="#000000 [3204]" joinstyle="round" endarrow="block"/>
                  <v:imagedata o:title=""/>
                  <o:lock v:ext="edit" aspectratio="f"/>
                </v:line>
                <v:shape id="_x0000_s1026" o:spid="_x0000_s1026" o:spt="202" type="#_x0000_t202" style="position:absolute;left:2578100;top:609600;height:152400;width:558800;" filled="f" stroked="f" coordsize="21600,21600" o:gfxdata="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5e4B0wAAAAUBAAAPAAAAAAAAAAEAIAAAACIAAABkcnMvZG93bnJldi54bWxQSwEC&#10;FAAUAAAACACHTuJA/FnuUTICAABxBAAADgAAAAAAAAABACAAAAAiAQAAZHJzL2Uyb0RvYy54bWxQ&#10;SwUGAAAAAAYABgBZAQAAxgUAAAAA&#10;">
                  <v:fill on="f" focussize="0,0"/>
                  <v:stroke on="f" weight="0.5pt"/>
                  <v:imagedata o:title=""/>
                  <o:lock v:ext="edit" aspectratio="f"/>
                  <v:textbox inset="0mm,0mm,0mm,0mm">
                    <w:txbxContent>
                      <w:p w14:paraId="287C4811">
                        <w:pPr>
                          <w:spacing w:after="0"/>
                          <w:jc w:val="center"/>
                          <w:rPr>
                            <w:color w:val="000000"/>
                            <w:sz w:val="24"/>
                            <w:szCs w:val="24"/>
                          </w:rPr>
                        </w:pPr>
                        <w:r>
                          <w:rPr>
                            <w:color w:val="000000"/>
                            <w:sz w:val="24"/>
                            <w:szCs w:val="24"/>
                          </w:rPr>
                          <w:t>JSON</w:t>
                        </w:r>
                      </w:p>
                    </w:txbxContent>
                  </v:textbox>
                </v:shape>
                <v:line id="_x0000_s1026" o:spid="_x0000_s1026" o:spt="20" style="position:absolute;left:4216400;top:1244600;height:685800;width:0;" filled="f" stroked="t" coordsize="21600,21600" o:gfxdata="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DWS&#10;pNUAAAAFAQAADwAAAAAAAAABACAAAAAiAAAAZHJzL2Rvd25yZXYueG1sUEsBAhQAFAAAAAgAh07i&#10;QFS90qHsAQAA1AMAAA4AAAAAAAAAAQAgAAAAJAEAAGRycy9lMm9Eb2MueG1sUEsFBgAAAAAGAAYA&#10;WQEAAIIFAAAAAA==&#10;">
                  <v:fill on="f" focussize="0,0"/>
                  <v:stroke color="#000000 [3204]" joinstyle="round" endarrow="block"/>
                  <v:imagedata o:title=""/>
                  <o:lock v:ext="edit" aspectratio="f"/>
                </v:line>
                <v:shape id="_x0000_s1026" o:spid="_x0000_s1026" o:spt="202" type="#_x0000_t202" style="position:absolute;left:4267200;top:1473200;height:152400;width:1016000;" filled="f" stroked="f" coordsize="21600,21600" o:gfxdata="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jl7gHTAAAABQEAAA8AAAAAAAAAAQAgAAAAIgAAAGRycy9kb3ducmV2LnhtbFBLAQIU&#10;ABQAAAAIAIdO4kAHRBklMQIAAHMEAAAOAAAAAAAAAAEAIAAAACIBAABkcnMvZTJvRG9jLnhtbFBL&#10;BQYAAAAABgAGAFkBAADFBQAAAAA=&#10;">
                  <v:fill on="f" focussize="0,0"/>
                  <v:stroke on="f" weight="0.5pt"/>
                  <v:imagedata o:title=""/>
                  <o:lock v:ext="edit" aspectratio="f"/>
                  <v:textbox inset="0mm,0mm,0mm,0mm">
                    <w:txbxContent>
                      <w:p w14:paraId="1C889F60">
                        <w:pPr>
                          <w:spacing w:after="0"/>
                          <w:rPr>
                            <w:color w:val="000000"/>
                            <w:sz w:val="24"/>
                            <w:szCs w:val="24"/>
                          </w:rPr>
                        </w:pPr>
                        <w:r>
                          <w:rPr>
                            <w:color w:val="000000"/>
                            <w:sz w:val="24"/>
                            <w:szCs w:val="24"/>
                          </w:rPr>
                          <w:t>HTTP / REST</w:t>
                        </w:r>
                      </w:p>
                    </w:txbxContent>
                  </v:textbox>
                </v:shape>
                <v:line id="_x0000_s1026" o:spid="_x0000_s1026" o:spt="20" style="position:absolute;left:2327910;top:1259205;flip:x;height:685800;width:1295400;" filled="f" stroked="t" coordsize="21600,21600" o:gfxdata="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BdB/fVAAAABQEAAA8AAAAAAAAAAQAgAAAAIgAAAGRycy9kb3ducmV2LnhtbFBLAQIU&#10;ABQAAAAIAIdO4kBM6VqC9gEAAOQDAAAOAAAAAAAAAAEAIAAAACQBAABkcnMvZTJvRG9jLnhtbFBL&#10;BQYAAAAABgAGAFkBAACMBQAAAAA=&#10;">
                  <v:fill on="f" focussize="0,0"/>
                  <v:stroke color="#000000 [3204]" joinstyle="round" endarrow="block"/>
                  <v:imagedata o:title=""/>
                  <o:lock v:ext="edit" aspectratio="f"/>
                </v:line>
                <v:line id="_x0000_s1026" o:spid="_x0000_s1026" o:spt="20" style="position:absolute;left:2607945;top:1266190;flip:y;height:685800;width:1219200;" filled="f" stroked="t" coordsize="21600,21600" o:gfxdata="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BdB/fVAAAABQEAAA8AAAAAAAAAAQAgAAAAIgAAAGRycy9kb3ducmV2LnhtbFBL&#10;AQIUABQAAAAIAIdO4kCAYaMV+QEAAOYDAAAOAAAAAAAAAAEAIAAAACQBAABkcnMvZTJvRG9jLnht&#10;bFBLBQYAAAAABgAGAFkBAACPBQAAAAA=&#10;">
                  <v:fill on="f" focussize="0,0"/>
                  <v:stroke color="#000000 [3204]" joinstyle="round" endarrow="block"/>
                  <v:imagedata o:title=""/>
                  <o:lock v:ext="edit" aspectratio="f"/>
                </v:line>
                <w10:wrap type="none"/>
                <w10:anchorlock/>
              </v:group>
            </w:pict>
          </mc:Fallback>
        </mc:AlternateContent>
      </w:r>
      <w:bookmarkStart w:id="46" w:name="_Toc237316571"/>
    </w:p>
    <w:p w14:paraId="11A3496A">
      <w:pPr>
        <w:pStyle w:val="169"/>
        <w:spacing w:before="80" w:after="240"/>
      </w:pPr>
      <w:r>
        <w:t>Figure 3.4: Three-tier system architecture</w:t>
      </w:r>
      <w:bookmarkEnd w:id="46"/>
    </w:p>
    <w:p w14:paraId="40442B51">
      <w:pPr>
        <w:pStyle w:val="4"/>
        <w:spacing w:before="240" w:after="160"/>
      </w:pPr>
      <w:bookmarkStart w:id="47" w:name="_Toc237316546"/>
      <w:r>
        <w:rPr>
          <w:rFonts w:ascii="Times New Roman" w:hAnsi="Times New Roman"/>
        </w:rPr>
        <w:t>3.4.2 Analysis pipeline</w:t>
      </w:r>
      <w:bookmarkEnd w:id="47"/>
    </w:p>
    <w:p w14:paraId="123EAB07">
      <w:pPr>
        <w:jc w:val="both"/>
      </w:pPr>
      <w:r>
        <w:t>Analysis proceeds as a pipeline in which each stage consumes the output of those before it. The loader populates the fact store from the file. The disassembler performs recursive descent from trusted entry points and then a linear sweep over unclaimed bytes at low confidence. Function discovery draws on four independent sources, in descending order of trust: the exception directory, the export table and entry point, direct call targets, and prologue byte patterns. The control-flow graph builder partitions each function into basic blocks and connects them. Cross-references and the call graph are then derived, string literals extracted, imports classified, and reachability from input sources computed. Finally the JSON exporter produces a single document serving both the user interface and the AI layer.</w:t>
      </w:r>
    </w:p>
    <w:p w14:paraId="2946EEBA">
      <w:pPr>
        <w:spacing w:after="0"/>
      </w:pPr>
    </w:p>
    <w:p w14:paraId="214120E0">
      <w:pPr>
        <w:spacing w:after="0"/>
      </w:pPr>
    </w:p>
    <w:p w14:paraId="6CFE0C86">
      <w:pPr>
        <w:spacing w:after="0"/>
      </w:pPr>
      <w:r>
        <mc:AlternateContent>
          <mc:Choice Requires="wpc">
            <w:drawing>
              <wp:inline distT="0" distB="0" distL="0" distR="0">
                <wp:extent cx="5461000" cy="3251200"/>
                <wp:effectExtent l="0" t="0" r="0" b="0"/>
                <wp:docPr id="126749706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29616463" name="Rectangle 1829616463"/>
                        <wps:cNvSpPr/>
                        <wps:spPr>
                          <a:xfrm>
                            <a:off x="1206500" y="50800"/>
                            <a:ext cx="2095500" cy="254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F1E6EC">
                              <w:pPr>
                                <w:spacing w:after="0"/>
                                <w:jc w:val="center"/>
                                <w:rPr>
                                  <w:color w:val="000000"/>
                                  <w:sz w:val="24"/>
                                  <w:szCs w:val="24"/>
                                </w:rPr>
                              </w:pPr>
                              <w:r>
                                <w:rPr>
                                  <w:color w:val="000000"/>
                                  <w:sz w:val="24"/>
                                  <w:szCs w:val="24"/>
                                </w:rPr>
                                <w:t>BinaryLoader</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852606560" name="Text Box 1852606560"/>
                        <wps:cNvSpPr txBox="1"/>
                        <wps:spPr>
                          <a:xfrm>
                            <a:off x="3403600" y="101600"/>
                            <a:ext cx="2032000" cy="152400"/>
                          </a:xfrm>
                          <a:prstGeom prst="rect">
                            <a:avLst/>
                          </a:prstGeom>
                          <a:noFill/>
                          <a:ln w="6350">
                            <a:noFill/>
                          </a:ln>
                        </wps:spPr>
                        <wps:txbx>
                          <w:txbxContent>
                            <w:p w14:paraId="1A6FEDF7">
                              <w:pPr>
                                <w:spacing w:after="0"/>
                                <w:rPr>
                                  <w:color w:val="000000"/>
                                  <w:sz w:val="24"/>
                                  <w:szCs w:val="24"/>
                                </w:rPr>
                              </w:pPr>
                              <w:r>
                                <w:rPr>
                                  <w:color w:val="000000"/>
                                  <w:sz w:val="24"/>
                                  <w:szCs w:val="24"/>
                                </w:rPr>
                                <w:t>PE to fact store</w:t>
                              </w:r>
                            </w:p>
                          </w:txbxContent>
                        </wps:txbx>
                        <wps:bodyPr rot="0" spcFirstLastPara="0" vertOverflow="overflow" horzOverflow="overflow" vert="horz" wrap="square" lIns="0" tIns="0" rIns="0" bIns="0" numCol="1" spcCol="0" rtlCol="0" fromWordArt="0" anchor="t" anchorCtr="0" forceAA="0" compatLnSpc="1">
                          <a:noAutofit/>
                        </wps:bodyPr>
                      </wps:wsp>
                      <wps:wsp>
                        <wps:cNvPr id="511535123" name="Rectangle 511535123"/>
                        <wps:cNvSpPr/>
                        <wps:spPr>
                          <a:xfrm>
                            <a:off x="1206500" y="406400"/>
                            <a:ext cx="2095500" cy="254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54BAD1">
                              <w:pPr>
                                <w:spacing w:after="0"/>
                                <w:jc w:val="center"/>
                                <w:rPr>
                                  <w:color w:val="000000"/>
                                  <w:sz w:val="24"/>
                                  <w:szCs w:val="24"/>
                                </w:rPr>
                              </w:pPr>
                              <w:r>
                                <w:rPr>
                                  <w:color w:val="000000"/>
                                  <w:sz w:val="24"/>
                                  <w:szCs w:val="24"/>
                                </w:rPr>
                                <w:t>Disassembler</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2003570355" name="Text Box 2003570355"/>
                        <wps:cNvSpPr txBox="1"/>
                        <wps:spPr>
                          <a:xfrm>
                            <a:off x="3403600" y="457200"/>
                            <a:ext cx="2032000" cy="152400"/>
                          </a:xfrm>
                          <a:prstGeom prst="rect">
                            <a:avLst/>
                          </a:prstGeom>
                          <a:noFill/>
                          <a:ln w="6350">
                            <a:noFill/>
                          </a:ln>
                        </wps:spPr>
                        <wps:txbx>
                          <w:txbxContent>
                            <w:p w14:paraId="23D585E8">
                              <w:pPr>
                                <w:spacing w:after="0"/>
                                <w:rPr>
                                  <w:color w:val="000000"/>
                                  <w:sz w:val="24"/>
                                  <w:szCs w:val="24"/>
                                </w:rPr>
                              </w:pPr>
                              <w:r>
                                <w:rPr>
                                  <w:color w:val="000000"/>
                                  <w:sz w:val="24"/>
                                  <w:szCs w:val="24"/>
                                </w:rPr>
                                <w:t>descent, then sweep</w:t>
                              </w:r>
                            </w:p>
                          </w:txbxContent>
                        </wps:txbx>
                        <wps:bodyPr rot="0" spcFirstLastPara="0" vertOverflow="overflow" horzOverflow="overflow" vert="horz" wrap="square" lIns="0" tIns="0" rIns="0" bIns="0" numCol="1" spcCol="0" rtlCol="0" fromWordArt="0" anchor="t" anchorCtr="0" forceAA="0" compatLnSpc="1">
                          <a:noAutofit/>
                        </wps:bodyPr>
                      </wps:wsp>
                      <wps:wsp>
                        <wps:cNvPr id="1432058964" name="Straight Connector 1432058964"/>
                        <wps:cNvCnPr/>
                        <wps:spPr>
                          <a:xfrm>
                            <a:off x="2247900" y="304800"/>
                            <a:ext cx="0" cy="1016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68655677" name="Rectangle 1768655677"/>
                        <wps:cNvSpPr/>
                        <wps:spPr>
                          <a:xfrm>
                            <a:off x="1206500" y="762000"/>
                            <a:ext cx="2095500" cy="254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E8E661">
                              <w:pPr>
                                <w:spacing w:after="0"/>
                                <w:jc w:val="center"/>
                                <w:rPr>
                                  <w:color w:val="000000"/>
                                  <w:sz w:val="24"/>
                                  <w:szCs w:val="24"/>
                                </w:rPr>
                              </w:pPr>
                              <w:r>
                                <w:rPr>
                                  <w:color w:val="000000"/>
                                  <w:sz w:val="24"/>
                                  <w:szCs w:val="24"/>
                                </w:rPr>
                                <w:t>Function</w:t>
                              </w:r>
                              <w:r>
                                <w:rPr>
                                  <w:rFonts w:hint="default"/>
                                  <w:color w:val="000000"/>
                                  <w:sz w:val="24"/>
                                  <w:szCs w:val="24"/>
                                  <w:lang w:val="en-US"/>
                                </w:rPr>
                                <w:t xml:space="preserve"> </w:t>
                              </w:r>
                              <w:r>
                                <w:rPr>
                                  <w:color w:val="000000"/>
                                  <w:sz w:val="24"/>
                                  <w:szCs w:val="24"/>
                                </w:rPr>
                                <w:t>Discovery</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07313220" name="Text Box 107313220"/>
                        <wps:cNvSpPr txBox="1"/>
                        <wps:spPr>
                          <a:xfrm>
                            <a:off x="3403600" y="812800"/>
                            <a:ext cx="2032000" cy="152400"/>
                          </a:xfrm>
                          <a:prstGeom prst="rect">
                            <a:avLst/>
                          </a:prstGeom>
                          <a:noFill/>
                          <a:ln w="6350">
                            <a:noFill/>
                          </a:ln>
                        </wps:spPr>
                        <wps:txbx>
                          <w:txbxContent>
                            <w:p w14:paraId="6908B087">
                              <w:pPr>
                                <w:spacing w:after="0"/>
                                <w:rPr>
                                  <w:color w:val="000000"/>
                                  <w:sz w:val="24"/>
                                  <w:szCs w:val="24"/>
                                </w:rPr>
                              </w:pPr>
                              <w:r>
                                <w:rPr>
                                  <w:color w:val="000000"/>
                                  <w:sz w:val="24"/>
                                  <w:szCs w:val="24"/>
                                </w:rPr>
                                <w:t>four evidence sources</w:t>
                              </w:r>
                            </w:p>
                          </w:txbxContent>
                        </wps:txbx>
                        <wps:bodyPr rot="0" spcFirstLastPara="0" vertOverflow="overflow" horzOverflow="overflow" vert="horz" wrap="square" lIns="0" tIns="0" rIns="0" bIns="0" numCol="1" spcCol="0" rtlCol="0" fromWordArt="0" anchor="t" anchorCtr="0" forceAA="0" compatLnSpc="1">
                          <a:noAutofit/>
                        </wps:bodyPr>
                      </wps:wsp>
                      <wps:wsp>
                        <wps:cNvPr id="830183515" name="Straight Connector 830183515"/>
                        <wps:cNvCnPr/>
                        <wps:spPr>
                          <a:xfrm>
                            <a:off x="2247900" y="660400"/>
                            <a:ext cx="0" cy="1016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29063318" name="Rectangle 329063318"/>
                        <wps:cNvSpPr/>
                        <wps:spPr>
                          <a:xfrm>
                            <a:off x="1206500" y="1117600"/>
                            <a:ext cx="2095500" cy="254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FDD48E">
                              <w:pPr>
                                <w:spacing w:after="0"/>
                                <w:jc w:val="center"/>
                                <w:rPr>
                                  <w:color w:val="000000"/>
                                  <w:sz w:val="24"/>
                                  <w:szCs w:val="24"/>
                                </w:rPr>
                              </w:pPr>
                              <w:r>
                                <w:rPr>
                                  <w:color w:val="000000"/>
                                  <w:sz w:val="24"/>
                                  <w:szCs w:val="24"/>
                                </w:rPr>
                                <w:t>CFGBuilder</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824530888" name="Text Box 1824530888"/>
                        <wps:cNvSpPr txBox="1"/>
                        <wps:spPr>
                          <a:xfrm>
                            <a:off x="3403600" y="1168400"/>
                            <a:ext cx="2032000" cy="152400"/>
                          </a:xfrm>
                          <a:prstGeom prst="rect">
                            <a:avLst/>
                          </a:prstGeom>
                          <a:noFill/>
                          <a:ln w="6350">
                            <a:noFill/>
                          </a:ln>
                        </wps:spPr>
                        <wps:txbx>
                          <w:txbxContent>
                            <w:p w14:paraId="498F6FD6">
                              <w:pPr>
                                <w:spacing w:after="0"/>
                                <w:rPr>
                                  <w:rFonts w:hint="default"/>
                                  <w:color w:val="000000"/>
                                  <w:sz w:val="24"/>
                                  <w:szCs w:val="24"/>
                                  <w:lang w:val="en-US"/>
                                </w:rPr>
                              </w:pPr>
                              <w:r>
                                <w:rPr>
                                  <w:color w:val="000000"/>
                                  <w:sz w:val="24"/>
                                  <w:szCs w:val="24"/>
                                </w:rPr>
                                <w:t>blocks and edges</w:t>
                              </w:r>
                              <w:r>
                                <w:rPr>
                                  <w:rFonts w:hint="default"/>
                                  <w:color w:val="000000"/>
                                  <w:sz w:val="24"/>
                                  <w:szCs w:val="24"/>
                                  <w:lang w:val="en-US"/>
                                </w:rPr>
                                <w:t>a</w:t>
                              </w:r>
                            </w:p>
                          </w:txbxContent>
                        </wps:txbx>
                        <wps:bodyPr rot="0" spcFirstLastPara="0" vertOverflow="overflow" horzOverflow="overflow" vert="horz" wrap="square" lIns="0" tIns="0" rIns="0" bIns="0" numCol="1" spcCol="0" rtlCol="0" fromWordArt="0" anchor="t" anchorCtr="0" forceAA="0" compatLnSpc="1">
                          <a:noAutofit/>
                        </wps:bodyPr>
                      </wps:wsp>
                      <wps:wsp>
                        <wps:cNvPr id="2068695077" name="Straight Connector 2068695077"/>
                        <wps:cNvCnPr/>
                        <wps:spPr>
                          <a:xfrm>
                            <a:off x="2247900" y="1016000"/>
                            <a:ext cx="0" cy="1016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01628606" name="Rectangle 1501628606"/>
                        <wps:cNvSpPr/>
                        <wps:spPr>
                          <a:xfrm>
                            <a:off x="1206500" y="1473200"/>
                            <a:ext cx="2095500" cy="254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154AD2">
                              <w:pPr>
                                <w:spacing w:after="0"/>
                                <w:jc w:val="center"/>
                                <w:rPr>
                                  <w:color w:val="000000"/>
                                  <w:sz w:val="24"/>
                                  <w:szCs w:val="24"/>
                                </w:rPr>
                              </w:pPr>
                              <w:r>
                                <w:rPr>
                                  <w:color w:val="000000"/>
                                  <w:sz w:val="24"/>
                                  <w:szCs w:val="24"/>
                                </w:rPr>
                                <w:t>XrefTable / CallGraph</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224296242" name="Text Box 224296242"/>
                        <wps:cNvSpPr txBox="1"/>
                        <wps:spPr>
                          <a:xfrm>
                            <a:off x="3403600" y="1524000"/>
                            <a:ext cx="2032000" cy="152400"/>
                          </a:xfrm>
                          <a:prstGeom prst="rect">
                            <a:avLst/>
                          </a:prstGeom>
                          <a:noFill/>
                          <a:ln w="6350">
                            <a:noFill/>
                          </a:ln>
                        </wps:spPr>
                        <wps:txbx>
                          <w:txbxContent>
                            <w:p w14:paraId="797841BC">
                              <w:pPr>
                                <w:spacing w:after="0"/>
                                <w:rPr>
                                  <w:color w:val="000000"/>
                                  <w:sz w:val="24"/>
                                  <w:szCs w:val="24"/>
                                </w:rPr>
                              </w:pPr>
                              <w:r>
                                <w:rPr>
                                  <w:color w:val="000000"/>
                                  <w:sz w:val="24"/>
                                  <w:szCs w:val="24"/>
                                </w:rPr>
                                <w:t>references, bottom-up order</w:t>
                              </w:r>
                            </w:p>
                          </w:txbxContent>
                        </wps:txbx>
                        <wps:bodyPr rot="0" spcFirstLastPara="0" vertOverflow="overflow" horzOverflow="overflow" vert="horz" wrap="square" lIns="0" tIns="0" rIns="0" bIns="0" numCol="1" spcCol="0" rtlCol="0" fromWordArt="0" anchor="t" anchorCtr="0" forceAA="0" compatLnSpc="1">
                          <a:noAutofit/>
                        </wps:bodyPr>
                      </wps:wsp>
                      <wps:wsp>
                        <wps:cNvPr id="630709376" name="Straight Connector 630709376"/>
                        <wps:cNvCnPr/>
                        <wps:spPr>
                          <a:xfrm>
                            <a:off x="2247900" y="1371600"/>
                            <a:ext cx="0" cy="1016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06721011" name="Rectangle 1206721011"/>
                        <wps:cNvSpPr/>
                        <wps:spPr>
                          <a:xfrm>
                            <a:off x="1206500" y="1828800"/>
                            <a:ext cx="2095500" cy="254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E0FA4E">
                              <w:pPr>
                                <w:spacing w:after="0"/>
                                <w:jc w:val="center"/>
                                <w:rPr>
                                  <w:color w:val="000000"/>
                                  <w:sz w:val="24"/>
                                  <w:szCs w:val="24"/>
                                </w:rPr>
                              </w:pPr>
                              <w:r>
                                <w:rPr>
                                  <w:color w:val="000000"/>
                                  <w:sz w:val="24"/>
                                  <w:szCs w:val="24"/>
                                </w:rPr>
                                <w:t>StringExtractor</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2110395559" name="Text Box 2110395559"/>
                        <wps:cNvSpPr txBox="1"/>
                        <wps:spPr>
                          <a:xfrm>
                            <a:off x="3403600" y="1879600"/>
                            <a:ext cx="2032000" cy="152400"/>
                          </a:xfrm>
                          <a:prstGeom prst="rect">
                            <a:avLst/>
                          </a:prstGeom>
                          <a:noFill/>
                          <a:ln w="6350">
                            <a:noFill/>
                          </a:ln>
                        </wps:spPr>
                        <wps:txbx>
                          <w:txbxContent>
                            <w:p w14:paraId="3B446463">
                              <w:pPr>
                                <w:spacing w:after="0"/>
                                <w:rPr>
                                  <w:color w:val="000000"/>
                                  <w:sz w:val="24"/>
                                  <w:szCs w:val="24"/>
                                </w:rPr>
                              </w:pPr>
                              <w:r>
                                <w:rPr>
                                  <w:color w:val="000000"/>
                                  <w:sz w:val="24"/>
                                  <w:szCs w:val="24"/>
                                </w:rPr>
                                <w:t>literals and referrers</w:t>
                              </w:r>
                            </w:p>
                          </w:txbxContent>
                        </wps:txbx>
                        <wps:bodyPr rot="0" spcFirstLastPara="0" vertOverflow="overflow" horzOverflow="overflow" vert="horz" wrap="square" lIns="0" tIns="0" rIns="0" bIns="0" numCol="1" spcCol="0" rtlCol="0" fromWordArt="0" anchor="t" anchorCtr="0" forceAA="0" compatLnSpc="1">
                          <a:noAutofit/>
                        </wps:bodyPr>
                      </wps:wsp>
                      <wps:wsp>
                        <wps:cNvPr id="1724260153" name="Straight Connector 1724260153"/>
                        <wps:cNvCnPr/>
                        <wps:spPr>
                          <a:xfrm>
                            <a:off x="2247900" y="1727200"/>
                            <a:ext cx="0" cy="1016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8210499" name="Rectangle 438210499"/>
                        <wps:cNvSpPr/>
                        <wps:spPr>
                          <a:xfrm>
                            <a:off x="1206500" y="2184400"/>
                            <a:ext cx="2095500" cy="254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62732C">
                              <w:pPr>
                                <w:spacing w:after="0"/>
                                <w:jc w:val="center"/>
                                <w:rPr>
                                  <w:color w:val="000000"/>
                                  <w:sz w:val="24"/>
                                  <w:szCs w:val="24"/>
                                </w:rPr>
                              </w:pPr>
                              <w:r>
                                <w:rPr>
                                  <w:color w:val="000000"/>
                                  <w:sz w:val="24"/>
                                  <w:szCs w:val="24"/>
                                </w:rPr>
                                <w:t>ApiClassifier</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883255554" name="Text Box 1883255554"/>
                        <wps:cNvSpPr txBox="1"/>
                        <wps:spPr>
                          <a:xfrm>
                            <a:off x="3403600" y="2235200"/>
                            <a:ext cx="2032000" cy="152400"/>
                          </a:xfrm>
                          <a:prstGeom prst="rect">
                            <a:avLst/>
                          </a:prstGeom>
                          <a:noFill/>
                          <a:ln w="6350">
                            <a:noFill/>
                          </a:ln>
                        </wps:spPr>
                        <wps:txbx>
                          <w:txbxContent>
                            <w:p w14:paraId="0E583988">
                              <w:pPr>
                                <w:spacing w:after="0"/>
                                <w:rPr>
                                  <w:color w:val="000000"/>
                                  <w:sz w:val="24"/>
                                  <w:szCs w:val="24"/>
                                </w:rPr>
                              </w:pPr>
                              <w:r>
                                <w:rPr>
                                  <w:color w:val="000000"/>
                                  <w:sz w:val="24"/>
                                  <w:szCs w:val="24"/>
                                </w:rPr>
                                <w:t>sources and sinks</w:t>
                              </w:r>
                            </w:p>
                          </w:txbxContent>
                        </wps:txbx>
                        <wps:bodyPr rot="0" spcFirstLastPara="0" vertOverflow="overflow" horzOverflow="overflow" vert="horz" wrap="square" lIns="0" tIns="0" rIns="0" bIns="0" numCol="1" spcCol="0" rtlCol="0" fromWordArt="0" anchor="t" anchorCtr="0" forceAA="0" compatLnSpc="1">
                          <a:noAutofit/>
                        </wps:bodyPr>
                      </wps:wsp>
                      <wps:wsp>
                        <wps:cNvPr id="1875139933" name="Straight Connector 1875139933"/>
                        <wps:cNvCnPr/>
                        <wps:spPr>
                          <a:xfrm>
                            <a:off x="2247900" y="2082800"/>
                            <a:ext cx="0" cy="1016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6320250" name="Rectangle 606320250"/>
                        <wps:cNvSpPr/>
                        <wps:spPr>
                          <a:xfrm>
                            <a:off x="1206500" y="2540000"/>
                            <a:ext cx="2095500" cy="254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C36D9A">
                              <w:pPr>
                                <w:spacing w:after="0"/>
                                <w:jc w:val="center"/>
                                <w:rPr>
                                  <w:color w:val="000000"/>
                                  <w:sz w:val="24"/>
                                  <w:szCs w:val="24"/>
                                </w:rPr>
                              </w:pPr>
                              <w:r>
                                <w:rPr>
                                  <w:color w:val="000000"/>
                                  <w:sz w:val="24"/>
                                  <w:szCs w:val="24"/>
                                </w:rPr>
                                <w:t>Reachability</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616596022" name="Text Box 616596022"/>
                        <wps:cNvSpPr txBox="1"/>
                        <wps:spPr>
                          <a:xfrm>
                            <a:off x="3403600" y="2590800"/>
                            <a:ext cx="2032000" cy="152400"/>
                          </a:xfrm>
                          <a:prstGeom prst="rect">
                            <a:avLst/>
                          </a:prstGeom>
                          <a:noFill/>
                          <a:ln w="6350">
                            <a:noFill/>
                          </a:ln>
                        </wps:spPr>
                        <wps:txbx>
                          <w:txbxContent>
                            <w:p w14:paraId="040AA30F">
                              <w:pPr>
                                <w:spacing w:after="0"/>
                                <w:rPr>
                                  <w:color w:val="000000"/>
                                  <w:sz w:val="24"/>
                                  <w:szCs w:val="24"/>
                                </w:rPr>
                              </w:pPr>
                              <w:r>
                                <w:rPr>
                                  <w:color w:val="000000"/>
                                  <w:sz w:val="24"/>
                                  <w:szCs w:val="24"/>
                                </w:rPr>
                                <w:t>call path evidence</w:t>
                              </w:r>
                            </w:p>
                          </w:txbxContent>
                        </wps:txbx>
                        <wps:bodyPr rot="0" spcFirstLastPara="0" vertOverflow="overflow" horzOverflow="overflow" vert="horz" wrap="square" lIns="0" tIns="0" rIns="0" bIns="0" numCol="1" spcCol="0" rtlCol="0" fromWordArt="0" anchor="t" anchorCtr="0" forceAA="0" compatLnSpc="1">
                          <a:noAutofit/>
                        </wps:bodyPr>
                      </wps:wsp>
                      <wps:wsp>
                        <wps:cNvPr id="186239250" name="Straight Connector 186239250"/>
                        <wps:cNvCnPr/>
                        <wps:spPr>
                          <a:xfrm>
                            <a:off x="2247900" y="2438400"/>
                            <a:ext cx="0" cy="1016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17801363" name="Rectangle 2117801363"/>
                        <wps:cNvSpPr/>
                        <wps:spPr>
                          <a:xfrm>
                            <a:off x="1206500" y="2895600"/>
                            <a:ext cx="2095500" cy="254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B1F83D">
                              <w:pPr>
                                <w:spacing w:after="0"/>
                                <w:jc w:val="center"/>
                                <w:rPr>
                                  <w:color w:val="000000"/>
                                  <w:sz w:val="24"/>
                                  <w:szCs w:val="24"/>
                                </w:rPr>
                              </w:pPr>
                              <w:r>
                                <w:rPr>
                                  <w:color w:val="000000"/>
                                  <w:sz w:val="24"/>
                                  <w:szCs w:val="24"/>
                                </w:rPr>
                                <w:t>JsonExporter</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716692481" name="Text Box 1716692481"/>
                        <wps:cNvSpPr txBox="1"/>
                        <wps:spPr>
                          <a:xfrm>
                            <a:off x="3403600" y="2946400"/>
                            <a:ext cx="2032000" cy="152400"/>
                          </a:xfrm>
                          <a:prstGeom prst="rect">
                            <a:avLst/>
                          </a:prstGeom>
                          <a:noFill/>
                          <a:ln w="6350">
                            <a:noFill/>
                          </a:ln>
                        </wps:spPr>
                        <wps:txbx>
                          <w:txbxContent>
                            <w:p w14:paraId="07C86D9F">
                              <w:pPr>
                                <w:spacing w:after="0"/>
                                <w:rPr>
                                  <w:color w:val="000000"/>
                                  <w:sz w:val="24"/>
                                  <w:szCs w:val="24"/>
                                </w:rPr>
                              </w:pPr>
                              <w:r>
                                <w:rPr>
                                  <w:color w:val="000000"/>
                                  <w:sz w:val="24"/>
                                  <w:szCs w:val="24"/>
                                </w:rPr>
                                <w:t>one document, two consumers</w:t>
                              </w:r>
                            </w:p>
                          </w:txbxContent>
                        </wps:txbx>
                        <wps:bodyPr rot="0" spcFirstLastPara="0" vertOverflow="overflow" horzOverflow="overflow" vert="horz" wrap="square" lIns="0" tIns="0" rIns="0" bIns="0" numCol="1" spcCol="0" rtlCol="0" fromWordArt="0" anchor="t" anchorCtr="0" forceAA="0" compatLnSpc="1">
                          <a:noAutofit/>
                        </wps:bodyPr>
                      </wps:wsp>
                      <wps:wsp>
                        <wps:cNvPr id="19349618" name="Straight Connector 19349618"/>
                        <wps:cNvCnPr/>
                        <wps:spPr>
                          <a:xfrm>
                            <a:off x="2247900" y="2794000"/>
                            <a:ext cx="0" cy="1016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23094314" name="Text Box 823094314"/>
                        <wps:cNvSpPr txBox="1"/>
                        <wps:spPr>
                          <a:xfrm>
                            <a:off x="255905" y="56515"/>
                            <a:ext cx="1143000" cy="304800"/>
                          </a:xfrm>
                          <a:prstGeom prst="rect">
                            <a:avLst/>
                          </a:prstGeom>
                          <a:noFill/>
                          <a:ln w="6350">
                            <a:noFill/>
                          </a:ln>
                        </wps:spPr>
                        <wps:txbx>
                          <w:txbxContent>
                            <w:p w14:paraId="59139AEA">
                              <w:pPr>
                                <w:spacing w:after="0"/>
                                <w:jc w:val="left"/>
                                <w:rPr>
                                  <w:color w:val="000000"/>
                                  <w:sz w:val="24"/>
                                  <w:szCs w:val="24"/>
                                </w:rPr>
                              </w:pPr>
                              <w:r>
                                <w:rPr>
                                  <w:color w:val="000000"/>
                                  <w:sz w:val="24"/>
                                  <w:szCs w:val="24"/>
                                </w:rPr>
                                <w:t>PE file</w:t>
                              </w:r>
                            </w:p>
                          </w:txbxContent>
                        </wps:txbx>
                        <wps:bodyPr rot="0" spcFirstLastPara="0" vertOverflow="overflow" horzOverflow="overflow" vert="horz" wrap="square" lIns="0" tIns="0" rIns="0" bIns="0" numCol="1" spcCol="0" rtlCol="0" fromWordArt="0" anchor="t" anchorCtr="0" forceAA="0" compatLnSpc="1">
                          <a:noAutofit/>
                        </wps:bodyPr>
                      </wps:wsp>
                      <wps:wsp>
                        <wps:cNvPr id="1234156231" name="Straight Connector 1234156231"/>
                        <wps:cNvCnPr/>
                        <wps:spPr>
                          <a:xfrm>
                            <a:off x="762000" y="177800"/>
                            <a:ext cx="4445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4" o:spid="_x0000_s1026" o:spt="203" style="height:256pt;width:430pt;" coordsize="5461000,3251200" editas="canvas" o:gfxdata="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">
                <o:lock v:ext="edit" aspectratio="f"/>
                <v:shape id="Canvas 4" o:spid="_x0000_s1026" style="position:absolute;left:0;top:0;height:3251200;width:5461000;" fillcolor="#FFFFFF" filled="t" stroked="f" coordsize="21600,21600" o:gfxdata="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">
                  <v:fill on="t" focussize="0,0"/>
                  <v:stroke on="f"/>
                  <v:imagedata o:title=""/>
                  <o:lock v:ext="edit" aspectratio="t"/>
                </v:shape>
                <v:rect id="_x0000_s1026" o:spid="_x0000_s1026" o:spt="1" style="position:absolute;left:1206500;top:50800;height:254000;width:2095500;v-text-anchor:middle;" fillcolor="#FFFFFF" filled="t" stroked="t" coordsize="21600,21600" o:gfxdata="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R+93fTAAAABQEAAA8AAAAAAAAAAQAgAAAAIgAAAGRycy9kb3ducmV2Lnht&#10;bFBLAQIUABQAAAAIAIdO4kB+a+IocAIAAAYFAAAOAAAAAAAAAAEAIAAAACIBAABkcnMvZTJvRG9j&#10;LnhtbFBLBQYAAAAABgAGAFkBAAAEBgAAAAA=&#10;">
                  <v:fill on="t" focussize="0,0"/>
                  <v:stroke color="#000000 [3204]" joinstyle="round"/>
                  <v:imagedata o:title=""/>
                  <o:lock v:ext="edit" aspectratio="f"/>
                  <v:textbox inset="2pt,1pt,2pt,1pt">
                    <w:txbxContent>
                      <w:p w14:paraId="67F1E6EC">
                        <w:pPr>
                          <w:spacing w:after="0"/>
                          <w:jc w:val="center"/>
                          <w:rPr>
                            <w:color w:val="000000"/>
                            <w:sz w:val="24"/>
                            <w:szCs w:val="24"/>
                          </w:rPr>
                        </w:pPr>
                        <w:r>
                          <w:rPr>
                            <w:color w:val="000000"/>
                            <w:sz w:val="24"/>
                            <w:szCs w:val="24"/>
                          </w:rPr>
                          <w:t>BinaryLoader</w:t>
                        </w:r>
                      </w:p>
                    </w:txbxContent>
                  </v:textbox>
                </v:rect>
                <v:shape id="_x0000_s1026" o:spid="_x0000_s1026" o:spt="202" type="#_x0000_t202" style="position:absolute;left:3403600;top:101600;height:152400;width:2032000;" filled="f" stroked="f" coordsize="21600,21600" o:gfxdata="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ynTSQ9MAAAAFAQAADwAAAAAAAAABACAAAAAiAAAAZHJzL2Rvd25yZXYueG1sUEsBAhQA&#10;FAAAAAgAh07iQN8Ape0wAgAAcgQAAA4AAAAAAAAAAQAgAAAAIgEAAGRycy9lMm9Eb2MueG1sUEsF&#10;BgAAAAAGAAYAWQEAAMQFAAAAAA==&#10;">
                  <v:fill on="f" focussize="0,0"/>
                  <v:stroke on="f" weight="0.5pt"/>
                  <v:imagedata o:title=""/>
                  <o:lock v:ext="edit" aspectratio="f"/>
                  <v:textbox inset="0mm,0mm,0mm,0mm">
                    <w:txbxContent>
                      <w:p w14:paraId="1A6FEDF7">
                        <w:pPr>
                          <w:spacing w:after="0"/>
                          <w:rPr>
                            <w:color w:val="000000"/>
                            <w:sz w:val="24"/>
                            <w:szCs w:val="24"/>
                          </w:rPr>
                        </w:pPr>
                        <w:r>
                          <w:rPr>
                            <w:color w:val="000000"/>
                            <w:sz w:val="24"/>
                            <w:szCs w:val="24"/>
                          </w:rPr>
                          <w:t>PE to fact store</w:t>
                        </w:r>
                      </w:p>
                    </w:txbxContent>
                  </v:textbox>
                </v:shape>
                <v:rect id="_x0000_s1026" o:spid="_x0000_s1026" o:spt="1" style="position:absolute;left:1206500;top:406400;height:254000;width:2095500;v-text-anchor:middle;" fillcolor="#FFFFFF" filled="t" stroked="t" coordsize="21600,21600" o:gfxdata="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lH73d9MAAAAFAQAADwAAAAAAAAABACAAAAAiAAAAZHJzL2Rvd25yZXYueG1s&#10;UEsBAhQAFAAAAAgAh07iQJcgbgBvAgAABQUAAA4AAAAAAAAAAQAgAAAAIgEAAGRycy9lMm9Eb2Mu&#10;eG1sUEsFBgAAAAAGAAYAWQEAAAMGAAAAAA==&#10;">
                  <v:fill on="t" focussize="0,0"/>
                  <v:stroke color="#000000 [3204]" joinstyle="round"/>
                  <v:imagedata o:title=""/>
                  <o:lock v:ext="edit" aspectratio="f"/>
                  <v:textbox inset="2pt,1pt,2pt,1pt">
                    <w:txbxContent>
                      <w:p w14:paraId="4C54BAD1">
                        <w:pPr>
                          <w:spacing w:after="0"/>
                          <w:jc w:val="center"/>
                          <w:rPr>
                            <w:color w:val="000000"/>
                            <w:sz w:val="24"/>
                            <w:szCs w:val="24"/>
                          </w:rPr>
                        </w:pPr>
                        <w:r>
                          <w:rPr>
                            <w:color w:val="000000"/>
                            <w:sz w:val="24"/>
                            <w:szCs w:val="24"/>
                          </w:rPr>
                          <w:t>Disassembler</w:t>
                        </w:r>
                      </w:p>
                    </w:txbxContent>
                  </v:textbox>
                </v:rect>
                <v:shape id="_x0000_s1026" o:spid="_x0000_s1026" o:spt="202" type="#_x0000_t202" style="position:absolute;left:3403600;top:457200;height:152400;width:2032000;" filled="f" stroked="f" coordsize="21600,21600" o:gfxdata="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KdNJD0wAAAAUBAAAPAAAAAAAAAAEAIAAAACIAAABkcnMvZG93bnJldi54bWxQSwEC&#10;FAAUAAAACACHTuJAgRTsTzICAAByBAAADgAAAAAAAAABACAAAAAiAQAAZHJzL2Uyb0RvYy54bWxQ&#10;SwUGAAAAAAYABgBZAQAAxgUAAAAA&#10;">
                  <v:fill on="f" focussize="0,0"/>
                  <v:stroke on="f" weight="0.5pt"/>
                  <v:imagedata o:title=""/>
                  <o:lock v:ext="edit" aspectratio="f"/>
                  <v:textbox inset="0mm,0mm,0mm,0mm">
                    <w:txbxContent>
                      <w:p w14:paraId="23D585E8">
                        <w:pPr>
                          <w:spacing w:after="0"/>
                          <w:rPr>
                            <w:color w:val="000000"/>
                            <w:sz w:val="24"/>
                            <w:szCs w:val="24"/>
                          </w:rPr>
                        </w:pPr>
                        <w:r>
                          <w:rPr>
                            <w:color w:val="000000"/>
                            <w:sz w:val="24"/>
                            <w:szCs w:val="24"/>
                          </w:rPr>
                          <w:t>descent, then sweep</w:t>
                        </w:r>
                      </w:p>
                    </w:txbxContent>
                  </v:textbox>
                </v:shape>
                <v:line id="_x0000_s1026" o:spid="_x0000_s1026" o:spt="20" style="position:absolute;left:2247900;top:304800;height:101600;width:0;" filled="f" stroked="t" coordsize="21600,21600" o:gfxdata="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6&#10;pK7m1gAAAAUBAAAPAAAAAAAAAAEAIAAAACIAAABkcnMvZG93bnJldi54bWxQSwECFAAUAAAACACH&#10;TuJA7q0Qc+0BAADVAwAADgAAAAAAAAABACAAAAAlAQAAZHJzL2Uyb0RvYy54bWxQSwUGAAAAAAYA&#10;BgBZAQAAhAUAAAAA&#10;">
                  <v:fill on="f" focussize="0,0"/>
                  <v:stroke color="#000000 [3204]" joinstyle="round" endarrow="block"/>
                  <v:imagedata o:title=""/>
                  <o:lock v:ext="edit" aspectratio="f"/>
                </v:line>
                <v:rect id="_x0000_s1026" o:spid="_x0000_s1026" o:spt="1" style="position:absolute;left:1206500;top:762000;height:254000;width:2095500;v-text-anchor:middle;" fillcolor="#FFFFFF" filled="t" stroked="t" coordsize="21600,21600" o:gfxdata="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lH73d9MAAAAFAQAADwAAAAAAAAABACAAAAAiAAAAZHJzL2Rvd25yZXYueG1s&#10;UEsBAhQAFAAAAAgAh07iQNtOCLBvAgAABwUAAA4AAAAAAAAAAQAgAAAAIgEAAGRycy9lMm9Eb2Mu&#10;eG1sUEsFBgAAAAAGAAYAWQEAAAMGAAAAAA==&#10;">
                  <v:fill on="t" focussize="0,0"/>
                  <v:stroke color="#000000 [3204]" joinstyle="round"/>
                  <v:imagedata o:title=""/>
                  <o:lock v:ext="edit" aspectratio="f"/>
                  <v:textbox inset="2pt,1pt,2pt,1pt">
                    <w:txbxContent>
                      <w:p w14:paraId="0EE8E661">
                        <w:pPr>
                          <w:spacing w:after="0"/>
                          <w:jc w:val="center"/>
                          <w:rPr>
                            <w:color w:val="000000"/>
                            <w:sz w:val="24"/>
                            <w:szCs w:val="24"/>
                          </w:rPr>
                        </w:pPr>
                        <w:r>
                          <w:rPr>
                            <w:color w:val="000000"/>
                            <w:sz w:val="24"/>
                            <w:szCs w:val="24"/>
                          </w:rPr>
                          <w:t>Function</w:t>
                        </w:r>
                        <w:r>
                          <w:rPr>
                            <w:rFonts w:hint="default"/>
                            <w:color w:val="000000"/>
                            <w:sz w:val="24"/>
                            <w:szCs w:val="24"/>
                            <w:lang w:val="en-US"/>
                          </w:rPr>
                          <w:t xml:space="preserve"> </w:t>
                        </w:r>
                        <w:r>
                          <w:rPr>
                            <w:color w:val="000000"/>
                            <w:sz w:val="24"/>
                            <w:szCs w:val="24"/>
                          </w:rPr>
                          <w:t>Discovery</w:t>
                        </w:r>
                      </w:p>
                    </w:txbxContent>
                  </v:textbox>
                </v:rect>
                <v:shape id="_x0000_s1026" o:spid="_x0000_s1026" o:spt="202" type="#_x0000_t202" style="position:absolute;left:3403600;top:812800;height:152400;width:2032000;" filled="f" stroked="f" coordsize="21600,21600" o:gfxdata="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p00kPTAAAABQEAAA8AAAAAAAAAAQAgAAAAIgAAAGRycy9kb3ducmV2LnhtbFBLAQIU&#10;ABQAAAAIAIdO4kCfn0/fMQIAAHAEAAAOAAAAAAAAAAEAIAAAACIBAABkcnMvZTJvRG9jLnhtbFBL&#10;BQYAAAAABgAGAFkBAADFBQAAAAA=&#10;">
                  <v:fill on="f" focussize="0,0"/>
                  <v:stroke on="f" weight="0.5pt"/>
                  <v:imagedata o:title=""/>
                  <o:lock v:ext="edit" aspectratio="f"/>
                  <v:textbox inset="0mm,0mm,0mm,0mm">
                    <w:txbxContent>
                      <w:p w14:paraId="6908B087">
                        <w:pPr>
                          <w:spacing w:after="0"/>
                          <w:rPr>
                            <w:color w:val="000000"/>
                            <w:sz w:val="24"/>
                            <w:szCs w:val="24"/>
                          </w:rPr>
                        </w:pPr>
                        <w:r>
                          <w:rPr>
                            <w:color w:val="000000"/>
                            <w:sz w:val="24"/>
                            <w:szCs w:val="24"/>
                          </w:rPr>
                          <w:t>four evidence sources</w:t>
                        </w:r>
                      </w:p>
                    </w:txbxContent>
                  </v:textbox>
                </v:shape>
                <v:line id="_x0000_s1026" o:spid="_x0000_s1026" o:spt="20" style="position:absolute;left:2247900;top:660400;height:101600;width:0;" filled="f" stroked="t" coordsize="21600,21600" o:gfxdata="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qSu&#10;5tYAAAAFAQAADwAAAAAAAAABACAAAAAiAAAAZHJzL2Rvd25yZXYueG1sUEsBAhQAFAAAAAgAh07i&#10;QPNS6VLrAQAA0wMAAA4AAAAAAAAAAQAgAAAAJQEAAGRycy9lMm9Eb2MueG1sUEsFBgAAAAAGAAYA&#10;WQEAAIIFAAAAAA==&#10;">
                  <v:fill on="f" focussize="0,0"/>
                  <v:stroke color="#000000 [3204]" joinstyle="round" endarrow="block"/>
                  <v:imagedata o:title=""/>
                  <o:lock v:ext="edit" aspectratio="f"/>
                </v:line>
                <v:rect id="_x0000_s1026" o:spid="_x0000_s1026" o:spt="1" style="position:absolute;left:1206500;top:1117600;height:254000;width:2095500;v-text-anchor:middle;" fillcolor="#FFFFFF" filled="t" stroked="t" coordsize="21600,21600" o:gfxdata="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lH73d9MAAAAFAQAADwAAAAAAAAABACAAAAAiAAAAZHJzL2Rvd25yZXYueG1s&#10;UEsBAhQAFAAAAAgAh07iQJ3c0IBvAgAABgUAAA4AAAAAAAAAAQAgAAAAIgEAAGRycy9lMm9Eb2Mu&#10;eG1sUEsFBgAAAAAGAAYAWQEAAAMGAAAAAA==&#10;">
                  <v:fill on="t" focussize="0,0"/>
                  <v:stroke color="#000000 [3204]" joinstyle="round"/>
                  <v:imagedata o:title=""/>
                  <o:lock v:ext="edit" aspectratio="f"/>
                  <v:textbox inset="2pt,1pt,2pt,1pt">
                    <w:txbxContent>
                      <w:p w14:paraId="62FDD48E">
                        <w:pPr>
                          <w:spacing w:after="0"/>
                          <w:jc w:val="center"/>
                          <w:rPr>
                            <w:color w:val="000000"/>
                            <w:sz w:val="24"/>
                            <w:szCs w:val="24"/>
                          </w:rPr>
                        </w:pPr>
                        <w:r>
                          <w:rPr>
                            <w:color w:val="000000"/>
                            <w:sz w:val="24"/>
                            <w:szCs w:val="24"/>
                          </w:rPr>
                          <w:t>CFGBuilder</w:t>
                        </w:r>
                      </w:p>
                    </w:txbxContent>
                  </v:textbox>
                </v:rect>
                <v:shape id="_x0000_s1026" o:spid="_x0000_s1026" o:spt="202" type="#_x0000_t202" style="position:absolute;left:3403600;top:1168400;height:152400;width:2032000;" filled="f" stroked="f" coordsize="21600,21600" o:gfxdata="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KdNJD0wAAAAUBAAAPAAAAAAAAAAEAIAAAACIAAABkcnMvZG93bnJldi54bWxQSwEC&#10;FAAUAAAACACHTuJALLWXhjICAABzBAAADgAAAAAAAAABACAAAAAiAQAAZHJzL2Uyb0RvYy54bWxQ&#10;SwUGAAAAAAYABgBZAQAAxgUAAAAA&#10;">
                  <v:fill on="f" focussize="0,0"/>
                  <v:stroke on="f" weight="0.5pt"/>
                  <v:imagedata o:title=""/>
                  <o:lock v:ext="edit" aspectratio="f"/>
                  <v:textbox inset="0mm,0mm,0mm,0mm">
                    <w:txbxContent>
                      <w:p w14:paraId="498F6FD6">
                        <w:pPr>
                          <w:spacing w:after="0"/>
                          <w:rPr>
                            <w:rFonts w:hint="default"/>
                            <w:color w:val="000000"/>
                            <w:sz w:val="24"/>
                            <w:szCs w:val="24"/>
                            <w:lang w:val="en-US"/>
                          </w:rPr>
                        </w:pPr>
                        <w:r>
                          <w:rPr>
                            <w:color w:val="000000"/>
                            <w:sz w:val="24"/>
                            <w:szCs w:val="24"/>
                          </w:rPr>
                          <w:t>blocks and edges</w:t>
                        </w:r>
                        <w:r>
                          <w:rPr>
                            <w:rFonts w:hint="default"/>
                            <w:color w:val="000000"/>
                            <w:sz w:val="24"/>
                            <w:szCs w:val="24"/>
                            <w:lang w:val="en-US"/>
                          </w:rPr>
                          <w:t>a</w:t>
                        </w:r>
                      </w:p>
                    </w:txbxContent>
                  </v:textbox>
                </v:shape>
                <v:line id="_x0000_s1026" o:spid="_x0000_s1026" o:spt="20" style="position:absolute;left:2247900;top:1016000;height:101600;width:0;" filled="f" stroked="t" coordsize="21600,21600" o:gfxdata="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6pK7m1gAA&#10;AAUBAAAPAAAAAAAAAAEAIAAAACIAAABkcnMvZG93bnJldi54bWxQSwECFAAUAAAACACHTuJAz6ud&#10;COcBAADWAwAADgAAAAAAAAABACAAAAAlAQAAZHJzL2Uyb0RvYy54bWxQSwUGAAAAAAYABgBZAQAA&#10;fgUAAAAA&#10;">
                  <v:fill on="f" focussize="0,0"/>
                  <v:stroke color="#000000 [3204]" joinstyle="round" endarrow="block"/>
                  <v:imagedata o:title=""/>
                  <o:lock v:ext="edit" aspectratio="f"/>
                </v:line>
                <v:rect id="_x0000_s1026" o:spid="_x0000_s1026" o:spt="1" style="position:absolute;left:1206500;top:1473200;height:254000;width:2095500;v-text-anchor:middle;" fillcolor="#FFFFFF" filled="t" stroked="t" coordsize="21600,21600" o:gfxdata="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R+93fTAAAABQEAAA8AAAAAAAAAAQAgAAAAIgAAAGRycy9kb3ducmV2Lnht&#10;bFBLAQIUABQAAAAIAIdO4kArPJKQcAIAAAgFAAAOAAAAAAAAAAEAIAAAACIBAABkcnMvZTJvRG9j&#10;LnhtbFBLBQYAAAAABgAGAFkBAAAEBgAAAAA=&#10;">
                  <v:fill on="t" focussize="0,0"/>
                  <v:stroke color="#000000 [3204]" joinstyle="round"/>
                  <v:imagedata o:title=""/>
                  <o:lock v:ext="edit" aspectratio="f"/>
                  <v:textbox inset="2pt,1pt,2pt,1pt">
                    <w:txbxContent>
                      <w:p w14:paraId="2A154AD2">
                        <w:pPr>
                          <w:spacing w:after="0"/>
                          <w:jc w:val="center"/>
                          <w:rPr>
                            <w:color w:val="000000"/>
                            <w:sz w:val="24"/>
                            <w:szCs w:val="24"/>
                          </w:rPr>
                        </w:pPr>
                        <w:r>
                          <w:rPr>
                            <w:color w:val="000000"/>
                            <w:sz w:val="24"/>
                            <w:szCs w:val="24"/>
                          </w:rPr>
                          <w:t>XrefTable / CallGraph</w:t>
                        </w:r>
                      </w:p>
                    </w:txbxContent>
                  </v:textbox>
                </v:rect>
                <v:shape id="_x0000_s1026" o:spid="_x0000_s1026" o:spt="202" type="#_x0000_t202" style="position:absolute;left:3403600;top:1524000;height:152400;width:2032000;" filled="f" stroked="f" coordsize="21600,21600" o:gfxdata="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ynTSQ9MAAAAFAQAADwAAAAAAAAABACAAAAAiAAAAZHJzL2Rvd25yZXYueG1sUEsBAhQAFAAA&#10;AAgAh07iQOVgAKItAgAAcQQAAA4AAAAAAAAAAQAgAAAAIgEAAGRycy9lMm9Eb2MueG1sUEsFBgAA&#10;AAAGAAYAWQEAAMEFAAAAAA==&#10;">
                  <v:fill on="f" focussize="0,0"/>
                  <v:stroke on="f" weight="0.5pt"/>
                  <v:imagedata o:title=""/>
                  <o:lock v:ext="edit" aspectratio="f"/>
                  <v:textbox inset="0mm,0mm,0mm,0mm">
                    <w:txbxContent>
                      <w:p w14:paraId="797841BC">
                        <w:pPr>
                          <w:spacing w:after="0"/>
                          <w:rPr>
                            <w:color w:val="000000"/>
                            <w:sz w:val="24"/>
                            <w:szCs w:val="24"/>
                          </w:rPr>
                        </w:pPr>
                        <w:r>
                          <w:rPr>
                            <w:color w:val="000000"/>
                            <w:sz w:val="24"/>
                            <w:szCs w:val="24"/>
                          </w:rPr>
                          <w:t>references, bottom-up order</w:t>
                        </w:r>
                      </w:p>
                    </w:txbxContent>
                  </v:textbox>
                </v:shape>
                <v:line id="_x0000_s1026" o:spid="_x0000_s1026" o:spt="20" style="position:absolute;left:2247900;top:1371600;height:101600;width:0;" filled="f" stroked="t" coordsize="21600,21600" o:gfxdata="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qSu&#10;5tYAAAAFAQAADwAAAAAAAAABACAAAAAiAAAAZHJzL2Rvd25yZXYueG1sUEsBAhQAFAAAAAgAh07i&#10;QIO+RHLrAQAA1AMAAA4AAAAAAAAAAQAgAAAAJQEAAGRycy9lMm9Eb2MueG1sUEsFBgAAAAAGAAYA&#10;WQEAAIIFAAAAAA==&#10;">
                  <v:fill on="f" focussize="0,0"/>
                  <v:stroke color="#000000 [3204]" joinstyle="round" endarrow="block"/>
                  <v:imagedata o:title=""/>
                  <o:lock v:ext="edit" aspectratio="f"/>
                </v:line>
                <v:rect id="_x0000_s1026" o:spid="_x0000_s1026" o:spt="1" style="position:absolute;left:1206500;top:1828800;height:254000;width:2095500;v-text-anchor:middle;" fillcolor="#FFFFFF" filled="t" stroked="t" coordsize="21600,21600" o:gfxdata="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R+93fTAAAABQEAAA8AAAAAAAAAAQAgAAAAIgAAAGRycy9kb3ducmV2LnhtbFBL&#10;AQIUABQAAAAIAIdO4kAAlrRZbQIAAAgFAAAOAAAAAAAAAAEAIAAAACIBAABkcnMvZTJvRG9jLnht&#10;bFBLBQYAAAAABgAGAFkBAAABBgAAAAA=&#10;">
                  <v:fill on="t" focussize="0,0"/>
                  <v:stroke color="#000000 [3204]" joinstyle="round"/>
                  <v:imagedata o:title=""/>
                  <o:lock v:ext="edit" aspectratio="f"/>
                  <v:textbox inset="2pt,1pt,2pt,1pt">
                    <w:txbxContent>
                      <w:p w14:paraId="4AE0FA4E">
                        <w:pPr>
                          <w:spacing w:after="0"/>
                          <w:jc w:val="center"/>
                          <w:rPr>
                            <w:color w:val="000000"/>
                            <w:sz w:val="24"/>
                            <w:szCs w:val="24"/>
                          </w:rPr>
                        </w:pPr>
                        <w:r>
                          <w:rPr>
                            <w:color w:val="000000"/>
                            <w:sz w:val="24"/>
                            <w:szCs w:val="24"/>
                          </w:rPr>
                          <w:t>StringExtractor</w:t>
                        </w:r>
                      </w:p>
                    </w:txbxContent>
                  </v:textbox>
                </v:rect>
                <v:shape id="_x0000_s1026" o:spid="_x0000_s1026" o:spt="202" type="#_x0000_t202" style="position:absolute;left:3403600;top:1879600;height:152400;width:2032000;" filled="f" stroked="f" coordsize="21600,21600" o:gfxdata="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p00kPTAAAABQEAAA8AAAAAAAAAAQAgAAAAIgAAAGRycy9kb3ducmV2LnhtbFBL&#10;AQIUABQAAAAIAIdO4kACsuCHNAIAAHMEAAAOAAAAAAAAAAEAIAAAACIBAABkcnMvZTJvRG9jLnht&#10;bFBLBQYAAAAABgAGAFkBAADIBQAAAAA=&#10;">
                  <v:fill on="f" focussize="0,0"/>
                  <v:stroke on="f" weight="0.5pt"/>
                  <v:imagedata o:title=""/>
                  <o:lock v:ext="edit" aspectratio="f"/>
                  <v:textbox inset="0mm,0mm,0mm,0mm">
                    <w:txbxContent>
                      <w:p w14:paraId="3B446463">
                        <w:pPr>
                          <w:spacing w:after="0"/>
                          <w:rPr>
                            <w:color w:val="000000"/>
                            <w:sz w:val="24"/>
                            <w:szCs w:val="24"/>
                          </w:rPr>
                        </w:pPr>
                        <w:r>
                          <w:rPr>
                            <w:color w:val="000000"/>
                            <w:sz w:val="24"/>
                            <w:szCs w:val="24"/>
                          </w:rPr>
                          <w:t>literals and referrers</w:t>
                        </w:r>
                      </w:p>
                    </w:txbxContent>
                  </v:textbox>
                </v:shape>
                <v:line id="_x0000_s1026" o:spid="_x0000_s1026" o:spt="20" style="position:absolute;left:2247900;top:1727200;height:101600;width:0;" filled="f" stroked="t" coordsize="21600,21600" o:gfxdata="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qSu&#10;5tYAAAAFAQAADwAAAAAAAAABACAAAAAiAAAAZHJzL2Rvd25yZXYueG1sUEsBAhQAFAAAAAgAh07i&#10;QHuA97TrAQAA1gMAAA4AAAAAAAAAAQAgAAAAJQEAAGRycy9lMm9Eb2MueG1sUEsFBgAAAAAGAAYA&#10;WQEAAIIFAAAAAA==&#10;">
                  <v:fill on="f" focussize="0,0"/>
                  <v:stroke color="#000000 [3204]" joinstyle="round" endarrow="block"/>
                  <v:imagedata o:title=""/>
                  <o:lock v:ext="edit" aspectratio="f"/>
                </v:line>
                <v:rect id="_x0000_s1026" o:spid="_x0000_s1026" o:spt="1" style="position:absolute;left:1206500;top:2184400;height:254000;width:2095500;v-text-anchor:middle;" fillcolor="#FFFFFF" filled="t" stroked="t" coordsize="21600,21600" o:gfxdata="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R+93fTAAAABQEAAA8AAAAAAAAAAQAgAAAAIgAAAGRycy9kb3ducmV2Lnht&#10;bFBLAQIUABQAAAAIAIdO4kCb+iwFcAIAAAYFAAAOAAAAAAAAAAEAIAAAACIBAABkcnMvZTJvRG9j&#10;LnhtbFBLBQYAAAAABgAGAFkBAAAEBgAAAAA=&#10;">
                  <v:fill on="t" focussize="0,0"/>
                  <v:stroke color="#000000 [3204]" joinstyle="round"/>
                  <v:imagedata o:title=""/>
                  <o:lock v:ext="edit" aspectratio="f"/>
                  <v:textbox inset="2pt,1pt,2pt,1pt">
                    <w:txbxContent>
                      <w:p w14:paraId="6062732C">
                        <w:pPr>
                          <w:spacing w:after="0"/>
                          <w:jc w:val="center"/>
                          <w:rPr>
                            <w:color w:val="000000"/>
                            <w:sz w:val="24"/>
                            <w:szCs w:val="24"/>
                          </w:rPr>
                        </w:pPr>
                        <w:r>
                          <w:rPr>
                            <w:color w:val="000000"/>
                            <w:sz w:val="24"/>
                            <w:szCs w:val="24"/>
                          </w:rPr>
                          <w:t>ApiClassifier</w:t>
                        </w:r>
                      </w:p>
                    </w:txbxContent>
                  </v:textbox>
                </v:rect>
                <v:shape id="_x0000_s1026" o:spid="_x0000_s1026" o:spt="202" type="#_x0000_t202" style="position:absolute;left:3403600;top:2235200;height:152400;width:2032000;" filled="f" stroked="f" coordsize="21600,21600" o:gfxdata="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p00kPTAAAABQEAAA8AAAAAAAAAAQAgAAAAIgAAAGRycy9kb3ducmV2LnhtbFBL&#10;AQIUABQAAAAIAIdO4kC6R04mNAIAAHMEAAAOAAAAAAAAAAEAIAAAACIBAABkcnMvZTJvRG9jLnht&#10;bFBLBQYAAAAABgAGAFkBAADIBQAAAAA=&#10;">
                  <v:fill on="f" focussize="0,0"/>
                  <v:stroke on="f" weight="0.5pt"/>
                  <v:imagedata o:title=""/>
                  <o:lock v:ext="edit" aspectratio="f"/>
                  <v:textbox inset="0mm,0mm,0mm,0mm">
                    <w:txbxContent>
                      <w:p w14:paraId="0E583988">
                        <w:pPr>
                          <w:spacing w:after="0"/>
                          <w:rPr>
                            <w:color w:val="000000"/>
                            <w:sz w:val="24"/>
                            <w:szCs w:val="24"/>
                          </w:rPr>
                        </w:pPr>
                        <w:r>
                          <w:rPr>
                            <w:color w:val="000000"/>
                            <w:sz w:val="24"/>
                            <w:szCs w:val="24"/>
                          </w:rPr>
                          <w:t>sources and sinks</w:t>
                        </w:r>
                      </w:p>
                    </w:txbxContent>
                  </v:textbox>
                </v:shape>
                <v:line id="_x0000_s1026" o:spid="_x0000_s1026" o:spt="20" style="position:absolute;left:2247900;top:2082800;height:101600;width:0;" filled="f" stroked="t" coordsize="21600,21600" o:gfxdata="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6&#10;pK7m1gAAAAUBAAAPAAAAAAAAAAEAIAAAACIAAABkcnMvZG93bnJldi54bWxQSwECFAAUAAAACACH&#10;TuJApsfS/O0BAADWAwAADgAAAAAAAAABACAAAAAlAQAAZHJzL2Uyb0RvYy54bWxQSwUGAAAAAAYA&#10;BgBZAQAAhAUAAAAA&#10;">
                  <v:fill on="f" focussize="0,0"/>
                  <v:stroke color="#000000 [3204]" joinstyle="round" endarrow="block"/>
                  <v:imagedata o:title=""/>
                  <o:lock v:ext="edit" aspectratio="f"/>
                </v:line>
                <v:rect id="_x0000_s1026" o:spid="_x0000_s1026" o:spt="1" style="position:absolute;left:1206500;top:2540000;height:254000;width:2095500;v-text-anchor:middle;" fillcolor="#FFFFFF" filled="t" stroked="t" coordsize="21600,21600" o:gfxdata="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lH73d9MAAAAFAQAADwAAAAAAAAABACAAAAAiAAAAZHJzL2Rvd25yZXYueG1sUEsB&#10;AhQAFAAAAAgAh07iQOanU5BsAgAABgUAAA4AAAAAAAAAAQAgAAAAIgEAAGRycy9lMm9Eb2MueG1s&#10;UEsFBgAAAAAGAAYAWQEAAAAGAAAAAA==&#10;">
                  <v:fill on="t" focussize="0,0"/>
                  <v:stroke color="#000000 [3204]" joinstyle="round"/>
                  <v:imagedata o:title=""/>
                  <o:lock v:ext="edit" aspectratio="f"/>
                  <v:textbox inset="2pt,1pt,2pt,1pt">
                    <w:txbxContent>
                      <w:p w14:paraId="3CC36D9A">
                        <w:pPr>
                          <w:spacing w:after="0"/>
                          <w:jc w:val="center"/>
                          <w:rPr>
                            <w:color w:val="000000"/>
                            <w:sz w:val="24"/>
                            <w:szCs w:val="24"/>
                          </w:rPr>
                        </w:pPr>
                        <w:r>
                          <w:rPr>
                            <w:color w:val="000000"/>
                            <w:sz w:val="24"/>
                            <w:szCs w:val="24"/>
                          </w:rPr>
                          <w:t>Reachability</w:t>
                        </w:r>
                      </w:p>
                    </w:txbxContent>
                  </v:textbox>
                </v:rect>
                <v:shape id="_x0000_s1026" o:spid="_x0000_s1026" o:spt="202" type="#_x0000_t202" style="position:absolute;left:3403600;top:2590800;height:152400;width:2032000;" filled="f" stroked="f" coordsize="21600,21600" o:gfxdata="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p00kPTAAAABQEAAA8AAAAAAAAAAQAgAAAAIgAAAGRycy9kb3ducmV2LnhtbFBL&#10;AQIUABQAAAAIAIdO4kDaHE26NAIAAHEEAAAOAAAAAAAAAAEAIAAAACIBAABkcnMvZTJvRG9jLnht&#10;bFBLBQYAAAAABgAGAFkBAADIBQAAAAA=&#10;">
                  <v:fill on="f" focussize="0,0"/>
                  <v:stroke on="f" weight="0.5pt"/>
                  <v:imagedata o:title=""/>
                  <o:lock v:ext="edit" aspectratio="f"/>
                  <v:textbox inset="0mm,0mm,0mm,0mm">
                    <w:txbxContent>
                      <w:p w14:paraId="040AA30F">
                        <w:pPr>
                          <w:spacing w:after="0"/>
                          <w:rPr>
                            <w:color w:val="000000"/>
                            <w:sz w:val="24"/>
                            <w:szCs w:val="24"/>
                          </w:rPr>
                        </w:pPr>
                        <w:r>
                          <w:rPr>
                            <w:color w:val="000000"/>
                            <w:sz w:val="24"/>
                            <w:szCs w:val="24"/>
                          </w:rPr>
                          <w:t>call path evidence</w:t>
                        </w:r>
                      </w:p>
                    </w:txbxContent>
                  </v:textbox>
                </v:shape>
                <v:line id="_x0000_s1026" o:spid="_x0000_s1026" o:spt="20" style="position:absolute;left:2247900;top:2438400;height:101600;width:0;" filled="f" stroked="t" coordsize="21600,21600" o:gfxdata="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qk&#10;rubWAAAABQEAAA8AAAAAAAAAAQAgAAAAIgAAAGRycy9kb3ducmV2LnhtbFBLAQIUABQAAAAIAIdO&#10;4kC+Z6PF7AEAANQDAAAOAAAAAAAAAAEAIAAAACUBAABkcnMvZTJvRG9jLnhtbFBLBQYAAAAABgAG&#10;AFkBAACDBQAAAAA=&#10;">
                  <v:fill on="f" focussize="0,0"/>
                  <v:stroke color="#000000 [3204]" joinstyle="round" endarrow="block"/>
                  <v:imagedata o:title=""/>
                  <o:lock v:ext="edit" aspectratio="f"/>
                </v:line>
                <v:rect id="_x0000_s1026" o:spid="_x0000_s1026" o:spt="1" style="position:absolute;left:1206500;top:2895600;height:254000;width:2095500;v-text-anchor:middle;" fillcolor="#FFFFFF" filled="t" stroked="t" coordsize="21600,21600" o:gfxdata="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Ufvd30wAAAAUBAAAPAAAAAAAAAAEAIAAAACIAAABkcnMvZG93bnJldi54&#10;bWxQSwECFAAUAAAACACHTuJAUgboVXECAAAIBQAADgAAAAAAAAABACAAAAAiAQAAZHJzL2Uyb0Rv&#10;Yy54bWxQSwUGAAAAAAYABgBZAQAABQYAAAAA&#10;">
                  <v:fill on="t" focussize="0,0"/>
                  <v:stroke color="#000000 [3204]" joinstyle="round"/>
                  <v:imagedata o:title=""/>
                  <o:lock v:ext="edit" aspectratio="f"/>
                  <v:textbox inset="2pt,1pt,2pt,1pt">
                    <w:txbxContent>
                      <w:p w14:paraId="1FB1F83D">
                        <w:pPr>
                          <w:spacing w:after="0"/>
                          <w:jc w:val="center"/>
                          <w:rPr>
                            <w:color w:val="000000"/>
                            <w:sz w:val="24"/>
                            <w:szCs w:val="24"/>
                          </w:rPr>
                        </w:pPr>
                        <w:r>
                          <w:rPr>
                            <w:color w:val="000000"/>
                            <w:sz w:val="24"/>
                            <w:szCs w:val="24"/>
                          </w:rPr>
                          <w:t>JsonExporter</w:t>
                        </w:r>
                      </w:p>
                    </w:txbxContent>
                  </v:textbox>
                </v:rect>
                <v:shape id="_x0000_s1026" o:spid="_x0000_s1026" o:spt="202" type="#_x0000_t202" style="position:absolute;left:3403600;top:2946400;height:152400;width:2032000;" filled="f" stroked="f" coordsize="21600,21600" o:gfxdata="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p00kPTAAAABQEAAA8AAAAAAAAAAQAgAAAAIgAAAGRycy9kb3ducmV2LnhtbFBL&#10;AQIUABQAAAAIAIdO4kCIFbT3NAIAAHMEAAAOAAAAAAAAAAEAIAAAACIBAABkcnMvZTJvRG9jLnht&#10;bFBLBQYAAAAABgAGAFkBAADIBQAAAAA=&#10;">
                  <v:fill on="f" focussize="0,0"/>
                  <v:stroke on="f" weight="0.5pt"/>
                  <v:imagedata o:title=""/>
                  <o:lock v:ext="edit" aspectratio="f"/>
                  <v:textbox inset="0mm,0mm,0mm,0mm">
                    <w:txbxContent>
                      <w:p w14:paraId="07C86D9F">
                        <w:pPr>
                          <w:spacing w:after="0"/>
                          <w:rPr>
                            <w:color w:val="000000"/>
                            <w:sz w:val="24"/>
                            <w:szCs w:val="24"/>
                          </w:rPr>
                        </w:pPr>
                        <w:r>
                          <w:rPr>
                            <w:color w:val="000000"/>
                            <w:sz w:val="24"/>
                            <w:szCs w:val="24"/>
                          </w:rPr>
                          <w:t>one document, two consumers</w:t>
                        </w:r>
                      </w:p>
                    </w:txbxContent>
                  </v:textbox>
                </v:shape>
                <v:line id="_x0000_s1026" o:spid="_x0000_s1026" o:spt="20" style="position:absolute;left:2247900;top:2794000;height:101600;width:0;" filled="f" stroked="t" coordsize="21600,21600" o:gfxdata="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6pK7m&#10;1gAAAAUBAAAPAAAAAAAAAAEAIAAAACIAAABkcnMvZG93bnJldi54bWxQSwECFAAUAAAACACHTuJA&#10;nPlqyOoBAADSAwAADgAAAAAAAAABACAAAAAlAQAAZHJzL2Uyb0RvYy54bWxQSwUGAAAAAAYABgBZ&#10;AQAAgQUAAAAA&#10;">
                  <v:fill on="f" focussize="0,0"/>
                  <v:stroke color="#000000 [3204]" joinstyle="round" endarrow="block"/>
                  <v:imagedata o:title=""/>
                  <o:lock v:ext="edit" aspectratio="f"/>
                </v:line>
                <v:shape id="_x0000_s1026" o:spid="_x0000_s1026" o:spt="202" type="#_x0000_t202" style="position:absolute;left:255905;top:56515;height:304800;width:1143000;" filled="f" stroked="f" coordsize="21600,21600" o:gfxdata="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p00kPTAAAABQEAAA8AAAAAAAAAAQAgAAAAIgAAAGRycy9kb3ducmV2LnhtbFBL&#10;AQIUABQAAAAIAIdO4kCH8TRsNAIAAG4EAAAOAAAAAAAAAAEAIAAAACIBAABkcnMvZTJvRG9jLnht&#10;bFBLBQYAAAAABgAGAFkBAADIBQAAAAA=&#10;">
                  <v:fill on="f" focussize="0,0"/>
                  <v:stroke on="f" weight="0.5pt"/>
                  <v:imagedata o:title=""/>
                  <o:lock v:ext="edit" aspectratio="f"/>
                  <v:textbox inset="0mm,0mm,0mm,0mm">
                    <w:txbxContent>
                      <w:p w14:paraId="59139AEA">
                        <w:pPr>
                          <w:spacing w:after="0"/>
                          <w:jc w:val="left"/>
                          <w:rPr>
                            <w:color w:val="000000"/>
                            <w:sz w:val="24"/>
                            <w:szCs w:val="24"/>
                          </w:rPr>
                        </w:pPr>
                        <w:r>
                          <w:rPr>
                            <w:color w:val="000000"/>
                            <w:sz w:val="24"/>
                            <w:szCs w:val="24"/>
                          </w:rPr>
                          <w:t>PE file</w:t>
                        </w:r>
                      </w:p>
                    </w:txbxContent>
                  </v:textbox>
                </v:shape>
                <v:line id="_x0000_s1026" o:spid="_x0000_s1026" o:spt="20" style="position:absolute;left:762000;top:177800;height:0;width:444500;" filled="f" stroked="t" coordsize="21600,21600" o:gfxdata="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qSu&#10;5tYAAAAFAQAADwAAAAAAAAABACAAAAAiAAAAZHJzL2Rvd25yZXYueG1sUEsBAhQAFAAAAAgAh07i&#10;QLchzvLrAQAA1AMAAA4AAAAAAAAAAQAgAAAAJQEAAGRycy9lMm9Eb2MueG1sUEsFBgAAAAAGAAYA&#10;WQEAAIIFAAAAAA==&#10;">
                  <v:fill on="f" focussize="0,0"/>
                  <v:stroke color="#000000 [3204]" joinstyle="round" endarrow="block"/>
                  <v:imagedata o:title=""/>
                  <o:lock v:ext="edit" aspectratio="f"/>
                </v:line>
                <w10:wrap type="none"/>
                <w10:anchorlock/>
              </v:group>
            </w:pict>
          </mc:Fallback>
        </mc:AlternateContent>
      </w:r>
    </w:p>
    <w:p w14:paraId="69336950">
      <w:pPr>
        <w:pStyle w:val="169"/>
        <w:spacing w:before="80" w:after="240"/>
      </w:pPr>
      <w:bookmarkStart w:id="48" w:name="_Toc237316572"/>
      <w:r>
        <w:t>Figure 3.5: Analysis pipeline stages and data flow</w:t>
      </w:r>
      <w:bookmarkEnd w:id="48"/>
    </w:p>
    <w:p w14:paraId="745C0CFB">
      <w:pPr>
        <w:pStyle w:val="4"/>
        <w:spacing w:before="240" w:after="160"/>
      </w:pPr>
      <w:bookmarkStart w:id="49" w:name="_Toc237316547"/>
      <w:r>
        <w:rPr>
          <w:rFonts w:ascii="Times New Roman" w:hAnsi="Times New Roman"/>
        </w:rPr>
        <w:t>3.4.3 Data model</w:t>
      </w:r>
      <w:bookmarkEnd w:id="49"/>
    </w:p>
    <w:p w14:paraId="0A6B011B">
      <w:pPr>
        <w:jc w:val="both"/>
      </w:pPr>
      <w:r>
        <w:t>The engine's central design decision is the separation of the fact store from the annotation store. The fact store holds what was read from the file sections, imports, exports, unwind records and is never mutated by analysis. The annotation store holds names, types, comments and tags, each tagged with its origin: analysis, user, or model. Re-analysis discards its own prior output while preserving human and model contributions. Stable entity identifiers allow a later pass to retract a bad decode and rebuild only what depended on it.</w:t>
      </w:r>
    </w:p>
    <w:p w14:paraId="517DF0C9">
      <w:pPr>
        <w:spacing w:after="0"/>
        <w:jc w:val="both"/>
        <w:rPr>
          <w:rFonts w:hint="default"/>
          <w:color w:val="000000"/>
          <w:sz w:val="24"/>
          <w:szCs w:val="24"/>
          <w:lang w:val="en-US"/>
        </w:rPr>
      </w:pPr>
      <w:r>
        <w:rPr>
          <w:color w:val="000000"/>
          <w:sz w:val="24"/>
          <w:szCs w:val="24"/>
        </w:rPr>
        <w:t>Image, Function and BasicBlock are the primary aggregates; every derived entity carries a Provenance record</w:t>
      </w:r>
      <w:r>
        <w:rPr>
          <w:rFonts w:hint="default"/>
          <w:color w:val="000000"/>
          <w:sz w:val="24"/>
          <w:szCs w:val="24"/>
          <w:lang w:val="en-US"/>
        </w:rPr>
        <w:t>.</w:t>
      </w:r>
    </w:p>
    <w:p w14:paraId="033004F0">
      <w:pPr>
        <w:spacing w:after="0"/>
      </w:pPr>
    </w:p>
    <w:p w14:paraId="643A23C2">
      <w:pPr>
        <w:spacing w:after="0"/>
      </w:pPr>
    </w:p>
    <w:p w14:paraId="1D981B49">
      <w:pPr>
        <w:spacing w:after="0"/>
      </w:pPr>
      <w:r>
        <mc:AlternateContent>
          <mc:Choice Requires="wpc">
            <w:drawing>
              <wp:inline distT="0" distB="0" distL="0" distR="0">
                <wp:extent cx="5461000" cy="2844800"/>
                <wp:effectExtent l="0" t="0" r="0" b="0"/>
                <wp:docPr id="1849715966"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201414316" name="Rectangle 1201414316"/>
                        <wps:cNvSpPr/>
                        <wps:spPr>
                          <a:xfrm>
                            <a:off x="2032000" y="50800"/>
                            <a:ext cx="13970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6B67BF">
                              <w:pPr>
                                <w:spacing w:after="0"/>
                                <w:jc w:val="center"/>
                                <w:rPr>
                                  <w:color w:val="000000"/>
                                  <w:sz w:val="24"/>
                                  <w:szCs w:val="24"/>
                                </w:rPr>
                              </w:pPr>
                              <w:r>
                                <w:rPr>
                                  <w:color w:val="000000"/>
                                  <w:sz w:val="24"/>
                                  <w:szCs w:val="24"/>
                                </w:rPr>
                                <w:t>Image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103258283" name="Rectangle 1103258283"/>
                        <wps:cNvSpPr/>
                        <wps:spPr>
                          <a:xfrm>
                            <a:off x="254000" y="609600"/>
                            <a:ext cx="12700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0AF29F">
                              <w:pPr>
                                <w:spacing w:after="0"/>
                                <w:jc w:val="center"/>
                                <w:rPr>
                                  <w:color w:val="000000"/>
                                  <w:sz w:val="24"/>
                                  <w:szCs w:val="24"/>
                                </w:rPr>
                              </w:pPr>
                              <w:r>
                                <w:rPr>
                                  <w:color w:val="000000"/>
                                  <w:sz w:val="24"/>
                                  <w:szCs w:val="24"/>
                                </w:rPr>
                                <w:t>Section</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446458744" name="Rectangle 1446458744"/>
                        <wps:cNvSpPr/>
                        <wps:spPr>
                          <a:xfrm>
                            <a:off x="2032000" y="609600"/>
                            <a:ext cx="13970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9D15B7">
                              <w:pPr>
                                <w:spacing w:after="0"/>
                                <w:jc w:val="center"/>
                                <w:rPr>
                                  <w:color w:val="000000"/>
                                  <w:sz w:val="24"/>
                                  <w:szCs w:val="24"/>
                                </w:rPr>
                              </w:pPr>
                              <w:r>
                                <w:rPr>
                                  <w:color w:val="000000"/>
                                  <w:sz w:val="24"/>
                                  <w:szCs w:val="24"/>
                                </w:rPr>
                                <w:t>Function</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004522268" name="Rectangle 1004522268"/>
                        <wps:cNvSpPr/>
                        <wps:spPr>
                          <a:xfrm>
                            <a:off x="3937000" y="609600"/>
                            <a:ext cx="13970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2D6B07">
                              <w:pPr>
                                <w:spacing w:after="0"/>
                                <w:jc w:val="center"/>
                                <w:rPr>
                                  <w:color w:val="000000"/>
                                  <w:sz w:val="24"/>
                                  <w:szCs w:val="24"/>
                                </w:rPr>
                              </w:pPr>
                              <w:r>
                                <w:rPr>
                                  <w:color w:val="000000"/>
                                  <w:sz w:val="24"/>
                                  <w:szCs w:val="24"/>
                                </w:rPr>
                                <w:t>ExtractedString</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962185475" name="Rectangle 962185475"/>
                        <wps:cNvSpPr/>
                        <wps:spPr>
                          <a:xfrm>
                            <a:off x="2032000" y="1168400"/>
                            <a:ext cx="13970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7E2E0D">
                              <w:pPr>
                                <w:spacing w:after="0"/>
                                <w:jc w:val="center"/>
                                <w:rPr>
                                  <w:color w:val="000000"/>
                                  <w:sz w:val="24"/>
                                  <w:szCs w:val="24"/>
                                </w:rPr>
                              </w:pPr>
                              <w:r>
                                <w:rPr>
                                  <w:color w:val="000000"/>
                                  <w:sz w:val="24"/>
                                  <w:szCs w:val="24"/>
                                </w:rPr>
                                <w:t>BasicBlock</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297106022" name="Rectangle 297106022"/>
                        <wps:cNvSpPr/>
                        <wps:spPr>
                          <a:xfrm>
                            <a:off x="254000" y="1168400"/>
                            <a:ext cx="12700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0B5471">
                              <w:pPr>
                                <w:spacing w:after="0"/>
                                <w:jc w:val="center"/>
                                <w:rPr>
                                  <w:color w:val="000000"/>
                                  <w:sz w:val="24"/>
                                  <w:szCs w:val="24"/>
                                </w:rPr>
                              </w:pPr>
                              <w:r>
                                <w:rPr>
                                  <w:color w:val="000000"/>
                                  <w:sz w:val="24"/>
                                  <w:szCs w:val="24"/>
                                </w:rPr>
                                <w:t>Symbol</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327625129" name="Rectangle 327625129"/>
                        <wps:cNvSpPr/>
                        <wps:spPr>
                          <a:xfrm>
                            <a:off x="3937000" y="1168400"/>
                            <a:ext cx="13970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2A0227">
                              <w:pPr>
                                <w:spacing w:after="0"/>
                                <w:jc w:val="center"/>
                                <w:rPr>
                                  <w:color w:val="000000"/>
                                  <w:sz w:val="24"/>
                                  <w:szCs w:val="24"/>
                                </w:rPr>
                              </w:pPr>
                              <w:r>
                                <w:rPr>
                                  <w:color w:val="000000"/>
                                  <w:sz w:val="24"/>
                                  <w:szCs w:val="24"/>
                                </w:rPr>
                                <w:t>Finding</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832343882" name="Rectangle 1832343882"/>
                        <wps:cNvSpPr/>
                        <wps:spPr>
                          <a:xfrm>
                            <a:off x="2032000" y="1727200"/>
                            <a:ext cx="13970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21C200">
                              <w:pPr>
                                <w:spacing w:after="0"/>
                                <w:jc w:val="center"/>
                                <w:rPr>
                                  <w:color w:val="000000"/>
                                  <w:sz w:val="24"/>
                                  <w:szCs w:val="24"/>
                                </w:rPr>
                              </w:pPr>
                              <w:r>
                                <w:rPr>
                                  <w:color w:val="000000"/>
                                  <w:sz w:val="24"/>
                                  <w:szCs w:val="24"/>
                                </w:rPr>
                                <w:t>Instruction</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774689506" name="Rectangle 774689506"/>
                        <wps:cNvSpPr/>
                        <wps:spPr>
                          <a:xfrm>
                            <a:off x="254000" y="1727200"/>
                            <a:ext cx="12700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915385">
                              <w:pPr>
                                <w:spacing w:after="0"/>
                                <w:jc w:val="center"/>
                                <w:rPr>
                                  <w:color w:val="000000"/>
                                  <w:sz w:val="24"/>
                                  <w:szCs w:val="24"/>
                                </w:rPr>
                              </w:pPr>
                              <w:r>
                                <w:rPr>
                                  <w:color w:val="000000"/>
                                  <w:sz w:val="24"/>
                                  <w:szCs w:val="24"/>
                                </w:rPr>
                                <w:t>Xref</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2134111793" name="Rectangle 2134111793"/>
                        <wps:cNvSpPr/>
                        <wps:spPr>
                          <a:xfrm>
                            <a:off x="3937000" y="1727200"/>
                            <a:ext cx="13970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FADE6C">
                              <w:pPr>
                                <w:spacing w:after="0"/>
                                <w:jc w:val="center"/>
                                <w:rPr>
                                  <w:color w:val="000000"/>
                                  <w:sz w:val="24"/>
                                  <w:szCs w:val="24"/>
                                </w:rPr>
                              </w:pPr>
                              <w:r>
                                <w:rPr>
                                  <w:color w:val="000000"/>
                                  <w:sz w:val="24"/>
                                  <w:szCs w:val="24"/>
                                </w:rPr>
                                <w:t>Annotation</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887309011" name="Rectangle 1887309011"/>
                        <wps:cNvSpPr/>
                        <wps:spPr>
                          <a:xfrm>
                            <a:off x="2032000" y="2286000"/>
                            <a:ext cx="13970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73B138">
                              <w:pPr>
                                <w:spacing w:after="0"/>
                                <w:jc w:val="center"/>
                                <w:rPr>
                                  <w:color w:val="000000"/>
                                  <w:sz w:val="24"/>
                                  <w:szCs w:val="24"/>
                                </w:rPr>
                              </w:pPr>
                              <w:r>
                                <w:rPr>
                                  <w:color w:val="000000"/>
                                  <w:sz w:val="24"/>
                                  <w:szCs w:val="24"/>
                                </w:rPr>
                                <w:t>Provenance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382213221" name="Straight Connector 382213221"/>
                        <wps:cNvCnPr/>
                        <wps:spPr>
                          <a:xfrm>
                            <a:off x="2730500" y="330200"/>
                            <a:ext cx="0" cy="27940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1257555570" name="Text Box 1257555570"/>
                        <wps:cNvSpPr txBox="1"/>
                        <wps:spPr>
                          <a:xfrm>
                            <a:off x="2768600" y="355600"/>
                            <a:ext cx="508000" cy="198120"/>
                          </a:xfrm>
                          <a:prstGeom prst="rect">
                            <a:avLst/>
                          </a:prstGeom>
                          <a:noFill/>
                          <a:ln w="6350">
                            <a:noFill/>
                          </a:ln>
                        </wps:spPr>
                        <wps:txbx>
                          <w:txbxContent>
                            <w:p w14:paraId="7D7D9BEE">
                              <w:pPr>
                                <w:spacing w:after="0"/>
                                <w:rPr>
                                  <w:color w:val="000000"/>
                                  <w:sz w:val="24"/>
                                  <w:szCs w:val="24"/>
                                </w:rPr>
                              </w:pPr>
                              <w:r>
                                <w:rPr>
                                  <w:color w:val="000000"/>
                                  <w:sz w:val="24"/>
                                  <w:szCs w:val="24"/>
                                </w:rPr>
                                <w:t>1..*</w:t>
                              </w:r>
                            </w:p>
                          </w:txbxContent>
                        </wps:txbx>
                        <wps:bodyPr rot="0" spcFirstLastPara="0" vertOverflow="overflow" horzOverflow="overflow" vert="horz" wrap="square" lIns="0" tIns="0" rIns="0" bIns="0" numCol="1" spcCol="0" rtlCol="0" fromWordArt="0" anchor="t" anchorCtr="0" forceAA="0" compatLnSpc="1">
                          <a:noAutofit/>
                        </wps:bodyPr>
                      </wps:wsp>
                      <wps:wsp>
                        <wps:cNvPr id="466495537" name="Straight Connector 466495537"/>
                        <wps:cNvCnPr/>
                        <wps:spPr>
                          <a:xfrm flipH="1">
                            <a:off x="889000" y="190500"/>
                            <a:ext cx="1143000" cy="41910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1459801121" name="Text Box 1459801121"/>
                        <wps:cNvSpPr txBox="1"/>
                        <wps:spPr>
                          <a:xfrm rot="20280000">
                            <a:off x="1270000" y="124460"/>
                            <a:ext cx="713740" cy="528955"/>
                          </a:xfrm>
                          <a:prstGeom prst="rect">
                            <a:avLst/>
                          </a:prstGeom>
                          <a:noFill/>
                          <a:ln w="6350">
                            <a:noFill/>
                          </a:ln>
                        </wps:spPr>
                        <wps:txbx>
                          <w:txbxContent>
                            <w:p w14:paraId="750C4C3D">
                              <w:pPr>
                                <w:spacing w:after="0"/>
                                <w:rPr>
                                  <w:color w:val="000000"/>
                                  <w:sz w:val="24"/>
                                  <w:szCs w:val="24"/>
                                </w:rPr>
                              </w:pPr>
                              <w:r>
                                <w:rPr>
                                  <w:color w:val="000000"/>
                                  <w:sz w:val="24"/>
                                  <w:szCs w:val="24"/>
                                </w:rPr>
                                <w:t>1..*</w:t>
                              </w:r>
                            </w:p>
                          </w:txbxContent>
                        </wps:txbx>
                        <wps:bodyPr rot="0" spcFirstLastPara="0" vertOverflow="overflow" horzOverflow="overflow" vert="horz" wrap="square" lIns="0" tIns="0" rIns="0" bIns="0" numCol="1" spcCol="0" rtlCol="0" fromWordArt="0" anchor="t" anchorCtr="0" forceAA="0" compatLnSpc="1">
                          <a:noAutofit/>
                        </wps:bodyPr>
                      </wps:wsp>
                      <wps:wsp>
                        <wps:cNvPr id="1060513948" name="Straight Connector 1060513948"/>
                        <wps:cNvCnPr/>
                        <wps:spPr>
                          <a:xfrm>
                            <a:off x="3429000" y="749300"/>
                            <a:ext cx="508000" cy="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1501825570" name="Straight Connector 1501825570"/>
                        <wps:cNvCnPr/>
                        <wps:spPr>
                          <a:xfrm>
                            <a:off x="2730500" y="889000"/>
                            <a:ext cx="0" cy="27940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644153562" name="Text Box 644153562"/>
                        <wps:cNvSpPr txBox="1"/>
                        <wps:spPr>
                          <a:xfrm>
                            <a:off x="2768600" y="914400"/>
                            <a:ext cx="508000" cy="224790"/>
                          </a:xfrm>
                          <a:prstGeom prst="rect">
                            <a:avLst/>
                          </a:prstGeom>
                          <a:noFill/>
                          <a:ln w="6350">
                            <a:noFill/>
                          </a:ln>
                        </wps:spPr>
                        <wps:txbx>
                          <w:txbxContent>
                            <w:p w14:paraId="422EFE54">
                              <w:pPr>
                                <w:spacing w:after="0"/>
                                <w:rPr>
                                  <w:color w:val="000000"/>
                                  <w:sz w:val="24"/>
                                  <w:szCs w:val="24"/>
                                </w:rPr>
                              </w:pPr>
                              <w:r>
                                <w:rPr>
                                  <w:color w:val="000000"/>
                                  <w:sz w:val="24"/>
                                  <w:szCs w:val="24"/>
                                </w:rPr>
                                <w:t>1..*</w:t>
                              </w:r>
                            </w:p>
                          </w:txbxContent>
                        </wps:txbx>
                        <wps:bodyPr rot="0" spcFirstLastPara="0" vertOverflow="overflow" horzOverflow="overflow" vert="horz" wrap="square" lIns="0" tIns="0" rIns="0" bIns="0" numCol="1" spcCol="0" rtlCol="0" fromWordArt="0" anchor="t" anchorCtr="0" forceAA="0" compatLnSpc="1">
                          <a:noAutofit/>
                        </wps:bodyPr>
                      </wps:wsp>
                      <wps:wsp>
                        <wps:cNvPr id="1108090182" name="Straight Connector 1108090182"/>
                        <wps:cNvCnPr/>
                        <wps:spPr>
                          <a:xfrm>
                            <a:off x="2730500" y="1447800"/>
                            <a:ext cx="0" cy="27940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1335399339" name="Text Box 1335399339"/>
                        <wps:cNvSpPr txBox="1"/>
                        <wps:spPr>
                          <a:xfrm>
                            <a:off x="2768600" y="1473200"/>
                            <a:ext cx="508000" cy="215900"/>
                          </a:xfrm>
                          <a:prstGeom prst="rect">
                            <a:avLst/>
                          </a:prstGeom>
                          <a:noFill/>
                          <a:ln w="6350">
                            <a:noFill/>
                          </a:ln>
                        </wps:spPr>
                        <wps:txbx>
                          <w:txbxContent>
                            <w:p w14:paraId="69F1D4F3">
                              <w:pPr>
                                <w:spacing w:after="0"/>
                                <w:rPr>
                                  <w:color w:val="000000"/>
                                  <w:sz w:val="24"/>
                                  <w:szCs w:val="24"/>
                                </w:rPr>
                              </w:pPr>
                              <w:r>
                                <w:rPr>
                                  <w:color w:val="000000"/>
                                  <w:sz w:val="24"/>
                                  <w:szCs w:val="24"/>
                                </w:rPr>
                                <w:t>1..*</w:t>
                              </w:r>
                            </w:p>
                          </w:txbxContent>
                        </wps:txbx>
                        <wps:bodyPr rot="0" spcFirstLastPara="0" vertOverflow="overflow" horzOverflow="overflow" vert="horz" wrap="square" lIns="0" tIns="0" rIns="0" bIns="0" numCol="1" spcCol="0" rtlCol="0" fromWordArt="0" anchor="t" anchorCtr="0" forceAA="0" compatLnSpc="1">
                          <a:noAutofit/>
                        </wps:bodyPr>
                      </wps:wsp>
                      <wps:wsp>
                        <wps:cNvPr id="562540439" name="Straight Connector 562540439"/>
                        <wps:cNvCnPr/>
                        <wps:spPr>
                          <a:xfrm>
                            <a:off x="2730500" y="2006600"/>
                            <a:ext cx="0" cy="27940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756747894" name="Text Box 756747894"/>
                        <wps:cNvSpPr txBox="1"/>
                        <wps:spPr>
                          <a:xfrm>
                            <a:off x="2768600" y="2032000"/>
                            <a:ext cx="508000" cy="287655"/>
                          </a:xfrm>
                          <a:prstGeom prst="rect">
                            <a:avLst/>
                          </a:prstGeom>
                          <a:noFill/>
                          <a:ln w="6350">
                            <a:noFill/>
                          </a:ln>
                        </wps:spPr>
                        <wps:txbx>
                          <w:txbxContent>
                            <w:p w14:paraId="69CE6053">
                              <w:pPr>
                                <w:spacing w:after="0"/>
                                <w:rPr>
                                  <w:color w:val="000000"/>
                                  <w:sz w:val="24"/>
                                  <w:szCs w:val="24"/>
                                </w:rPr>
                              </w:pPr>
                              <w:r>
                                <w:rPr>
                                  <w:color w:val="000000"/>
                                  <w:sz w:val="24"/>
                                  <w:szCs w:val="24"/>
                                </w:rPr>
                                <w:t>1..*</w:t>
                              </w:r>
                            </w:p>
                          </w:txbxContent>
                        </wps:txbx>
                        <wps:bodyPr rot="0" spcFirstLastPara="0" vertOverflow="overflow" horzOverflow="overflow" vert="horz" wrap="square" lIns="0" tIns="0" rIns="0" bIns="0" numCol="1" spcCol="0" rtlCol="0" fromWordArt="0" anchor="t" anchorCtr="0" forceAA="0" compatLnSpc="1">
                          <a:noAutofit/>
                        </wps:bodyPr>
                      </wps:wsp>
                      <wps:wsp>
                        <wps:cNvPr id="1421455090" name="Straight Connector 1421455090"/>
                        <wps:cNvCnPr/>
                        <wps:spPr>
                          <a:xfrm flipH="1">
                            <a:off x="1524000" y="1308100"/>
                            <a:ext cx="508000" cy="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1224423963" name="Straight Connector 1224423963"/>
                        <wps:cNvCnPr/>
                        <wps:spPr>
                          <a:xfrm>
                            <a:off x="3429000" y="1308100"/>
                            <a:ext cx="508000" cy="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1557963730" name="Straight Connector 1557963730"/>
                        <wps:cNvCnPr/>
                        <wps:spPr>
                          <a:xfrm flipH="1">
                            <a:off x="1524000" y="1866900"/>
                            <a:ext cx="508000" cy="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1970108656" name="Straight Connector 1970108656"/>
                        <wps:cNvCnPr/>
                        <wps:spPr>
                          <a:xfrm>
                            <a:off x="3429000" y="1866900"/>
                            <a:ext cx="508000" cy="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1435527102" name="Text Box 1435527102"/>
                        <wps:cNvSpPr txBox="1"/>
                        <wps:spPr>
                          <a:xfrm>
                            <a:off x="0" y="2641600"/>
                            <a:ext cx="5461000" cy="152400"/>
                          </a:xfrm>
                          <a:prstGeom prst="rect">
                            <a:avLst/>
                          </a:prstGeom>
                          <a:noFill/>
                          <a:ln w="6350">
                            <a:noFill/>
                          </a:ln>
                        </wps:spPr>
                        <wps:txbx>
                          <w:txbxContent>
                            <w:p w14:paraId="0BE0B5C8"/>
                          </w:txbxContent>
                        </wps:txbx>
                        <wps:bodyPr rot="0" spcFirstLastPara="0" vertOverflow="overflow" horzOverflow="overflow" vert="horz" wrap="square" lIns="0" tIns="0" rIns="0" bIns="0" numCol="1" spcCol="0" rtlCol="0" fromWordArt="0" anchor="t" anchorCtr="0" forceAA="0" compatLnSpc="1">
                          <a:noAutofit/>
                        </wps:bodyPr>
                      </wps:wsp>
                    </wpc:wpc>
                  </a:graphicData>
                </a:graphic>
              </wp:inline>
            </w:drawing>
          </mc:Choice>
          <mc:Fallback>
            <w:pict>
              <v:group id="Canvas 5" o:spid="_x0000_s1026" o:spt="203" style="height:224pt;width:430pt;" coordsize="5461000,2844800" editas="canvas" o:gfxdata="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">
                <o:lock v:ext="edit" aspectratio="f"/>
                <v:shape id="Canvas 5" o:spid="_x0000_s1026" style="position:absolute;left:0;top:0;height:2844800;width:5461000;" fillcolor="#FFFFFF" filled="t" stroked="f" coordsize="21600,21600" o:gfxdata="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">
                  <v:fill on="t" focussize="0,0"/>
                  <v:stroke on="f"/>
                  <v:imagedata o:title=""/>
                  <o:lock v:ext="edit" aspectratio="t"/>
                </v:shape>
                <v:rect id="_x0000_s1026" o:spid="_x0000_s1026" o:spt="1" style="position:absolute;left:2032000;top:50800;height:279400;width:1397000;v-text-anchor:middle;" fillcolor="#FFFFFF" filled="t" stroked="t" coordsize="21600,21600" o:gfxdata="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Tz3putMAAAAFAQAADwAAAAAAAAABACAAAAAiAAAAZHJzL2Rvd25yZXYueG1s&#10;UEsBAhQAFAAAAAgAh07iQJRnctJvAgAABgUAAA4AAAAAAAAAAQAgAAAAIgEAAGRycy9lMm9Eb2Mu&#10;eG1sUEsFBgAAAAAGAAYAWQEAAAMGAAAAAA==&#10;">
                  <v:fill on="t" focussize="0,0"/>
                  <v:stroke color="#000000 [3204]" joinstyle="round"/>
                  <v:imagedata o:title=""/>
                  <o:lock v:ext="edit" aspectratio="f"/>
                  <v:textbox inset="2pt,1pt,2pt,1pt">
                    <w:txbxContent>
                      <w:p w14:paraId="766B67BF">
                        <w:pPr>
                          <w:spacing w:after="0"/>
                          <w:jc w:val="center"/>
                          <w:rPr>
                            <w:color w:val="000000"/>
                            <w:sz w:val="24"/>
                            <w:szCs w:val="24"/>
                          </w:rPr>
                        </w:pPr>
                        <w:r>
                          <w:rPr>
                            <w:color w:val="000000"/>
                            <w:sz w:val="24"/>
                            <w:szCs w:val="24"/>
                          </w:rPr>
                          <w:t>Image</w:t>
                        </w:r>
                      </w:p>
                    </w:txbxContent>
                  </v:textbox>
                </v:rect>
                <v:rect id="_x0000_s1026" o:spid="_x0000_s1026" o:spt="1" style="position:absolute;left:254000;top:609600;height:279400;width:1270000;v-text-anchor:middle;" fillcolor="#FFFFFF" filled="t" stroked="t" coordsize="21600,21600" o:gfxdata="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PPem60wAAAAUBAAAPAAAAAAAAAAEAIAAAACIAAABkcnMvZG93bnJldi54bWxQ&#10;SwECFAAUAAAACACHTuJA6XYvdW4CAAAGBQAADgAAAAAAAAABACAAAAAiAQAAZHJzL2Uyb0RvYy54&#10;bWxQSwUGAAAAAAYABgBZAQAAAgYAAAAA&#10;">
                  <v:fill on="t" focussize="0,0"/>
                  <v:stroke color="#000000 [3204]" joinstyle="round"/>
                  <v:imagedata o:title=""/>
                  <o:lock v:ext="edit" aspectratio="f"/>
                  <v:textbox inset="2pt,1pt,2pt,1pt">
                    <w:txbxContent>
                      <w:p w14:paraId="070AF29F">
                        <w:pPr>
                          <w:spacing w:after="0"/>
                          <w:jc w:val="center"/>
                          <w:rPr>
                            <w:color w:val="000000"/>
                            <w:sz w:val="24"/>
                            <w:szCs w:val="24"/>
                          </w:rPr>
                        </w:pPr>
                        <w:r>
                          <w:rPr>
                            <w:color w:val="000000"/>
                            <w:sz w:val="24"/>
                            <w:szCs w:val="24"/>
                          </w:rPr>
                          <w:t>Section</w:t>
                        </w:r>
                      </w:p>
                    </w:txbxContent>
                  </v:textbox>
                </v:rect>
                <v:rect id="_x0000_s1026" o:spid="_x0000_s1026" o:spt="1" style="position:absolute;left:2032000;top:609600;height:279400;width:1397000;v-text-anchor:middle;" fillcolor="#FFFFFF" filled="t" stroked="t" coordsize="21600,21600" o:gfxdata="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Tz3putMAAAAFAQAADwAAAAAAAAABACAAAAAiAAAAZHJzL2Rvd25yZXYu&#10;eG1sUEsBAhQAFAAAAAgAh07iQNgLKSZyAgAABwUAAA4AAAAAAAAAAQAgAAAAIgEAAGRycy9lMm9E&#10;b2MueG1sUEsFBgAAAAAGAAYAWQEAAAYGAAAAAA==&#10;">
                  <v:fill on="t" focussize="0,0"/>
                  <v:stroke color="#000000 [3204]" joinstyle="round"/>
                  <v:imagedata o:title=""/>
                  <o:lock v:ext="edit" aspectratio="f"/>
                  <v:textbox inset="2pt,1pt,2pt,1pt">
                    <w:txbxContent>
                      <w:p w14:paraId="5B9D15B7">
                        <w:pPr>
                          <w:spacing w:after="0"/>
                          <w:jc w:val="center"/>
                          <w:rPr>
                            <w:color w:val="000000"/>
                            <w:sz w:val="24"/>
                            <w:szCs w:val="24"/>
                          </w:rPr>
                        </w:pPr>
                        <w:r>
                          <w:rPr>
                            <w:color w:val="000000"/>
                            <w:sz w:val="24"/>
                            <w:szCs w:val="24"/>
                          </w:rPr>
                          <w:t>Function</w:t>
                        </w:r>
                      </w:p>
                    </w:txbxContent>
                  </v:textbox>
                </v:rect>
                <v:rect id="_x0000_s1026" o:spid="_x0000_s1026" o:spt="1" style="position:absolute;left:3937000;top:609600;height:279400;width:1397000;v-text-anchor:middle;" fillcolor="#FFFFFF" filled="t" stroked="t" coordsize="21600,21600" o:gfxdata="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PPem60wAAAAUBAAAPAAAAAAAAAAEAIAAAACIAAABkcnMvZG93bnJldi54&#10;bWxQSwECFAAUAAAACACHTuJAs2Po8XECAAAHBQAADgAAAAAAAAABACAAAAAiAQAAZHJzL2Uyb0Rv&#10;Yy54bWxQSwUGAAAAAAYABgBZAQAABQYAAAAA&#10;">
                  <v:fill on="t" focussize="0,0"/>
                  <v:stroke color="#000000 [3204]" joinstyle="round"/>
                  <v:imagedata o:title=""/>
                  <o:lock v:ext="edit" aspectratio="f"/>
                  <v:textbox inset="2pt,1pt,2pt,1pt">
                    <w:txbxContent>
                      <w:p w14:paraId="022D6B07">
                        <w:pPr>
                          <w:spacing w:after="0"/>
                          <w:jc w:val="center"/>
                          <w:rPr>
                            <w:color w:val="000000"/>
                            <w:sz w:val="24"/>
                            <w:szCs w:val="24"/>
                          </w:rPr>
                        </w:pPr>
                        <w:r>
                          <w:rPr>
                            <w:color w:val="000000"/>
                            <w:sz w:val="24"/>
                            <w:szCs w:val="24"/>
                          </w:rPr>
                          <w:t>ExtractedString</w:t>
                        </w:r>
                      </w:p>
                    </w:txbxContent>
                  </v:textbox>
                </v:rect>
                <v:rect id="_x0000_s1026" o:spid="_x0000_s1026" o:spt="1" style="position:absolute;left:2032000;top:1168400;height:279400;width:1397000;v-text-anchor:middle;" fillcolor="#FFFFFF" filled="t" stroked="t" coordsize="21600,21600" o:gfxdata="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Tz3putMAAAAFAQAADwAAAAAAAAABACAAAAAiAAAAZHJzL2Rvd25yZXYueG1s&#10;UEsBAhQAFAAAAAgAh07iQECNt09vAgAABgUAAA4AAAAAAAAAAQAgAAAAIgEAAGRycy9lMm9Eb2Mu&#10;eG1sUEsFBgAAAAAGAAYAWQEAAAMGAAAAAA==&#10;">
                  <v:fill on="t" focussize="0,0"/>
                  <v:stroke color="#000000 [3204]" joinstyle="round"/>
                  <v:imagedata o:title=""/>
                  <o:lock v:ext="edit" aspectratio="f"/>
                  <v:textbox inset="2pt,1pt,2pt,1pt">
                    <w:txbxContent>
                      <w:p w14:paraId="767E2E0D">
                        <w:pPr>
                          <w:spacing w:after="0"/>
                          <w:jc w:val="center"/>
                          <w:rPr>
                            <w:color w:val="000000"/>
                            <w:sz w:val="24"/>
                            <w:szCs w:val="24"/>
                          </w:rPr>
                        </w:pPr>
                        <w:r>
                          <w:rPr>
                            <w:color w:val="000000"/>
                            <w:sz w:val="24"/>
                            <w:szCs w:val="24"/>
                          </w:rPr>
                          <w:t>BasicBlock</w:t>
                        </w:r>
                      </w:p>
                    </w:txbxContent>
                  </v:textbox>
                </v:rect>
                <v:rect id="_x0000_s1026" o:spid="_x0000_s1026" o:spt="1" style="position:absolute;left:254000;top:1168400;height:279400;width:1270000;v-text-anchor:middle;" fillcolor="#FFFFFF" filled="t" stroked="t" coordsize="21600,21600" o:gfxdata="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Tz3putMAAAAFAQAADwAAAAAAAAABACAAAAAiAAAAZHJzL2Rvd25yZXYueG1sUEsB&#10;AhQAFAAAAAgAh07iQGbz4ktsAgAABQUAAA4AAAAAAAAAAQAgAAAAIgEAAGRycy9lMm9Eb2MueG1s&#10;UEsFBgAAAAAGAAYAWQEAAAAGAAAAAA==&#10;">
                  <v:fill on="t" focussize="0,0"/>
                  <v:stroke color="#000000 [3204]" joinstyle="round"/>
                  <v:imagedata o:title=""/>
                  <o:lock v:ext="edit" aspectratio="f"/>
                  <v:textbox inset="2pt,1pt,2pt,1pt">
                    <w:txbxContent>
                      <w:p w14:paraId="340B5471">
                        <w:pPr>
                          <w:spacing w:after="0"/>
                          <w:jc w:val="center"/>
                          <w:rPr>
                            <w:color w:val="000000"/>
                            <w:sz w:val="24"/>
                            <w:szCs w:val="24"/>
                          </w:rPr>
                        </w:pPr>
                        <w:r>
                          <w:rPr>
                            <w:color w:val="000000"/>
                            <w:sz w:val="24"/>
                            <w:szCs w:val="24"/>
                          </w:rPr>
                          <w:t>Symbol</w:t>
                        </w:r>
                      </w:p>
                    </w:txbxContent>
                  </v:textbox>
                </v:rect>
                <v:rect id="_x0000_s1026" o:spid="_x0000_s1026" o:spt="1" style="position:absolute;left:3937000;top:1168400;height:279400;width:1397000;v-text-anchor:middle;" fillcolor="#FFFFFF" filled="t" stroked="t" coordsize="21600,21600" o:gfxdata="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E896brTAAAABQEAAA8AAAAAAAAAAQAgAAAAIgAAAGRycy9kb3ducmV2Lnht&#10;bFBLAQIUABQAAAAIAIdO4kCUs6QXcAIAAAYFAAAOAAAAAAAAAAEAIAAAACIBAABkcnMvZTJvRG9j&#10;LnhtbFBLBQYAAAAABgAGAFkBAAAEBgAAAAA=&#10;">
                  <v:fill on="t" focussize="0,0"/>
                  <v:stroke color="#000000 [3204]" joinstyle="round"/>
                  <v:imagedata o:title=""/>
                  <o:lock v:ext="edit" aspectratio="f"/>
                  <v:textbox inset="2pt,1pt,2pt,1pt">
                    <w:txbxContent>
                      <w:p w14:paraId="5A2A0227">
                        <w:pPr>
                          <w:spacing w:after="0"/>
                          <w:jc w:val="center"/>
                          <w:rPr>
                            <w:color w:val="000000"/>
                            <w:sz w:val="24"/>
                            <w:szCs w:val="24"/>
                          </w:rPr>
                        </w:pPr>
                        <w:r>
                          <w:rPr>
                            <w:color w:val="000000"/>
                            <w:sz w:val="24"/>
                            <w:szCs w:val="24"/>
                          </w:rPr>
                          <w:t>Finding</w:t>
                        </w:r>
                      </w:p>
                    </w:txbxContent>
                  </v:textbox>
                </v:rect>
                <v:rect id="_x0000_s1026" o:spid="_x0000_s1026" o:spt="1" style="position:absolute;left:2032000;top:1727200;height:279400;width:1397000;v-text-anchor:middle;" fillcolor="#FFFFFF" filled="t" stroked="t" coordsize="21600,21600" o:gfxdata="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Tz3putMAAAAFAQAADwAAAAAAAAABACAAAAAiAAAAZHJzL2Rvd25yZXYu&#10;eG1sUEsBAhQAFAAAAAgAh07iQD7PijlyAgAACAUAAA4AAAAAAAAAAQAgAAAAIgEAAGRycy9lMm9E&#10;b2MueG1sUEsFBgAAAAAGAAYAWQEAAAYGAAAAAA==&#10;">
                  <v:fill on="t" focussize="0,0"/>
                  <v:stroke color="#000000 [3204]" joinstyle="round"/>
                  <v:imagedata o:title=""/>
                  <o:lock v:ext="edit" aspectratio="f"/>
                  <v:textbox inset="2pt,1pt,2pt,1pt">
                    <w:txbxContent>
                      <w:p w14:paraId="1621C200">
                        <w:pPr>
                          <w:spacing w:after="0"/>
                          <w:jc w:val="center"/>
                          <w:rPr>
                            <w:color w:val="000000"/>
                            <w:sz w:val="24"/>
                            <w:szCs w:val="24"/>
                          </w:rPr>
                        </w:pPr>
                        <w:r>
                          <w:rPr>
                            <w:color w:val="000000"/>
                            <w:sz w:val="24"/>
                            <w:szCs w:val="24"/>
                          </w:rPr>
                          <w:t>Instruction</w:t>
                        </w:r>
                      </w:p>
                    </w:txbxContent>
                  </v:textbox>
                </v:rect>
                <v:rect id="_x0000_s1026" o:spid="_x0000_s1026" o:spt="1" style="position:absolute;left:254000;top:1727200;height:279400;width:1270000;v-text-anchor:middle;" fillcolor="#FFFFFF" filled="t" stroked="t" coordsize="21600,21600" o:gfxdata="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PPem60wAAAAUBAAAPAAAAAAAAAAEAIAAAACIAAABkcnMvZG93bnJldi54bWxQ&#10;SwECFAAUAAAACACHTuJADcftv24CAAAFBQAADgAAAAAAAAABACAAAAAiAQAAZHJzL2Uyb0RvYy54&#10;bWxQSwUGAAAAAAYABgBZAQAAAgYAAAAA&#10;">
                  <v:fill on="t" focussize="0,0"/>
                  <v:stroke color="#000000 [3204]" joinstyle="round"/>
                  <v:imagedata o:title=""/>
                  <o:lock v:ext="edit" aspectratio="f"/>
                  <v:textbox inset="2pt,1pt,2pt,1pt">
                    <w:txbxContent>
                      <w:p w14:paraId="30915385">
                        <w:pPr>
                          <w:spacing w:after="0"/>
                          <w:jc w:val="center"/>
                          <w:rPr>
                            <w:color w:val="000000"/>
                            <w:sz w:val="24"/>
                            <w:szCs w:val="24"/>
                          </w:rPr>
                        </w:pPr>
                        <w:r>
                          <w:rPr>
                            <w:color w:val="000000"/>
                            <w:sz w:val="24"/>
                            <w:szCs w:val="24"/>
                          </w:rPr>
                          <w:t>Xref</w:t>
                        </w:r>
                      </w:p>
                    </w:txbxContent>
                  </v:textbox>
                </v:rect>
                <v:rect id="_x0000_s1026" o:spid="_x0000_s1026" o:spt="1" style="position:absolute;left:3937000;top:1727200;height:279400;width:1397000;v-text-anchor:middle;" fillcolor="#FFFFFF" filled="t" stroked="t" coordsize="21600,21600" o:gfxdata="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E896brTAAAABQEAAA8AAAAAAAAAAQAgAAAAIgAAAGRycy9kb3ducmV2&#10;LnhtbFBLAQIUABQAAAAIAIdO4kCHKci7cwIAAAgFAAAOAAAAAAAAAAEAIAAAACIBAABkcnMvZTJv&#10;RG9jLnhtbFBLBQYAAAAABgAGAFkBAAAHBgAAAAA=&#10;">
                  <v:fill on="t" focussize="0,0"/>
                  <v:stroke color="#000000 [3204]" joinstyle="round"/>
                  <v:imagedata o:title=""/>
                  <o:lock v:ext="edit" aspectratio="f"/>
                  <v:textbox inset="2pt,1pt,2pt,1pt">
                    <w:txbxContent>
                      <w:p w14:paraId="37FADE6C">
                        <w:pPr>
                          <w:spacing w:after="0"/>
                          <w:jc w:val="center"/>
                          <w:rPr>
                            <w:color w:val="000000"/>
                            <w:sz w:val="24"/>
                            <w:szCs w:val="24"/>
                          </w:rPr>
                        </w:pPr>
                        <w:r>
                          <w:rPr>
                            <w:color w:val="000000"/>
                            <w:sz w:val="24"/>
                            <w:szCs w:val="24"/>
                          </w:rPr>
                          <w:t>Annotation</w:t>
                        </w:r>
                      </w:p>
                    </w:txbxContent>
                  </v:textbox>
                </v:rect>
                <v:rect id="_x0000_s1026" o:spid="_x0000_s1026" o:spt="1" style="position:absolute;left:2032000;top:2286000;height:279400;width:1397000;v-text-anchor:middle;" fillcolor="#FFFFFF" filled="t" stroked="t" coordsize="21600,21600" o:gfxdata="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E896brTAAAABQEAAA8AAAAAAAAAAQAgAAAAIgAAAGRycy9kb3ducmV2Lnht&#10;bFBLAQIUABQAAAAIAIdO4kDWC4S9cAIAAAgFAAAOAAAAAAAAAAEAIAAAACIBAABkcnMvZTJvRG9j&#10;LnhtbFBLBQYAAAAABgAGAFkBAAAEBgAAAAA=&#10;">
                  <v:fill on="t" focussize="0,0"/>
                  <v:stroke color="#000000 [3204]" joinstyle="round"/>
                  <v:imagedata o:title=""/>
                  <o:lock v:ext="edit" aspectratio="f"/>
                  <v:textbox inset="2pt,1pt,2pt,1pt">
                    <w:txbxContent>
                      <w:p w14:paraId="7773B138">
                        <w:pPr>
                          <w:spacing w:after="0"/>
                          <w:jc w:val="center"/>
                          <w:rPr>
                            <w:color w:val="000000"/>
                            <w:sz w:val="24"/>
                            <w:szCs w:val="24"/>
                          </w:rPr>
                        </w:pPr>
                        <w:r>
                          <w:rPr>
                            <w:color w:val="000000"/>
                            <w:sz w:val="24"/>
                            <w:szCs w:val="24"/>
                          </w:rPr>
                          <w:t>Provenance</w:t>
                        </w:r>
                      </w:p>
                    </w:txbxContent>
                  </v:textbox>
                </v:rect>
                <v:line id="_x0000_s1026" o:spid="_x0000_s1026" o:spt="20" style="position:absolute;left:2730500;top:330200;height:279400;width:0;" filled="f" stroked="t" coordsize="21600,21600" o:gfxdata="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SkxNL1AAAAAUBAAAPAAAAAAAAAAEA&#10;IAAAACIAAABkcnMvZG93bnJldi54bWxQSwECFAAUAAAACACHTuJAVv5hiNoBAAC3AwAADgAAAAAA&#10;AAABACAAAAAjAQAAZHJzL2Uyb0RvYy54bWxQSwUGAAAAAAYABgBZAQAAbwUAAAAA&#10;">
                  <v:fill on="f" focussize="0,0"/>
                  <v:stroke color="#000000 [3204]" joinstyle="round"/>
                  <v:imagedata o:title=""/>
                  <o:lock v:ext="edit" aspectratio="f"/>
                </v:line>
                <v:shape id="_x0000_s1026" o:spid="_x0000_s1026" o:spt="202" type="#_x0000_t202" style="position:absolute;left:2768600;top:355600;height:198120;width:508000;" filled="f" stroked="f" coordsize="21600,21600" o:gfxdata="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E3zI7TAAAABQEAAA8AAAAAAAAAAQAgAAAAIgAAAGRycy9kb3ducmV2LnhtbFBLAQIUABQA&#10;AAAIAIdO4kDM+lm9LgIAAHEEAAAOAAAAAAAAAAEAIAAAACIBAABkcnMvZTJvRG9jLnhtbFBLBQYA&#10;AAAABgAGAFkBAADCBQAAAAA=&#10;">
                  <v:fill on="f" focussize="0,0"/>
                  <v:stroke on="f" weight="0.5pt"/>
                  <v:imagedata o:title=""/>
                  <o:lock v:ext="edit" aspectratio="f"/>
                  <v:textbox inset="0mm,0mm,0mm,0mm">
                    <w:txbxContent>
                      <w:p w14:paraId="7D7D9BEE">
                        <w:pPr>
                          <w:spacing w:after="0"/>
                          <w:rPr>
                            <w:color w:val="000000"/>
                            <w:sz w:val="24"/>
                            <w:szCs w:val="24"/>
                          </w:rPr>
                        </w:pPr>
                        <w:r>
                          <w:rPr>
                            <w:color w:val="000000"/>
                            <w:sz w:val="24"/>
                            <w:szCs w:val="24"/>
                          </w:rPr>
                          <w:t>1..*</w:t>
                        </w:r>
                      </w:p>
                    </w:txbxContent>
                  </v:textbox>
                </v:shape>
                <v:line id="_x0000_s1026" o:spid="_x0000_s1026" o:spt="20" style="position:absolute;left:889000;top:190500;flip:x;height:419100;width:1143000;" filled="f" stroked="t" coordsize="21600,21600" o:gfxdata="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epRzl1AAAAAUB&#10;AAAPAAAAAAAAAAEAIAAAACIAAABkcnMvZG93bnJldi54bWxQSwECFAAUAAAACACHTuJAZHNfjeYB&#10;AADGAwAADgAAAAAAAAABACAAAAAjAQAAZHJzL2Uyb0RvYy54bWxQSwUGAAAAAAYABgBZAQAAewUA&#10;AAAA&#10;">
                  <v:fill on="f" focussize="0,0"/>
                  <v:stroke color="#000000 [3204]" joinstyle="round"/>
                  <v:imagedata o:title=""/>
                  <o:lock v:ext="edit" aspectratio="f"/>
                </v:line>
                <v:shape id="_x0000_s1026" o:spid="_x0000_s1026" o:spt="202" type="#_x0000_t202" style="position:absolute;left:1270000;top:124460;height:528955;width:713740;rotation:-1441792f;" filled="f" stroked="f" coordsize="21600,21600" o:gfxdata="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H1W1ftMAAAAFAQAADwAAAAAAAAABACAAAAAiAAAAZHJzL2Rvd25y&#10;ZXYueG1sUEsBAhQAFAAAAAgAh07iQIvznRU8AgAAgAQAAA4AAAAAAAAAAQAgAAAAIgEAAGRycy9l&#10;Mm9Eb2MueG1sUEsFBgAAAAAGAAYAWQEAANAFAAAAAA==&#10;">
                  <v:fill on="f" focussize="0,0"/>
                  <v:stroke on="f" weight="0.5pt"/>
                  <v:imagedata o:title=""/>
                  <o:lock v:ext="edit" aspectratio="f"/>
                  <v:textbox inset="0mm,0mm,0mm,0mm">
                    <w:txbxContent>
                      <w:p w14:paraId="750C4C3D">
                        <w:pPr>
                          <w:spacing w:after="0"/>
                          <w:rPr>
                            <w:color w:val="000000"/>
                            <w:sz w:val="24"/>
                            <w:szCs w:val="24"/>
                          </w:rPr>
                        </w:pPr>
                        <w:r>
                          <w:rPr>
                            <w:color w:val="000000"/>
                            <w:sz w:val="24"/>
                            <w:szCs w:val="24"/>
                          </w:rPr>
                          <w:t>1..*</w:t>
                        </w:r>
                      </w:p>
                    </w:txbxContent>
                  </v:textbox>
                </v:shape>
                <v:line id="_x0000_s1026" o:spid="_x0000_s1026" o:spt="20" style="position:absolute;left:3429000;top:749300;height:0;width:508000;" filled="f" stroked="t" coordsize="21600,21600" o:gfxdata="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kpMTS9QAAAAFAQAADwAAAAAAAAAB&#10;ACAAAAAiAAAAZHJzL2Rvd25yZXYueG1sUEsBAhQAFAAAAAgAh07iQA5La1XbAQAAuQMAAA4AAAAA&#10;AAAAAQAgAAAAIwEAAGRycy9lMm9Eb2MueG1sUEsFBgAAAAAGAAYAWQEAAHAFAAAAAA==&#10;">
                  <v:fill on="f" focussize="0,0"/>
                  <v:stroke color="#000000 [3204]" joinstyle="round"/>
                  <v:imagedata o:title=""/>
                  <o:lock v:ext="edit" aspectratio="f"/>
                </v:line>
                <v:line id="_x0000_s1026" o:spid="_x0000_s1026" o:spt="20" style="position:absolute;left:2730500;top:889000;height:279400;width:0;" filled="f" stroked="t" coordsize="21600,21600" o:gfxdata="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kpMTS9QAAAAFAQAADwAAAAAAAAAB&#10;ACAAAAAiAAAAZHJzL2Rvd25yZXYueG1sUEsBAhQAFAAAAAgAh07iQBTyezPbAQAAuQMAAA4AAAAA&#10;AAAAAQAgAAAAIwEAAGRycy9lMm9Eb2MueG1sUEsFBgAAAAAGAAYAWQEAAHAFAAAAAA==&#10;">
                  <v:fill on="f" focussize="0,0"/>
                  <v:stroke color="#000000 [3204]" joinstyle="round"/>
                  <v:imagedata o:title=""/>
                  <o:lock v:ext="edit" aspectratio="f"/>
                </v:line>
                <v:shape id="_x0000_s1026" o:spid="_x0000_s1026" o:spt="202" type="#_x0000_t202" style="position:absolute;left:2768600;top:914400;height:224790;width:508000;" filled="f" stroked="f" coordsize="21600,21600" o:gfxdata="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ETfMjtMAAAAFAQAADwAAAAAAAAABACAAAAAiAAAAZHJzL2Rvd25yZXYueG1sUEsBAhQA&#10;FAAAAAgAh07iQOqbcqAwAgAAbwQAAA4AAAAAAAAAAQAgAAAAIgEAAGRycy9lMm9Eb2MueG1sUEsF&#10;BgAAAAAGAAYAWQEAAMQFAAAAAA==&#10;">
                  <v:fill on="f" focussize="0,0"/>
                  <v:stroke on="f" weight="0.5pt"/>
                  <v:imagedata o:title=""/>
                  <o:lock v:ext="edit" aspectratio="f"/>
                  <v:textbox inset="0mm,0mm,0mm,0mm">
                    <w:txbxContent>
                      <w:p w14:paraId="422EFE54">
                        <w:pPr>
                          <w:spacing w:after="0"/>
                          <w:rPr>
                            <w:color w:val="000000"/>
                            <w:sz w:val="24"/>
                            <w:szCs w:val="24"/>
                          </w:rPr>
                        </w:pPr>
                        <w:r>
                          <w:rPr>
                            <w:color w:val="000000"/>
                            <w:sz w:val="24"/>
                            <w:szCs w:val="24"/>
                          </w:rPr>
                          <w:t>1..*</w:t>
                        </w:r>
                      </w:p>
                    </w:txbxContent>
                  </v:textbox>
                </v:shape>
                <v:line id="_x0000_s1026" o:spid="_x0000_s1026" o:spt="20" style="position:absolute;left:2730500;top:1447800;height:279400;width:0;" filled="f" stroked="t" coordsize="21600,21600" o:gfxdata="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KTE0vUAAAABQEAAA8AAAAAAAAA&#10;AQAgAAAAIgAAAGRycy9kb3ducmV2LnhtbFBLAQIUABQAAAAIAIdO4kBlhA+y3AEAALoDAAAOAAAA&#10;AAAAAAEAIAAAACMBAABkcnMvZTJvRG9jLnhtbFBLBQYAAAAABgAGAFkBAABxBQAAAAA=&#10;">
                  <v:fill on="f" focussize="0,0"/>
                  <v:stroke color="#000000 [3204]" joinstyle="round"/>
                  <v:imagedata o:title=""/>
                  <o:lock v:ext="edit" aspectratio="f"/>
                </v:line>
                <v:shape id="_x0000_s1026" o:spid="_x0000_s1026" o:spt="202" type="#_x0000_t202" style="position:absolute;left:2768600;top:1473200;height:215900;width:508000;" filled="f" stroked="f" coordsize="21600,21600" o:gfxdata="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E3zI7TAAAABQEAAA8AAAAAAAAAAQAgAAAAIgAAAGRycy9kb3ducmV2LnhtbFBL&#10;AQIUABQAAAAIAIdO4kAViqvxNAIAAHIEAAAOAAAAAAAAAAEAIAAAACIBAABkcnMvZTJvRG9jLnht&#10;bFBLBQYAAAAABgAGAFkBAADIBQAAAAA=&#10;">
                  <v:fill on="f" focussize="0,0"/>
                  <v:stroke on="f" weight="0.5pt"/>
                  <v:imagedata o:title=""/>
                  <o:lock v:ext="edit" aspectratio="f"/>
                  <v:textbox inset="0mm,0mm,0mm,0mm">
                    <w:txbxContent>
                      <w:p w14:paraId="69F1D4F3">
                        <w:pPr>
                          <w:spacing w:after="0"/>
                          <w:rPr>
                            <w:color w:val="000000"/>
                            <w:sz w:val="24"/>
                            <w:szCs w:val="24"/>
                          </w:rPr>
                        </w:pPr>
                        <w:r>
                          <w:rPr>
                            <w:color w:val="000000"/>
                            <w:sz w:val="24"/>
                            <w:szCs w:val="24"/>
                          </w:rPr>
                          <w:t>1..*</w:t>
                        </w:r>
                      </w:p>
                    </w:txbxContent>
                  </v:textbox>
                </v:shape>
                <v:line id="_x0000_s1026" o:spid="_x0000_s1026" o:spt="20" style="position:absolute;left:2730500;top:2006600;height:279400;width:0;" filled="f" stroked="t" coordsize="21600,21600" o:gfxdata="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SkxNL1AAAAAUBAAAPAAAAAAAAAAEA&#10;IAAAACIAAABkcnMvZG93bnJldi54bWxQSwECFAAUAAAACACHTuJAOWovxtoBAAC4AwAADgAAAAAA&#10;AAABACAAAAAjAQAAZHJzL2Uyb0RvYy54bWxQSwUGAAAAAAYABgBZAQAAbwUAAAAA&#10;">
                  <v:fill on="f" focussize="0,0"/>
                  <v:stroke color="#000000 [3204]" joinstyle="round"/>
                  <v:imagedata o:title=""/>
                  <o:lock v:ext="edit" aspectratio="f"/>
                </v:line>
                <v:shape id="_x0000_s1026" o:spid="_x0000_s1026" o:spt="202" type="#_x0000_t202" style="position:absolute;left:2768600;top:2032000;height:287655;width:508000;" filled="f" stroked="f" coordsize="21600,21600" o:gfxdata="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RN8yO0wAAAAUBAAAPAAAAAAAAAAEAIAAAACIAAABkcnMvZG93bnJldi54bWxQSwEC&#10;FAAUAAAACACHTuJAGNKx0zICAABwBAAADgAAAAAAAAABACAAAAAiAQAAZHJzL2Uyb0RvYy54bWxQ&#10;SwUGAAAAAAYABgBZAQAAxgUAAAAA&#10;">
                  <v:fill on="f" focussize="0,0"/>
                  <v:stroke on="f" weight="0.5pt"/>
                  <v:imagedata o:title=""/>
                  <o:lock v:ext="edit" aspectratio="f"/>
                  <v:textbox inset="0mm,0mm,0mm,0mm">
                    <w:txbxContent>
                      <w:p w14:paraId="69CE6053">
                        <w:pPr>
                          <w:spacing w:after="0"/>
                          <w:rPr>
                            <w:color w:val="000000"/>
                            <w:sz w:val="24"/>
                            <w:szCs w:val="24"/>
                          </w:rPr>
                        </w:pPr>
                        <w:r>
                          <w:rPr>
                            <w:color w:val="000000"/>
                            <w:sz w:val="24"/>
                            <w:szCs w:val="24"/>
                          </w:rPr>
                          <w:t>1..*</w:t>
                        </w:r>
                      </w:p>
                    </w:txbxContent>
                  </v:textbox>
                </v:shape>
                <v:line id="_x0000_s1026" o:spid="_x0000_s1026" o:spt="20" style="position:absolute;left:1524000;top:1308100;flip:x;height:0;width:508000;" filled="f" stroked="t" coordsize="21600,21600" o:gfxdata="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6lHOXUAAAABQEAAA8A&#10;AAAAAAAAAQAgAAAAIgAAAGRycy9kb3ducmV2LnhtbFBLAQIUABQAAAAIAIdO4kBeVPeg4gEAAMQD&#10;AAAOAAAAAAAAAAEAIAAAACMBAABkcnMvZTJvRG9jLnhtbFBLBQYAAAAABgAGAFkBAAB3BQAAAAA=&#10;">
                  <v:fill on="f" focussize="0,0"/>
                  <v:stroke color="#000000 [3204]" joinstyle="round"/>
                  <v:imagedata o:title=""/>
                  <o:lock v:ext="edit" aspectratio="f"/>
                </v:line>
                <v:line id="_x0000_s1026" o:spid="_x0000_s1026" o:spt="20" style="position:absolute;left:3429000;top:1308100;height:0;width:508000;" filled="f" stroked="t" coordsize="21600,21600" o:gfxdata="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kpMTS9QAAAAFAQAADwAAAAAAAAAB&#10;ACAAAAAiAAAAZHJzL2Rvd25yZXYueG1sUEsBAhQAFAAAAAgAh07iQF6GGGjbAQAAugMAAA4AAAAA&#10;AAAAAQAgAAAAIwEAAGRycy9lMm9Eb2MueG1sUEsFBgAAAAAGAAYAWQEAAHAFAAAAAA==&#10;">
                  <v:fill on="f" focussize="0,0"/>
                  <v:stroke color="#000000 [3204]" joinstyle="round"/>
                  <v:imagedata o:title=""/>
                  <o:lock v:ext="edit" aspectratio="f"/>
                </v:line>
                <v:line id="_x0000_s1026" o:spid="_x0000_s1026" o:spt="20" style="position:absolute;left:1524000;top:1866900;flip:x;height:0;width:508000;" filled="f" stroked="t" coordsize="21600,21600" o:gfxdata="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6lHOXUAAAABQEAAA8A&#10;AAAAAAAAAQAgAAAAIgAAAGRycy9kb3ducmV2LnhtbFBLAQIUABQAAAAIAIdO4kBlPR/K4gEAAMQD&#10;AAAOAAAAAAAAAAEAIAAAACMBAABkcnMvZTJvRG9jLnhtbFBLBQYAAAAABgAGAFkBAAB3BQAAAAA=&#10;">
                  <v:fill on="f" focussize="0,0"/>
                  <v:stroke color="#000000 [3204]" joinstyle="round"/>
                  <v:imagedata o:title=""/>
                  <o:lock v:ext="edit" aspectratio="f"/>
                </v:line>
                <v:line id="_x0000_s1026" o:spid="_x0000_s1026" o:spt="20" style="position:absolute;left:3429000;top:1866900;height:0;width:508000;" filled="f" stroked="t" coordsize="21600,21600" o:gfxdata="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kpMTS9QAAAAFAQAADwAAAAAAAAAB&#10;ACAAAAAiAAAAZHJzL2Rvd25yZXYueG1sUEsBAhQAFAAAAAgAh07iQORT+UPbAQAAugMAAA4AAAAA&#10;AAAAAQAgAAAAIwEAAGRycy9lMm9Eb2MueG1sUEsFBgAAAAAGAAYAWQEAAHAFAAAAAA==&#10;">
                  <v:fill on="f" focussize="0,0"/>
                  <v:stroke color="#000000 [3204]" joinstyle="round"/>
                  <v:imagedata o:title=""/>
                  <o:lock v:ext="edit" aspectratio="f"/>
                </v:line>
                <v:shape id="_x0000_s1026" o:spid="_x0000_s1026" o:spt="202" type="#_x0000_t202" style="position:absolute;left:0;top:2641600;height:152400;width:5461000;" filled="f" stroked="f" coordsize="21600,21600" o:gfxdata="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ETfMjtMAAAAFAQAADwAAAAAAAAABACAAAAAiAAAAZHJzL2Rvd25yZXYueG1sUEsBAhQA&#10;FAAAAAgAh07iQNGcJ+MwAgAAbQQAAA4AAAAAAAAAAQAgAAAAIgEAAGRycy9lMm9Eb2MueG1sUEsF&#10;BgAAAAAGAAYAWQEAAMQFAAAAAA==&#10;">
                  <v:fill on="f" focussize="0,0"/>
                  <v:stroke on="f" weight="0.5pt"/>
                  <v:imagedata o:title=""/>
                  <o:lock v:ext="edit" aspectratio="f"/>
                  <v:textbox inset="0mm,0mm,0mm,0mm">
                    <w:txbxContent>
                      <w:p w14:paraId="0BE0B5C8"/>
                    </w:txbxContent>
                  </v:textbox>
                </v:shape>
                <w10:wrap type="none"/>
                <w10:anchorlock/>
              </v:group>
            </w:pict>
          </mc:Fallback>
        </mc:AlternateContent>
      </w:r>
    </w:p>
    <w:p w14:paraId="257AA8A4">
      <w:pPr>
        <w:pStyle w:val="169"/>
        <w:spacing w:before="80" w:after="240"/>
      </w:pPr>
      <w:bookmarkStart w:id="50" w:name="_Toc237316573"/>
      <w:r>
        <w:t>Figure 3.6: Entity relationship diagram of the analysis data model</w:t>
      </w:r>
      <w:bookmarkEnd w:id="50"/>
    </w:p>
    <w:p w14:paraId="6DA459EA">
      <w:pPr>
        <w:pStyle w:val="4"/>
        <w:spacing w:before="240" w:after="160"/>
      </w:pPr>
      <w:bookmarkStart w:id="51" w:name="_Toc237316548"/>
      <w:r>
        <w:rPr>
          <w:rFonts w:ascii="Times New Roman" w:hAnsi="Times New Roman"/>
        </w:rPr>
        <w:t>3.4.4 Process modelling</w:t>
      </w:r>
      <w:bookmarkEnd w:id="51"/>
    </w:p>
    <w:p w14:paraId="5E9399A9">
      <w:pPr>
        <w:jc w:val="both"/>
      </w:pPr>
      <w:r>
        <w:t>Figure 3.7 gives the level-0 data flow diagram, showing the system as a single process exchanging data with the analyst, the stored run data and the AI service. Figure 3.8 decomposes this into the level-1 processes corresponding to upload, analysis, browsing, AI lifting and hardening.</w:t>
      </w:r>
    </w:p>
    <w:p w14:paraId="11E5DF66">
      <w:pPr>
        <w:pStyle w:val="169"/>
        <w:spacing w:before="80" w:after="240"/>
      </w:pPr>
      <w:bookmarkStart w:id="52" w:name="_Toc237316574"/>
      <w:r>
        <w:rPr>
          <w:sz w:val="24"/>
        </w:rPr>
        <mc:AlternateContent>
          <mc:Choice Requires="wps">
            <w:drawing>
              <wp:anchor distT="0" distB="0" distL="114300" distR="114300" simplePos="0" relativeHeight="251724800" behindDoc="0" locked="0" layoutInCell="1" allowOverlap="1">
                <wp:simplePos x="0" y="0"/>
                <wp:positionH relativeFrom="column">
                  <wp:posOffset>2705735</wp:posOffset>
                </wp:positionH>
                <wp:positionV relativeFrom="paragraph">
                  <wp:posOffset>1430655</wp:posOffset>
                </wp:positionV>
                <wp:extent cx="1659890" cy="690245"/>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1659890" cy="6902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C2564">
                            <w:pPr>
                              <w:jc w:val="center"/>
                              <w:rPr>
                                <w:rFonts w:hint="default"/>
                                <w:lang w:val="en-US"/>
                              </w:rPr>
                            </w:pPr>
                            <w:r>
                              <w:rPr>
                                <w:rFonts w:hint="default"/>
                                <w:lang w:val="en-US"/>
                              </w:rPr>
                              <w:t>Store/Retrieve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3.05pt;margin-top:112.65pt;height:54.35pt;width:130.7pt;z-index:251724800;mso-width-relative:page;mso-height-relative:page;" filled="f" stroked="f" coordsize="21600,21600" o:gfxdata="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i2QXtsAAAAKAQAADwAAAAAAAAABACAAAAAiAAAAZHJzL2Rvd25yZXYueG1sUEsB&#10;AhQAFAAAAAgAh07iQNnuhswrAgAAaQQAAA4AAAAAAAAAAQAgAAAAKgEAAGRycy9lMm9Eb2MueG1s&#10;UEsFBgAAAAAGAAYAWQEAAMcFAAAAAA==&#10;">
                <v:fill on="f" focussize="0,0"/>
                <v:stroke on="f" weight="0.5pt"/>
                <v:imagedata o:title=""/>
                <o:lock v:ext="edit" aspectratio="f"/>
                <v:textbox>
                  <w:txbxContent>
                    <w:p w14:paraId="454C2564">
                      <w:pPr>
                        <w:jc w:val="center"/>
                        <w:rPr>
                          <w:rFonts w:hint="default"/>
                          <w:lang w:val="en-US"/>
                        </w:rPr>
                      </w:pPr>
                      <w:r>
                        <w:rPr>
                          <w:rFonts w:hint="default"/>
                          <w:lang w:val="en-US"/>
                        </w:rPr>
                        <w:t>Store/Retrieve</w:t>
                      </w:r>
                    </w:p>
                  </w:txbxContent>
                </v:textbox>
              </v:shape>
            </w:pict>
          </mc:Fallback>
        </mc:AlternateContent>
      </w:r>
      <w:r>
        <mc:AlternateContent>
          <mc:Choice Requires="wpc">
            <w:drawing>
              <wp:inline distT="0" distB="0" distL="0" distR="0">
                <wp:extent cx="5461000" cy="2235200"/>
                <wp:effectExtent l="0" t="0" r="6350" b="0"/>
                <wp:docPr id="1671767207" name="Canvas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98144539" name="Rectangle 898144539"/>
                        <wps:cNvSpPr/>
                        <wps:spPr>
                          <a:xfrm>
                            <a:off x="254000" y="698500"/>
                            <a:ext cx="1079500" cy="4318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14FA7E">
                              <w:pPr>
                                <w:spacing w:after="0"/>
                                <w:jc w:val="center"/>
                                <w:rPr>
                                  <w:color w:val="000000"/>
                                  <w:sz w:val="24"/>
                                  <w:szCs w:val="24"/>
                                </w:rPr>
                              </w:pPr>
                              <w:r>
                                <w:rPr>
                                  <w:color w:val="000000"/>
                                  <w:sz w:val="24"/>
                                  <w:szCs w:val="24"/>
                                </w:rPr>
                                <w:t>Analyst</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79110896" name="Oval 79110896"/>
                        <wps:cNvSpPr/>
                        <wps:spPr>
                          <a:xfrm>
                            <a:off x="2032000" y="571500"/>
                            <a:ext cx="1524000" cy="685800"/>
                          </a:xfrm>
                          <a:prstGeom prst="ellipse">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836331">
                              <w:pPr>
                                <w:spacing w:after="0"/>
                                <w:jc w:val="center"/>
                                <w:rPr>
                                  <w:color w:val="000000"/>
                                  <w:sz w:val="24"/>
                                  <w:szCs w:val="24"/>
                                </w:rPr>
                              </w:pPr>
                              <w:r>
                                <w:rPr>
                                  <w:color w:val="000000"/>
                                  <w:sz w:val="24"/>
                                  <w:szCs w:val="24"/>
                                </w:rPr>
                                <w:t>Binary Analysis</w:t>
                              </w:r>
                            </w:p>
                            <w:p w14:paraId="2FFFF7C1">
                              <w:pPr>
                                <w:spacing w:after="0"/>
                                <w:jc w:val="center"/>
                                <w:rPr>
                                  <w:color w:val="000000"/>
                                  <w:sz w:val="24"/>
                                  <w:szCs w:val="24"/>
                                </w:rPr>
                              </w:pPr>
                              <w:r>
                                <w:rPr>
                                  <w:color w:val="000000"/>
                                  <w:sz w:val="24"/>
                                  <w:szCs w:val="24"/>
                                </w:rPr>
                                <w:t>System</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94408521" name="Rectangle 194408521"/>
                        <wps:cNvSpPr/>
                        <wps:spPr>
                          <a:xfrm>
                            <a:off x="4191000" y="698500"/>
                            <a:ext cx="1079500" cy="4318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4D931B">
                              <w:pPr>
                                <w:spacing w:after="0"/>
                                <w:jc w:val="center"/>
                                <w:rPr>
                                  <w:color w:val="000000"/>
                                  <w:sz w:val="24"/>
                                  <w:szCs w:val="24"/>
                                </w:rPr>
                              </w:pPr>
                              <w:r>
                                <w:rPr>
                                  <w:color w:val="000000"/>
                                  <w:sz w:val="24"/>
                                  <w:szCs w:val="24"/>
                                </w:rPr>
                                <w:t>AI Service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931903108" name="Rectangle 1931903108"/>
                        <wps:cNvSpPr/>
                        <wps:spPr>
                          <a:xfrm>
                            <a:off x="2032000" y="1778000"/>
                            <a:ext cx="1524000" cy="3302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F1ED26">
                              <w:pPr>
                                <w:spacing w:after="0"/>
                                <w:jc w:val="center"/>
                                <w:rPr>
                                  <w:color w:val="000000"/>
                                  <w:sz w:val="24"/>
                                  <w:szCs w:val="24"/>
                                </w:rPr>
                              </w:pPr>
                              <w:r>
                                <w:rPr>
                                  <w:color w:val="000000"/>
                                  <w:sz w:val="24"/>
                                  <w:szCs w:val="24"/>
                                </w:rPr>
                                <w:t>D1   Run Store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718000013" name="Straight Connector 1718000013"/>
                        <wps:cNvCnPr/>
                        <wps:spPr>
                          <a:xfrm>
                            <a:off x="1333500" y="812800"/>
                            <a:ext cx="6985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75126077" name="Text Box 1575126077"/>
                        <wps:cNvSpPr txBox="1"/>
                        <wps:spPr>
                          <a:xfrm>
                            <a:off x="1270000" y="635000"/>
                            <a:ext cx="889000" cy="152400"/>
                          </a:xfrm>
                          <a:prstGeom prst="rect">
                            <a:avLst/>
                          </a:prstGeom>
                          <a:noFill/>
                          <a:ln w="6350">
                            <a:noFill/>
                          </a:ln>
                        </wps:spPr>
                        <wps:txbx>
                          <w:txbxContent>
                            <w:p w14:paraId="7A2E91E6">
                              <w:pPr>
                                <w:spacing w:after="0"/>
                                <w:jc w:val="center"/>
                                <w:rPr>
                                  <w:color w:val="000000"/>
                                  <w:sz w:val="24"/>
                                  <w:szCs w:val="24"/>
                                </w:rPr>
                              </w:pPr>
                              <w:r>
                                <w:rPr>
                                  <w:color w:val="000000"/>
                                  <w:sz w:val="24"/>
                                  <w:szCs w:val="24"/>
                                </w:rPr>
                                <w:t>binary</w:t>
                              </w:r>
                            </w:p>
                          </w:txbxContent>
                        </wps:txbx>
                        <wps:bodyPr rot="0" spcFirstLastPara="0" vertOverflow="overflow" horzOverflow="overflow" vert="horz" wrap="square" lIns="0" tIns="0" rIns="0" bIns="0" numCol="1" spcCol="0" rtlCol="0" fromWordArt="0" anchor="t" anchorCtr="0" forceAA="0" compatLnSpc="1">
                          <a:noAutofit/>
                        </wps:bodyPr>
                      </wps:wsp>
                      <wps:wsp>
                        <wps:cNvPr id="1696173242" name="Straight Connector 1696173242"/>
                        <wps:cNvCnPr/>
                        <wps:spPr>
                          <a:xfrm flipH="1">
                            <a:off x="1333500" y="1041400"/>
                            <a:ext cx="6985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72814262" name="Text Box 1672814262"/>
                        <wps:cNvSpPr txBox="1"/>
                        <wps:spPr>
                          <a:xfrm>
                            <a:off x="1270000" y="1066800"/>
                            <a:ext cx="889000" cy="152400"/>
                          </a:xfrm>
                          <a:prstGeom prst="rect">
                            <a:avLst/>
                          </a:prstGeom>
                          <a:noFill/>
                          <a:ln w="6350">
                            <a:noFill/>
                          </a:ln>
                        </wps:spPr>
                        <wps:txbx>
                          <w:txbxContent>
                            <w:p w14:paraId="54C4742D">
                              <w:pPr>
                                <w:spacing w:after="0"/>
                                <w:jc w:val="center"/>
                                <w:rPr>
                                  <w:color w:val="000000"/>
                                  <w:sz w:val="24"/>
                                  <w:szCs w:val="24"/>
                                </w:rPr>
                              </w:pPr>
                              <w:r>
                                <w:rPr>
                                  <w:color w:val="000000"/>
                                  <w:sz w:val="24"/>
                                  <w:szCs w:val="24"/>
                                </w:rPr>
                                <w:t>analysis</w:t>
                              </w:r>
                            </w:p>
                          </w:txbxContent>
                        </wps:txbx>
                        <wps:bodyPr rot="0" spcFirstLastPara="0" vertOverflow="overflow" horzOverflow="overflow" vert="horz" wrap="square" lIns="0" tIns="0" rIns="0" bIns="0" numCol="1" spcCol="0" rtlCol="0" fromWordArt="0" anchor="t" anchorCtr="0" forceAA="0" compatLnSpc="1">
                          <a:noAutofit/>
                        </wps:bodyPr>
                      </wps:wsp>
                      <wps:wsp>
                        <wps:cNvPr id="1991851314" name="Straight Connector 1991851314"/>
                        <wps:cNvCnPr/>
                        <wps:spPr>
                          <a:xfrm>
                            <a:off x="3556000" y="812800"/>
                            <a:ext cx="6350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99265292" name="Text Box 1099265292"/>
                        <wps:cNvSpPr txBox="1"/>
                        <wps:spPr>
                          <a:xfrm>
                            <a:off x="3530600" y="635000"/>
                            <a:ext cx="762000" cy="152400"/>
                          </a:xfrm>
                          <a:prstGeom prst="rect">
                            <a:avLst/>
                          </a:prstGeom>
                          <a:noFill/>
                          <a:ln w="6350">
                            <a:noFill/>
                          </a:ln>
                        </wps:spPr>
                        <wps:txbx>
                          <w:txbxContent>
                            <w:p w14:paraId="284F7B20">
                              <w:pPr>
                                <w:spacing w:after="0"/>
                                <w:jc w:val="center"/>
                                <w:rPr>
                                  <w:color w:val="000000"/>
                                  <w:sz w:val="24"/>
                                  <w:szCs w:val="24"/>
                                </w:rPr>
                              </w:pPr>
                              <w:r>
                                <w:rPr>
                                  <w:color w:val="000000"/>
                                  <w:sz w:val="24"/>
                                  <w:szCs w:val="24"/>
                                </w:rPr>
                                <w:t>context</w:t>
                              </w:r>
                            </w:p>
                          </w:txbxContent>
                        </wps:txbx>
                        <wps:bodyPr rot="0" spcFirstLastPara="0" vertOverflow="overflow" horzOverflow="overflow" vert="horz" wrap="square" lIns="0" tIns="0" rIns="0" bIns="0" numCol="1" spcCol="0" rtlCol="0" fromWordArt="0" anchor="t" anchorCtr="0" forceAA="0" compatLnSpc="1">
                          <a:noAutofit/>
                        </wps:bodyPr>
                      </wps:wsp>
                      <wps:wsp>
                        <wps:cNvPr id="1842576074" name="Straight Connector 1842576074"/>
                        <wps:cNvCnPr/>
                        <wps:spPr>
                          <a:xfrm flipH="1">
                            <a:off x="3556000" y="1041400"/>
                            <a:ext cx="6350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80808734" name="Text Box 1080808734"/>
                        <wps:cNvSpPr txBox="1"/>
                        <wps:spPr>
                          <a:xfrm>
                            <a:off x="3530600" y="1066800"/>
                            <a:ext cx="762000" cy="152400"/>
                          </a:xfrm>
                          <a:prstGeom prst="rect">
                            <a:avLst/>
                          </a:prstGeom>
                          <a:noFill/>
                          <a:ln w="6350">
                            <a:noFill/>
                          </a:ln>
                        </wps:spPr>
                        <wps:txbx>
                          <w:txbxContent>
                            <w:p w14:paraId="28415098">
                              <w:pPr>
                                <w:spacing w:after="0"/>
                                <w:jc w:val="center"/>
                                <w:rPr>
                                  <w:color w:val="000000"/>
                                  <w:sz w:val="24"/>
                                  <w:szCs w:val="24"/>
                                </w:rPr>
                              </w:pPr>
                              <w:r>
                                <w:rPr>
                                  <w:color w:val="000000"/>
                                  <w:sz w:val="24"/>
                                  <w:szCs w:val="24"/>
                                </w:rPr>
                                <w:t>result</w:t>
                              </w:r>
                            </w:p>
                          </w:txbxContent>
                        </wps:txbx>
                        <wps:bodyPr rot="0" spcFirstLastPara="0" vertOverflow="overflow" horzOverflow="overflow" vert="horz" wrap="square" lIns="0" tIns="0" rIns="0" bIns="0" numCol="1" spcCol="0" rtlCol="0" fromWordArt="0" anchor="t" anchorCtr="0" forceAA="0" compatLnSpc="1">
                          <a:noAutofit/>
                        </wps:bodyPr>
                      </wps:wsp>
                      <wps:wsp>
                        <wps:cNvPr id="1565318460" name="Straight Connector 1565318460"/>
                        <wps:cNvCnPr/>
                        <wps:spPr>
                          <a:xfrm>
                            <a:off x="2667000" y="1257300"/>
                            <a:ext cx="0" cy="5207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7459337" name="Straight Connector 57459337"/>
                        <wps:cNvCnPr/>
                        <wps:spPr>
                          <a:xfrm flipV="1">
                            <a:off x="2984500" y="1257300"/>
                            <a:ext cx="0" cy="5207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6" o:spid="_x0000_s1026" o:spt="203" style="height:176pt;width:430pt;" coordsize="5461000,2235200" editas="canvas" o:gfxdata="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">
                <o:lock v:ext="edit" aspectratio="f"/>
                <v:shape id="Canvas 6" o:spid="_x0000_s1026" style="position:absolute;left:0;top:0;height:2235200;width:5461000;" fillcolor="#FFFFFF" filled="t" stroked="f" coordsize="21600,21600" o:gfxdata="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">
                  <v:fill on="t" focussize="0,0"/>
                  <v:stroke on="f"/>
                  <v:imagedata o:title=""/>
                  <o:lock v:ext="edit" aspectratio="t"/>
                </v:shape>
                <v:rect id="_x0000_s1026" o:spid="_x0000_s1026" o:spt="1" style="position:absolute;left:254000;top:698500;height:431800;width:1079500;v-text-anchor:middle;" fillcolor="#FFFFFF" filled="t" stroked="t" coordsize="21600,21600" o:gfxdata="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vIP8X1AAAAAUBAAAPAAAAAAAAAAEAIAAAACIAAABkcnMvZG93bnJldi54&#10;bWxQSwECFAAUAAAACACHTuJAI+lr7nACAAAEBQAADgAAAAAAAAABACAAAAAjAQAAZHJzL2Uyb0Rv&#10;Yy54bWxQSwUGAAAAAAYABgBZAQAABQYAAAAA&#10;">
                  <v:fill on="t" focussize="0,0"/>
                  <v:stroke color="#000000 [3204]" joinstyle="round"/>
                  <v:imagedata o:title=""/>
                  <o:lock v:ext="edit" aspectratio="f"/>
                  <v:textbox inset="2pt,1pt,2pt,1pt">
                    <w:txbxContent>
                      <w:p w14:paraId="6B14FA7E">
                        <w:pPr>
                          <w:spacing w:after="0"/>
                          <w:jc w:val="center"/>
                          <w:rPr>
                            <w:color w:val="000000"/>
                            <w:sz w:val="24"/>
                            <w:szCs w:val="24"/>
                          </w:rPr>
                        </w:pPr>
                        <w:r>
                          <w:rPr>
                            <w:color w:val="000000"/>
                            <w:sz w:val="24"/>
                            <w:szCs w:val="24"/>
                          </w:rPr>
                          <w:t>Analyst</w:t>
                        </w:r>
                      </w:p>
                    </w:txbxContent>
                  </v:textbox>
                </v:rect>
                <v:shape id="_x0000_s1026" o:spid="_x0000_s1026" o:spt="3" type="#_x0000_t3" style="position:absolute;left:2032000;top:571500;height:685800;width:1524000;v-text-anchor:middle;" fillcolor="#FFFFFF" filled="t" stroked="t" coordsize="21600,21600" o:gfxdata="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4Kwu91QAAAAUBAAAPAAAAAAAAAAEAIAAAACIAAABkcnMvZG93bnJldi54&#10;bWxQSwECFAAUAAAACACHTuJAARFHSG8CAAABBQAADgAAAAAAAAABACAAAAAkAQAAZHJzL2Uyb0Rv&#10;Yy54bWxQSwUGAAAAAAYABgBZAQAABQYAAAAA&#10;">
                  <v:fill on="t" focussize="0,0"/>
                  <v:stroke color="#000000 [3204]" joinstyle="round"/>
                  <v:imagedata o:title=""/>
                  <o:lock v:ext="edit" aspectratio="f"/>
                  <v:textbox inset="2pt,1pt,2pt,1pt">
                    <w:txbxContent>
                      <w:p w14:paraId="3D836331">
                        <w:pPr>
                          <w:spacing w:after="0"/>
                          <w:jc w:val="center"/>
                          <w:rPr>
                            <w:color w:val="000000"/>
                            <w:sz w:val="24"/>
                            <w:szCs w:val="24"/>
                          </w:rPr>
                        </w:pPr>
                        <w:r>
                          <w:rPr>
                            <w:color w:val="000000"/>
                            <w:sz w:val="24"/>
                            <w:szCs w:val="24"/>
                          </w:rPr>
                          <w:t>Binary Analysis</w:t>
                        </w:r>
                      </w:p>
                      <w:p w14:paraId="2FFFF7C1">
                        <w:pPr>
                          <w:spacing w:after="0"/>
                          <w:jc w:val="center"/>
                          <w:rPr>
                            <w:color w:val="000000"/>
                            <w:sz w:val="24"/>
                            <w:szCs w:val="24"/>
                          </w:rPr>
                        </w:pPr>
                        <w:r>
                          <w:rPr>
                            <w:color w:val="000000"/>
                            <w:sz w:val="24"/>
                            <w:szCs w:val="24"/>
                          </w:rPr>
                          <w:t>System</w:t>
                        </w:r>
                      </w:p>
                    </w:txbxContent>
                  </v:textbox>
                </v:shape>
                <v:rect id="_x0000_s1026" o:spid="_x0000_s1026" o:spt="1" style="position:absolute;left:4191000;top:698500;height:431800;width:1079500;v-text-anchor:middle;" fillcolor="#FFFFFF" filled="t" stroked="t" coordsize="21600,21600" o:gfxdata="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vIP8X1AAAAAUBAAAPAAAAAAAAAAEAIAAAACIAAABkcnMvZG93bnJldi54&#10;bWxQSwECFAAUAAAACACHTuJArw+Q4XACAAAFBQAADgAAAAAAAAABACAAAAAjAQAAZHJzL2Uyb0Rv&#10;Yy54bWxQSwUGAAAAAAYABgBZAQAABQYAAAAA&#10;">
                  <v:fill on="t" focussize="0,0"/>
                  <v:stroke color="#000000 [3204]" joinstyle="round"/>
                  <v:imagedata o:title=""/>
                  <o:lock v:ext="edit" aspectratio="f"/>
                  <v:textbox inset="2pt,1pt,2pt,1pt">
                    <w:txbxContent>
                      <w:p w14:paraId="054D931B">
                        <w:pPr>
                          <w:spacing w:after="0"/>
                          <w:jc w:val="center"/>
                          <w:rPr>
                            <w:color w:val="000000"/>
                            <w:sz w:val="24"/>
                            <w:szCs w:val="24"/>
                          </w:rPr>
                        </w:pPr>
                        <w:r>
                          <w:rPr>
                            <w:color w:val="000000"/>
                            <w:sz w:val="24"/>
                            <w:szCs w:val="24"/>
                          </w:rPr>
                          <w:t>AI Service</w:t>
                        </w:r>
                      </w:p>
                    </w:txbxContent>
                  </v:textbox>
                </v:rect>
                <v:rect id="_x0000_s1026" o:spid="_x0000_s1026" o:spt="1" style="position:absolute;left:2032000;top:1778000;height:330200;width:1524000;v-text-anchor:middle;" fillcolor="#FFFFFF" filled="t" stroked="t" coordsize="21600,21600" o:gfxdata="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8g/xfUAAAABQEAAA8AAAAAAAAAAQAgAAAAIgAAAGRycy9kb3ducmV2Lnht&#10;bFBLAQIUABQAAAAIAIdO4kALFMMHbwIAAAgFAAAOAAAAAAAAAAEAIAAAACMBAABkcnMvZTJvRG9j&#10;LnhtbFBLBQYAAAAABgAGAFkBAAAEBgAAAAA=&#10;">
                  <v:fill on="t" focussize="0,0"/>
                  <v:stroke color="#000000 [3204]" joinstyle="round"/>
                  <v:imagedata o:title=""/>
                  <o:lock v:ext="edit" aspectratio="f"/>
                  <v:textbox inset="2pt,1pt,2pt,1pt">
                    <w:txbxContent>
                      <w:p w14:paraId="12F1ED26">
                        <w:pPr>
                          <w:spacing w:after="0"/>
                          <w:jc w:val="center"/>
                          <w:rPr>
                            <w:color w:val="000000"/>
                            <w:sz w:val="24"/>
                            <w:szCs w:val="24"/>
                          </w:rPr>
                        </w:pPr>
                        <w:r>
                          <w:rPr>
                            <w:color w:val="000000"/>
                            <w:sz w:val="24"/>
                            <w:szCs w:val="24"/>
                          </w:rPr>
                          <w:t>D1   Run Store</w:t>
                        </w:r>
                      </w:p>
                    </w:txbxContent>
                  </v:textbox>
                </v:rect>
                <v:line id="_x0000_s1026" o:spid="_x0000_s1026" o:spt="20" style="position:absolute;left:1333500;top:812800;height:0;width:698500;" filled="f" stroked="t" coordsize="21600,21600" o:gfxdata="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B+qaG&#10;1gAAAAUBAAAPAAAAAAAAAAEAIAAAACIAAABkcnMvZG93bnJldi54bWxQSwECFAAUAAAACACHTuJA&#10;npL+feoBAADVAwAADgAAAAAAAAABACAAAAAlAQAAZHJzL2Uyb0RvYy54bWxQSwUGAAAAAAYABgBZ&#10;AQAAgQUAAAAA&#10;">
                  <v:fill on="f" focussize="0,0"/>
                  <v:stroke color="#000000 [3204]" joinstyle="round" endarrow="block"/>
                  <v:imagedata o:title=""/>
                  <o:lock v:ext="edit" aspectratio="f"/>
                </v:line>
                <v:shape id="_x0000_s1026" o:spid="_x0000_s1026" o:spt="202" type="#_x0000_t202" style="position:absolute;left:1270000;top:635000;height:152400;width:889000;" filled="f" stroked="f" coordsize="21600,21600" o:gfxdata="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Eq2iPUAAAABQEAAA8AAAAAAAAAAQAgAAAAIgAAAGRycy9kb3ducmV2LnhtbFBLAQIUABQA&#10;AAAIAIdO4kAtASpqLQIAAHEEAAAOAAAAAAAAAAEAIAAAACMBAABkcnMvZTJvRG9jLnhtbFBLBQYA&#10;AAAABgAGAFkBAADCBQAAAAA=&#10;">
                  <v:fill on="f" focussize="0,0"/>
                  <v:stroke on="f" weight="0.5pt"/>
                  <v:imagedata o:title=""/>
                  <o:lock v:ext="edit" aspectratio="f"/>
                  <v:textbox inset="0mm,0mm,0mm,0mm">
                    <w:txbxContent>
                      <w:p w14:paraId="7A2E91E6">
                        <w:pPr>
                          <w:spacing w:after="0"/>
                          <w:jc w:val="center"/>
                          <w:rPr>
                            <w:color w:val="000000"/>
                            <w:sz w:val="24"/>
                            <w:szCs w:val="24"/>
                          </w:rPr>
                        </w:pPr>
                        <w:r>
                          <w:rPr>
                            <w:color w:val="000000"/>
                            <w:sz w:val="24"/>
                            <w:szCs w:val="24"/>
                          </w:rPr>
                          <w:t>binary</w:t>
                        </w:r>
                      </w:p>
                    </w:txbxContent>
                  </v:textbox>
                </v:shape>
                <v:line id="_x0000_s1026" o:spid="_x0000_s1026" o:spt="20" style="position:absolute;left:1333500;top:1041400;flip:x;height:0;width:698500;" filled="f" stroked="t" coordsize="21600,21600" o:gfxdata="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iZIz1dYAAAAFAQAADwAAAAAAAAABACAAAAAiAAAAZHJzL2Rvd25yZXYueG1sUEsBAhQA&#10;FAAAAAgAh07iQI3e0YX0AQAA4AMAAA4AAAAAAAAAAQAgAAAAJQEAAGRycy9lMm9Eb2MueG1sUEsF&#10;BgAAAAAGAAYAWQEAAIsFAAAAAA==&#10;">
                  <v:fill on="f" focussize="0,0"/>
                  <v:stroke color="#000000 [3204]" joinstyle="round" endarrow="block"/>
                  <v:imagedata o:title=""/>
                  <o:lock v:ext="edit" aspectratio="f"/>
                </v:line>
                <v:shape id="_x0000_s1026" o:spid="_x0000_s1026" o:spt="202" type="#_x0000_t202" style="position:absolute;left:1270000;top:1066800;height:152400;width:889000;" filled="f" stroked="f" coordsize="21600,21600" o:gfxdata="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Eq2iPUAAAABQEAAA8AAAAAAAAAAQAgAAAAIgAAAGRycy9kb3ducmV2LnhtbFBLAQIU&#10;ABQAAAAIAIdO4kCuR+03MAIAAHIEAAAOAAAAAAAAAAEAIAAAACMBAABkcnMvZTJvRG9jLnhtbFBL&#10;BQYAAAAABgAGAFkBAADFBQAAAAA=&#10;">
                  <v:fill on="f" focussize="0,0"/>
                  <v:stroke on="f" weight="0.5pt"/>
                  <v:imagedata o:title=""/>
                  <o:lock v:ext="edit" aspectratio="f"/>
                  <v:textbox inset="0mm,0mm,0mm,0mm">
                    <w:txbxContent>
                      <w:p w14:paraId="54C4742D">
                        <w:pPr>
                          <w:spacing w:after="0"/>
                          <w:jc w:val="center"/>
                          <w:rPr>
                            <w:color w:val="000000"/>
                            <w:sz w:val="24"/>
                            <w:szCs w:val="24"/>
                          </w:rPr>
                        </w:pPr>
                        <w:r>
                          <w:rPr>
                            <w:color w:val="000000"/>
                            <w:sz w:val="24"/>
                            <w:szCs w:val="24"/>
                          </w:rPr>
                          <w:t>analysis</w:t>
                        </w:r>
                      </w:p>
                    </w:txbxContent>
                  </v:textbox>
                </v:shape>
                <v:line id="_x0000_s1026" o:spid="_x0000_s1026" o:spt="20" style="position:absolute;left:3556000;top:812800;height:0;width:635000;" filled="f" stroked="t" coordsize="21600,21600" o:gfxdata="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H6&#10;pobWAAAABQEAAA8AAAAAAAAAAQAgAAAAIgAAAGRycy9kb3ducmV2LnhtbFBLAQIUABQAAAAIAIdO&#10;4kAjtjjk7AEAANUDAAAOAAAAAAAAAAEAIAAAACUBAABkcnMvZTJvRG9jLnhtbFBLBQYAAAAABgAG&#10;AFkBAACDBQAAAAA=&#10;">
                  <v:fill on="f" focussize="0,0"/>
                  <v:stroke color="#000000 [3204]" joinstyle="round" endarrow="block"/>
                  <v:imagedata o:title=""/>
                  <o:lock v:ext="edit" aspectratio="f"/>
                </v:line>
                <v:shape id="_x0000_s1026" o:spid="_x0000_s1026" o:spt="202" type="#_x0000_t202" style="position:absolute;left:3530600;top:635000;height:152400;width:762000;" filled="f" stroked="f" coordsize="21600,21600" o:gfxdata="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Eq2iPUAAAABQEAAA8AAAAAAAAAAQAgAAAAIgAAAGRycy9kb3ducmV2LnhtbFBLAQIU&#10;ABQAAAAIAIdO4kDBonEXMAIAAHEEAAAOAAAAAAAAAAEAIAAAACMBAABkcnMvZTJvRG9jLnhtbFBL&#10;BQYAAAAABgAGAFkBAADFBQAAAAA=&#10;">
                  <v:fill on="f" focussize="0,0"/>
                  <v:stroke on="f" weight="0.5pt"/>
                  <v:imagedata o:title=""/>
                  <o:lock v:ext="edit" aspectratio="f"/>
                  <v:textbox inset="0mm,0mm,0mm,0mm">
                    <w:txbxContent>
                      <w:p w14:paraId="284F7B20">
                        <w:pPr>
                          <w:spacing w:after="0"/>
                          <w:jc w:val="center"/>
                          <w:rPr>
                            <w:color w:val="000000"/>
                            <w:sz w:val="24"/>
                            <w:szCs w:val="24"/>
                          </w:rPr>
                        </w:pPr>
                        <w:r>
                          <w:rPr>
                            <w:color w:val="000000"/>
                            <w:sz w:val="24"/>
                            <w:szCs w:val="24"/>
                          </w:rPr>
                          <w:t>context</w:t>
                        </w:r>
                      </w:p>
                    </w:txbxContent>
                  </v:textbox>
                </v:shape>
                <v:line id="_x0000_s1026" o:spid="_x0000_s1026" o:spt="20" style="position:absolute;left:3556000;top:1041400;flip:x;height:0;width:635000;" filled="f" stroked="t" coordsize="21600,21600" o:gfxdata="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mSM9XWAAAABQEAAA8AAAAAAAAAAQAgAAAAIgAAAGRycy9kb3ducmV2LnhtbFBLAQIU&#10;ABQAAAAIAIdO4kAIjIbP9QEAAOADAAAOAAAAAAAAAAEAIAAAACUBAABkcnMvZTJvRG9jLnhtbFBL&#10;BQYAAAAABgAGAFkBAACMBQAAAAA=&#10;">
                  <v:fill on="f" focussize="0,0"/>
                  <v:stroke color="#000000 [3204]" joinstyle="round" endarrow="block"/>
                  <v:imagedata o:title=""/>
                  <o:lock v:ext="edit" aspectratio="f"/>
                </v:line>
                <v:shape id="_x0000_s1026" o:spid="_x0000_s1026" o:spt="202" type="#_x0000_t202" style="position:absolute;left:3530600;top:1066800;height:152400;width:762000;" filled="f" stroked="f" coordsize="21600,21600" o:gfxdata="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xKtoj1AAAAAUBAAAPAAAAAAAAAAEAIAAAACIAAABkcnMvZG93bnJldi54bWxQSwEC&#10;FAAUAAAACACHTuJAvHFt6DECAAByBAAADgAAAAAAAAABACAAAAAjAQAAZHJzL2Uyb0RvYy54bWxQ&#10;SwUGAAAAAAYABgBZAQAAxgUAAAAA&#10;">
                  <v:fill on="f" focussize="0,0"/>
                  <v:stroke on="f" weight="0.5pt"/>
                  <v:imagedata o:title=""/>
                  <o:lock v:ext="edit" aspectratio="f"/>
                  <v:textbox inset="0mm,0mm,0mm,0mm">
                    <w:txbxContent>
                      <w:p w14:paraId="28415098">
                        <w:pPr>
                          <w:spacing w:after="0"/>
                          <w:jc w:val="center"/>
                          <w:rPr>
                            <w:color w:val="000000"/>
                            <w:sz w:val="24"/>
                            <w:szCs w:val="24"/>
                          </w:rPr>
                        </w:pPr>
                        <w:r>
                          <w:rPr>
                            <w:color w:val="000000"/>
                            <w:sz w:val="24"/>
                            <w:szCs w:val="24"/>
                          </w:rPr>
                          <w:t>result</w:t>
                        </w:r>
                      </w:p>
                    </w:txbxContent>
                  </v:textbox>
                </v:shape>
                <v:line id="_x0000_s1026" o:spid="_x0000_s1026" o:spt="20" style="position:absolute;left:2667000;top:1257300;height:520700;width:0;" filled="f" stroked="t" coordsize="21600,21600" o:gfxdata="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B+qaG&#10;1gAAAAUBAAAPAAAAAAAAAAEAIAAAACIAAABkcnMvZG93bnJldi54bWxQSwECFAAUAAAACACHTuJA&#10;lxh1reoBAADWAwAADgAAAAAAAAABACAAAAAlAQAAZHJzL2Uyb0RvYy54bWxQSwUGAAAAAAYABgBZ&#10;AQAAgQUAAAAA&#10;">
                  <v:fill on="f" focussize="0,0"/>
                  <v:stroke color="#000000 [3204]" joinstyle="round" endarrow="block"/>
                  <v:imagedata o:title=""/>
                  <o:lock v:ext="edit" aspectratio="f"/>
                </v:line>
                <v:line id="_x0000_s1026" o:spid="_x0000_s1026" o:spt="20" style="position:absolute;left:2984500;top:1257300;flip:y;height:520700;width:0;" filled="f" stroked="t" coordsize="21600,21600" o:gfxdata="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JkjPV1gAAAAUBAAAPAAAAAAAAAAEAIAAAACIAAABkcnMvZG93bnJldi54bWxQSwECFAAU&#10;AAAACACHTuJAcXz9Q/MBAADcAwAADgAAAAAAAAABACAAAAAlAQAAZHJzL2Uyb0RvYy54bWxQSwUG&#10;AAAAAAYABgBZAQAAigUAAAAA&#10;">
                  <v:fill on="f" focussize="0,0"/>
                  <v:stroke color="#000000 [3204]" joinstyle="round" endarrow="block"/>
                  <v:imagedata o:title=""/>
                  <o:lock v:ext="edit" aspectratio="f"/>
                </v:line>
                <w10:wrap type="none"/>
                <w10:anchorlock/>
              </v:group>
            </w:pict>
          </mc:Fallback>
        </mc:AlternateContent>
      </w:r>
    </w:p>
    <w:p w14:paraId="3FBE422F">
      <w:pPr>
        <w:pStyle w:val="169"/>
        <w:spacing w:before="80" w:after="240"/>
      </w:pPr>
      <w:r>
        <w:t>Figure 3.7: Level-0 data flow diagram (context diagram)</w:t>
      </w:r>
      <w:bookmarkEnd w:id="52"/>
    </w:p>
    <w:p w14:paraId="00FDD195">
      <w:pPr>
        <w:spacing w:after="0"/>
      </w:pPr>
    </w:p>
    <w:p w14:paraId="405BB410">
      <w:pPr>
        <w:spacing w:after="0"/>
      </w:pPr>
      <w:r>
        <mc:AlternateContent>
          <mc:Choice Requires="wpc">
            <w:drawing>
              <wp:inline distT="0" distB="0" distL="0" distR="0">
                <wp:extent cx="5461000" cy="3201035"/>
                <wp:effectExtent l="0" t="0" r="0" b="37465"/>
                <wp:docPr id="1288426858"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48138062" name="Rectangle 1048138062"/>
                        <wps:cNvSpPr/>
                        <wps:spPr>
                          <a:xfrm>
                            <a:off x="63500" y="762000"/>
                            <a:ext cx="889000" cy="381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76B3AA">
                              <w:pPr>
                                <w:spacing w:after="0"/>
                                <w:jc w:val="center"/>
                                <w:rPr>
                                  <w:color w:val="000000"/>
                                  <w:sz w:val="24"/>
                                  <w:szCs w:val="24"/>
                                </w:rPr>
                              </w:pPr>
                              <w:r>
                                <w:rPr>
                                  <w:color w:val="000000"/>
                                  <w:sz w:val="24"/>
                                  <w:szCs w:val="24"/>
                                </w:rPr>
                                <w:t>Analyst</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560931066" name="Oval 1560931066"/>
                        <wps:cNvSpPr/>
                        <wps:spPr>
                          <a:xfrm>
                            <a:off x="1206500" y="101600"/>
                            <a:ext cx="1206500" cy="625475"/>
                          </a:xfrm>
                          <a:prstGeom prst="ellipse">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1BA9A4">
                              <w:pPr>
                                <w:spacing w:after="0"/>
                                <w:jc w:val="center"/>
                                <w:rPr>
                                  <w:color w:val="000000"/>
                                  <w:sz w:val="24"/>
                                  <w:szCs w:val="24"/>
                                </w:rPr>
                              </w:pPr>
                              <w:r>
                                <w:rPr>
                                  <w:color w:val="000000"/>
                                  <w:sz w:val="24"/>
                                  <w:szCs w:val="24"/>
                                </w:rPr>
                                <w:t>Upload and Validate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598959875" name="Oval 1598959875"/>
                        <wps:cNvSpPr/>
                        <wps:spPr>
                          <a:xfrm>
                            <a:off x="1172845" y="929005"/>
                            <a:ext cx="1206500" cy="381000"/>
                          </a:xfrm>
                          <a:prstGeom prst="ellipse">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619E6B">
                              <w:pPr>
                                <w:spacing w:after="0"/>
                                <w:jc w:val="center"/>
                                <w:rPr>
                                  <w:color w:val="000000"/>
                                  <w:sz w:val="24"/>
                                  <w:szCs w:val="24"/>
                                </w:rPr>
                              </w:pPr>
                              <w:r>
                                <w:rPr>
                                  <w:color w:val="000000"/>
                                  <w:sz w:val="24"/>
                                  <w:szCs w:val="24"/>
                                </w:rPr>
                                <w:t>Analyse Binary</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124727823" name="Oval 1124727823"/>
                        <wps:cNvSpPr/>
                        <wps:spPr>
                          <a:xfrm>
                            <a:off x="1083945" y="1589405"/>
                            <a:ext cx="1407160" cy="704850"/>
                          </a:xfrm>
                          <a:prstGeom prst="ellipse">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43A4">
                              <w:pPr>
                                <w:spacing w:after="0"/>
                                <w:jc w:val="center"/>
                                <w:rPr>
                                  <w:color w:val="000000"/>
                                  <w:sz w:val="24"/>
                                  <w:szCs w:val="24"/>
                                </w:rPr>
                              </w:pPr>
                              <w:r>
                                <w:rPr>
                                  <w:color w:val="000000"/>
                                  <w:sz w:val="24"/>
                                  <w:szCs w:val="24"/>
                                </w:rPr>
                                <w:t>Serve Analysis</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598804868" name="Oval 598804868"/>
                        <wps:cNvSpPr/>
                        <wps:spPr>
                          <a:xfrm>
                            <a:off x="2835910" y="101600"/>
                            <a:ext cx="1630680" cy="525780"/>
                          </a:xfrm>
                          <a:prstGeom prst="ellipse">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3AE938">
                              <w:pPr>
                                <w:spacing w:after="0"/>
                                <w:jc w:val="center"/>
                                <w:rPr>
                                  <w:color w:val="000000"/>
                                  <w:sz w:val="24"/>
                                  <w:szCs w:val="24"/>
                                </w:rPr>
                              </w:pPr>
                              <w:r>
                                <w:rPr>
                                  <w:color w:val="000000"/>
                                  <w:sz w:val="24"/>
                                  <w:szCs w:val="24"/>
                                </w:rPr>
                                <w:t>Dispatch AI Job</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026460563" name="Oval 1026460563"/>
                        <wps:cNvSpPr/>
                        <wps:spPr>
                          <a:xfrm>
                            <a:off x="2981325" y="673100"/>
                            <a:ext cx="1306830" cy="693420"/>
                          </a:xfrm>
                          <a:prstGeom prst="ellipse">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240867">
                              <w:pPr>
                                <w:spacing w:after="0"/>
                                <w:jc w:val="center"/>
                                <w:rPr>
                                  <w:color w:val="000000"/>
                                  <w:sz w:val="24"/>
                                  <w:szCs w:val="24"/>
                                </w:rPr>
                              </w:pPr>
                              <w:r>
                                <w:rPr>
                                  <w:color w:val="000000"/>
                                  <w:sz w:val="24"/>
                                  <w:szCs w:val="24"/>
                                </w:rPr>
                                <w:t>5.0</w:t>
                              </w:r>
                            </w:p>
                            <w:p w14:paraId="2F15F01F">
                              <w:pPr>
                                <w:spacing w:after="0"/>
                                <w:jc w:val="center"/>
                                <w:rPr>
                                  <w:color w:val="000000"/>
                                  <w:sz w:val="24"/>
                                  <w:szCs w:val="24"/>
                                </w:rPr>
                              </w:pPr>
                              <w:r>
                                <w:rPr>
                                  <w:color w:val="000000"/>
                                  <w:sz w:val="24"/>
                                  <w:szCs w:val="24"/>
                                </w:rPr>
                                <w:t>Record AI Result</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941178277" name="Oval 1941178277"/>
                        <wps:cNvSpPr/>
                        <wps:spPr>
                          <a:xfrm>
                            <a:off x="3048000" y="1623060"/>
                            <a:ext cx="1206500" cy="669925"/>
                          </a:xfrm>
                          <a:prstGeom prst="ellipse">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F7F311">
                              <w:pPr>
                                <w:spacing w:after="0"/>
                                <w:jc w:val="center"/>
                                <w:rPr>
                                  <w:color w:val="000000"/>
                                  <w:sz w:val="24"/>
                                  <w:szCs w:val="24"/>
                                </w:rPr>
                              </w:pPr>
                              <w:r>
                                <w:rPr>
                                  <w:color w:val="000000"/>
                                  <w:sz w:val="24"/>
                                  <w:szCs w:val="24"/>
                                </w:rPr>
                                <w:t>Inspect and Harden</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942940224" name="Rectangle 1942940224"/>
                        <wps:cNvSpPr/>
                        <wps:spPr>
                          <a:xfrm>
                            <a:off x="4508500" y="698500"/>
                            <a:ext cx="889000" cy="5080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ADDE49">
                              <w:pPr>
                                <w:spacing w:after="0"/>
                                <w:jc w:val="center"/>
                                <w:rPr>
                                  <w:color w:val="000000"/>
                                  <w:sz w:val="24"/>
                                  <w:szCs w:val="24"/>
                                </w:rPr>
                              </w:pPr>
                              <w:r>
                                <w:rPr>
                                  <w:color w:val="000000"/>
                                  <w:sz w:val="24"/>
                                  <w:szCs w:val="24"/>
                                </w:rPr>
                                <w:t>AI Service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920216758" name="Rectangle 1920216758"/>
                        <wps:cNvSpPr/>
                        <wps:spPr>
                          <a:xfrm>
                            <a:off x="1195070" y="2753360"/>
                            <a:ext cx="3048000" cy="47752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77A404">
                              <w:pPr>
                                <w:spacing w:after="0"/>
                                <w:jc w:val="center"/>
                                <w:rPr>
                                  <w:color w:val="000000"/>
                                  <w:sz w:val="24"/>
                                  <w:szCs w:val="24"/>
                                </w:rPr>
                              </w:pPr>
                              <w:r>
                                <w:rPr>
                                  <w:color w:val="000000"/>
                                  <w:sz w:val="24"/>
                                  <w:szCs w:val="24"/>
                                </w:rPr>
                                <w:t>D1   Run Store  (analysis output, AI results, versions)</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826745615" name="Straight Connector 826745615"/>
                        <wps:cNvCnPr/>
                        <wps:spPr>
                          <a:xfrm flipV="1">
                            <a:off x="952500" y="381000"/>
                            <a:ext cx="254000" cy="4826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02866990" name="Straight Connector 1402866990"/>
                        <wps:cNvCnPr>
                          <a:stCxn id="1124727823" idx="2"/>
                        </wps:cNvCnPr>
                        <wps:spPr>
                          <a:xfrm flipH="1" flipV="1">
                            <a:off x="952500" y="1041400"/>
                            <a:ext cx="131445" cy="90043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61116523" name="Straight Connector 1661116523"/>
                        <wps:cNvCnPr>
                          <a:endCxn id="1598959875" idx="0"/>
                        </wps:cNvCnPr>
                        <wps:spPr>
                          <a:xfrm flipH="1">
                            <a:off x="1776095" y="705485"/>
                            <a:ext cx="5080" cy="22352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10140270" name="Straight Connector 2010140270"/>
                        <wps:cNvCnPr>
                          <a:endCxn id="1124727823" idx="0"/>
                        </wps:cNvCnPr>
                        <wps:spPr>
                          <a:xfrm>
                            <a:off x="1758950" y="1284605"/>
                            <a:ext cx="28575" cy="3048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25372232" name="Straight Connector 725372232"/>
                        <wps:cNvCnPr>
                          <a:stCxn id="1598959875" idx="6"/>
                          <a:endCxn id="598804868" idx="2"/>
                        </wps:cNvCnPr>
                        <wps:spPr>
                          <a:xfrm flipV="1">
                            <a:off x="2379345" y="364490"/>
                            <a:ext cx="456565" cy="755015"/>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2655325" name="Straight Connector 422655325"/>
                        <wps:cNvCnPr>
                          <a:stCxn id="598804868" idx="6"/>
                        </wps:cNvCnPr>
                        <wps:spPr>
                          <a:xfrm>
                            <a:off x="4466590" y="364490"/>
                            <a:ext cx="295910" cy="33401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23840116" name="Straight Connector 1923840116"/>
                        <wps:cNvCnPr>
                          <a:stCxn id="1942940224" idx="1"/>
                        </wps:cNvCnPr>
                        <wps:spPr>
                          <a:xfrm flipH="1">
                            <a:off x="4254500" y="952500"/>
                            <a:ext cx="2540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0726513" name="Straight Connector 160726513"/>
                        <wps:cNvCnPr>
                          <a:stCxn id="1124727823" idx="6"/>
                          <a:endCxn id="1941178277" idx="2"/>
                        </wps:cNvCnPr>
                        <wps:spPr>
                          <a:xfrm>
                            <a:off x="2491105" y="1941830"/>
                            <a:ext cx="556895" cy="1651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15070259" name="Straight Connector 1215070259"/>
                        <wps:cNvCnPr>
                          <a:stCxn id="1124727823" idx="4"/>
                        </wps:cNvCnPr>
                        <wps:spPr>
                          <a:xfrm>
                            <a:off x="1787525" y="2294255"/>
                            <a:ext cx="5080" cy="450215"/>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19523639" name="Straight Connector 619523639"/>
                        <wps:cNvCnPr>
                          <a:stCxn id="1026460563" idx="5"/>
                        </wps:cNvCnPr>
                        <wps:spPr>
                          <a:xfrm>
                            <a:off x="4097020" y="1264920"/>
                            <a:ext cx="636270" cy="374015"/>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3604923" name="Straight Connector 343604923"/>
                        <wps:cNvCnPr>
                          <a:endCxn id="1920216758" idx="3"/>
                        </wps:cNvCnPr>
                        <wps:spPr>
                          <a:xfrm flipH="1">
                            <a:off x="4243070" y="1569085"/>
                            <a:ext cx="445770" cy="1423035"/>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9" name="Straight Connector 109"/>
                        <wps:cNvCnPr>
                          <a:stCxn id="1941178277" idx="4"/>
                        </wps:cNvCnPr>
                        <wps:spPr>
                          <a:xfrm flipH="1">
                            <a:off x="3641725" y="2292985"/>
                            <a:ext cx="9525" cy="501015"/>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7" o:spid="_x0000_s1026" o:spt="203" style="height:252.05pt;width:430pt;" coordsize="5461000,3201035" editas="canvas" o:gfxdata="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">
                <o:lock v:ext="edit" aspectratio="f"/>
                <v:shape id="Canvas 7" o:spid="_x0000_s1026" style="position:absolute;left:0;top:0;height:3201035;width:5461000;" fillcolor="#FFFFFF" filled="t" stroked="f" coordsize="21600,21600" o:gfxdata="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">
                  <v:fill on="t" focussize="0,0"/>
                  <v:stroke on="f"/>
                  <v:imagedata o:title=""/>
                  <o:lock v:ext="edit" aspectratio="t"/>
                </v:shape>
                <v:rect id="_x0000_s1026" o:spid="_x0000_s1026" o:spt="1" style="position:absolute;left:63500;top:762000;height:381000;width:889000;v-text-anchor:middle;" fillcolor="#FFFFFF" filled="t" stroked="t" coordsize="21600,21600" o:gfxdata="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u/LNdMAAAAFAQAADwAAAAAAAAABACAAAAAiAAAAZHJzL2Rvd25yZXYueG1s&#10;UEsBAhQAFAAAAAgAh07iQFmOjEVvAgAABAUAAA4AAAAAAAAAAQAgAAAAIgEAAGRycy9lMm9Eb2Mu&#10;eG1sUEsFBgAAAAAGAAYAWQEAAAMGAAAAAA==&#10;">
                  <v:fill on="t" focussize="0,0"/>
                  <v:stroke color="#000000 [3204]" joinstyle="round"/>
                  <v:imagedata o:title=""/>
                  <o:lock v:ext="edit" aspectratio="f"/>
                  <v:textbox inset="2pt,1pt,2pt,1pt">
                    <w:txbxContent>
                      <w:p w14:paraId="0C76B3AA">
                        <w:pPr>
                          <w:spacing w:after="0"/>
                          <w:jc w:val="center"/>
                          <w:rPr>
                            <w:color w:val="000000"/>
                            <w:sz w:val="24"/>
                            <w:szCs w:val="24"/>
                          </w:rPr>
                        </w:pPr>
                        <w:r>
                          <w:rPr>
                            <w:color w:val="000000"/>
                            <w:sz w:val="24"/>
                            <w:szCs w:val="24"/>
                          </w:rPr>
                          <w:t>Analyst</w:t>
                        </w:r>
                      </w:p>
                    </w:txbxContent>
                  </v:textbox>
                </v:rect>
                <v:shape id="_x0000_s1026" o:spid="_x0000_s1026" o:spt="3" type="#_x0000_t3" style="position:absolute;left:1206500;top:101600;height:625475;width:1206500;v-text-anchor:middle;" fillcolor="#FFFFFF" filled="t" stroked="t" coordsize="21600,21600" o:gfxdata="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HkP5/UAAAABQEAAA8AAAAAAAAAAQAgAAAAIgAAAGRycy9kb3ducmV2LnhtbFBL&#10;AQIUABQAAAAIAIdO4kDz2TtobAIAAAUFAAAOAAAAAAAAAAEAIAAAACMBAABkcnMvZTJvRG9jLnht&#10;bFBLBQYAAAAABgAGAFkBAAABBgAAAAA=&#10;">
                  <v:fill on="t" focussize="0,0"/>
                  <v:stroke color="#000000 [3204]" joinstyle="round"/>
                  <v:imagedata o:title=""/>
                  <o:lock v:ext="edit" aspectratio="f"/>
                  <v:textbox inset="2pt,1pt,2pt,1pt">
                    <w:txbxContent>
                      <w:p w14:paraId="1C1BA9A4">
                        <w:pPr>
                          <w:spacing w:after="0"/>
                          <w:jc w:val="center"/>
                          <w:rPr>
                            <w:color w:val="000000"/>
                            <w:sz w:val="24"/>
                            <w:szCs w:val="24"/>
                          </w:rPr>
                        </w:pPr>
                        <w:r>
                          <w:rPr>
                            <w:color w:val="000000"/>
                            <w:sz w:val="24"/>
                            <w:szCs w:val="24"/>
                          </w:rPr>
                          <w:t>Upload and Validate</w:t>
                        </w:r>
                      </w:p>
                    </w:txbxContent>
                  </v:textbox>
                </v:shape>
                <v:shape id="_x0000_s1026" o:spid="_x0000_s1026" o:spt="3" type="#_x0000_t3" style="position:absolute;left:1172845;top:929005;height:381000;width:1206500;v-text-anchor:middle;" fillcolor="#FFFFFF" filled="t" stroked="t" coordsize="21600,21600" o:gfxdata="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R5D+f1AAAAAUBAAAPAAAAAAAAAAEAIAAAACIAAABkcnMvZG93bnJldi54bWxQSwEC&#10;FAAUAAAACACHTuJA4mUzLmoCAAAFBQAADgAAAAAAAAABACAAAAAjAQAAZHJzL2Uyb0RvYy54bWxQ&#10;SwUGAAAAAAYABgBZAQAA/wUAAAAA&#10;">
                  <v:fill on="t" focussize="0,0"/>
                  <v:stroke color="#000000 [3204]" joinstyle="round"/>
                  <v:imagedata o:title=""/>
                  <o:lock v:ext="edit" aspectratio="f"/>
                  <v:textbox inset="2pt,1pt,2pt,1pt">
                    <w:txbxContent>
                      <w:p w14:paraId="60619E6B">
                        <w:pPr>
                          <w:spacing w:after="0"/>
                          <w:jc w:val="center"/>
                          <w:rPr>
                            <w:color w:val="000000"/>
                            <w:sz w:val="24"/>
                            <w:szCs w:val="24"/>
                          </w:rPr>
                        </w:pPr>
                        <w:r>
                          <w:rPr>
                            <w:color w:val="000000"/>
                            <w:sz w:val="24"/>
                            <w:szCs w:val="24"/>
                          </w:rPr>
                          <w:t>Analyse Binary</w:t>
                        </w:r>
                      </w:p>
                    </w:txbxContent>
                  </v:textbox>
                </v:shape>
                <v:shape id="_x0000_s1026" o:spid="_x0000_s1026" o:spt="3" type="#_x0000_t3" style="position:absolute;left:1083945;top:1589405;height:704850;width:1407160;v-text-anchor:middle;" fillcolor="#FFFFFF" filled="t" stroked="t" coordsize="21600,21600" o:gfxdata="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R5D+f1AAAAAUBAAAPAAAAAAAAAAEAIAAAACIAAABkcnMvZG93bnJldi54bWxQ&#10;SwECFAAUAAAACACHTuJADr6cCW0CAAAGBQAADgAAAAAAAAABACAAAAAjAQAAZHJzL2Uyb0RvYy54&#10;bWxQSwUGAAAAAAYABgBZAQAAAgYAAAAA&#10;">
                  <v:fill on="t" focussize="0,0"/>
                  <v:stroke color="#000000 [3204]" joinstyle="round"/>
                  <v:imagedata o:title=""/>
                  <o:lock v:ext="edit" aspectratio="f"/>
                  <v:textbox inset="2pt,1pt,2pt,1pt">
                    <w:txbxContent>
                      <w:p w14:paraId="455F43A4">
                        <w:pPr>
                          <w:spacing w:after="0"/>
                          <w:jc w:val="center"/>
                          <w:rPr>
                            <w:color w:val="000000"/>
                            <w:sz w:val="24"/>
                            <w:szCs w:val="24"/>
                          </w:rPr>
                        </w:pPr>
                        <w:r>
                          <w:rPr>
                            <w:color w:val="000000"/>
                            <w:sz w:val="24"/>
                            <w:szCs w:val="24"/>
                          </w:rPr>
                          <w:t>Serve Analysis</w:t>
                        </w:r>
                      </w:p>
                    </w:txbxContent>
                  </v:textbox>
                </v:shape>
                <v:shape id="_x0000_s1026" o:spid="_x0000_s1026" o:spt="3" type="#_x0000_t3" style="position:absolute;left:2835910;top:101600;height:525780;width:1630680;v-text-anchor:middle;" fillcolor="#FFFFFF" filled="t" stroked="t" coordsize="21600,21600" o:gfxdata="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UeQ/n9QAAAAFAQAADwAAAAAAAAABACAAAAAiAAAAZHJzL2Rvd25yZXYueG1s&#10;UEsBAhQAFAAAAAgAh07iQL0m9iBuAgAAAwUAAA4AAAAAAAAAAQAgAAAAIwEAAGRycy9lMm9Eb2Mu&#10;eG1sUEsFBgAAAAAGAAYAWQEAAAMGAAAAAA==&#10;">
                  <v:fill on="t" focussize="0,0"/>
                  <v:stroke color="#000000 [3204]" joinstyle="round"/>
                  <v:imagedata o:title=""/>
                  <o:lock v:ext="edit" aspectratio="f"/>
                  <v:textbox inset="2pt,1pt,2pt,1pt">
                    <w:txbxContent>
                      <w:p w14:paraId="443AE938">
                        <w:pPr>
                          <w:spacing w:after="0"/>
                          <w:jc w:val="center"/>
                          <w:rPr>
                            <w:color w:val="000000"/>
                            <w:sz w:val="24"/>
                            <w:szCs w:val="24"/>
                          </w:rPr>
                        </w:pPr>
                        <w:r>
                          <w:rPr>
                            <w:color w:val="000000"/>
                            <w:sz w:val="24"/>
                            <w:szCs w:val="24"/>
                          </w:rPr>
                          <w:t>Dispatch AI Job</w:t>
                        </w:r>
                      </w:p>
                    </w:txbxContent>
                  </v:textbox>
                </v:shape>
                <v:shape id="_x0000_s1026" o:spid="_x0000_s1026" o:spt="3" type="#_x0000_t3" style="position:absolute;left:2981325;top:673100;height:693420;width:1306830;v-text-anchor:middle;" fillcolor="#FFFFFF" filled="t" stroked="t" coordsize="21600,21600" o:gfxdata="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R5D+f1AAAAAUBAAAPAAAAAAAAAAEAIAAAACIAAABkcnMvZG93bnJl&#10;di54bWxQSwECFAAUAAAACACHTuJAu2KYqXMCAAAFBQAADgAAAAAAAAABACAAAAAjAQAAZHJzL2Uy&#10;b0RvYy54bWxQSwUGAAAAAAYABgBZAQAACAYAAAAA&#10;">
                  <v:fill on="t" focussize="0,0"/>
                  <v:stroke color="#000000 [3204]" joinstyle="round"/>
                  <v:imagedata o:title=""/>
                  <o:lock v:ext="edit" aspectratio="f"/>
                  <v:textbox inset="2pt,1pt,2pt,1pt">
                    <w:txbxContent>
                      <w:p w14:paraId="00240867">
                        <w:pPr>
                          <w:spacing w:after="0"/>
                          <w:jc w:val="center"/>
                          <w:rPr>
                            <w:color w:val="000000"/>
                            <w:sz w:val="24"/>
                            <w:szCs w:val="24"/>
                          </w:rPr>
                        </w:pPr>
                        <w:r>
                          <w:rPr>
                            <w:color w:val="000000"/>
                            <w:sz w:val="24"/>
                            <w:szCs w:val="24"/>
                          </w:rPr>
                          <w:t>5.0</w:t>
                        </w:r>
                      </w:p>
                      <w:p w14:paraId="2F15F01F">
                        <w:pPr>
                          <w:spacing w:after="0"/>
                          <w:jc w:val="center"/>
                          <w:rPr>
                            <w:color w:val="000000"/>
                            <w:sz w:val="24"/>
                            <w:szCs w:val="24"/>
                          </w:rPr>
                        </w:pPr>
                        <w:r>
                          <w:rPr>
                            <w:color w:val="000000"/>
                            <w:sz w:val="24"/>
                            <w:szCs w:val="24"/>
                          </w:rPr>
                          <w:t>Record AI Result</w:t>
                        </w:r>
                      </w:p>
                    </w:txbxContent>
                  </v:textbox>
                </v:shape>
                <v:shape id="_x0000_s1026" o:spid="_x0000_s1026" o:spt="3" type="#_x0000_t3" style="position:absolute;left:3048000;top:1623060;height:669925;width:1206500;v-text-anchor:middle;" fillcolor="#FFFFFF" filled="t" stroked="t" coordsize="21600,21600" o:gfxdata="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UeQ/n9QAAAAFAQAADwAAAAAAAAABACAAAAAiAAAAZHJzL2Rvd25yZXYu&#10;eG1sUEsBAhQAFAAAAAgAh07iQBKvdbdxAgAABgUAAA4AAAAAAAAAAQAgAAAAIwEAAGRycy9lMm9E&#10;b2MueG1sUEsFBgAAAAAGAAYAWQEAAAYGAAAAAA==&#10;">
                  <v:fill on="t" focussize="0,0"/>
                  <v:stroke color="#000000 [3204]" joinstyle="round"/>
                  <v:imagedata o:title=""/>
                  <o:lock v:ext="edit" aspectratio="f"/>
                  <v:textbox inset="2pt,1pt,2pt,1pt">
                    <w:txbxContent>
                      <w:p w14:paraId="05F7F311">
                        <w:pPr>
                          <w:spacing w:after="0"/>
                          <w:jc w:val="center"/>
                          <w:rPr>
                            <w:color w:val="000000"/>
                            <w:sz w:val="24"/>
                            <w:szCs w:val="24"/>
                          </w:rPr>
                        </w:pPr>
                        <w:r>
                          <w:rPr>
                            <w:color w:val="000000"/>
                            <w:sz w:val="24"/>
                            <w:szCs w:val="24"/>
                          </w:rPr>
                          <w:t>Inspect and Harden</w:t>
                        </w:r>
                      </w:p>
                    </w:txbxContent>
                  </v:textbox>
                </v:shape>
                <v:rect id="_x0000_s1026" o:spid="_x0000_s1026" o:spt="1" style="position:absolute;left:4508500;top:698500;height:508000;width:889000;v-text-anchor:middle;" fillcolor="#FFFFFF" filled="t" stroked="t" coordsize="21600,21600" o:gfxdata="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EbvyzXTAAAABQEAAA8AAAAAAAAAAQAgAAAAIgAAAGRycy9kb3ducmV2LnhtbFBL&#10;AQIUABQAAAAIAIdO4kCqZH0IbQIAAAYFAAAOAAAAAAAAAAEAIAAAACIBAABkcnMvZTJvRG9jLnht&#10;bFBLBQYAAAAABgAGAFkBAAABBgAAAAA=&#10;">
                  <v:fill on="t" focussize="0,0"/>
                  <v:stroke color="#000000 [3204]" joinstyle="round"/>
                  <v:imagedata o:title=""/>
                  <o:lock v:ext="edit" aspectratio="f"/>
                  <v:textbox inset="2pt,1pt,2pt,1pt">
                    <w:txbxContent>
                      <w:p w14:paraId="2BADDE49">
                        <w:pPr>
                          <w:spacing w:after="0"/>
                          <w:jc w:val="center"/>
                          <w:rPr>
                            <w:color w:val="000000"/>
                            <w:sz w:val="24"/>
                            <w:szCs w:val="24"/>
                          </w:rPr>
                        </w:pPr>
                        <w:r>
                          <w:rPr>
                            <w:color w:val="000000"/>
                            <w:sz w:val="24"/>
                            <w:szCs w:val="24"/>
                          </w:rPr>
                          <w:t>AI Service</w:t>
                        </w:r>
                      </w:p>
                    </w:txbxContent>
                  </v:textbox>
                </v:rect>
                <v:rect id="_x0000_s1026" o:spid="_x0000_s1026" o:spt="1" style="position:absolute;left:1195070;top:2753360;height:477520;width:3048000;v-text-anchor:middle;" fillcolor="#FFFFFF" filled="t" stroked="t" coordsize="21600,21600" o:gfxdata="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G78s10wAAAAUBAAAPAAAAAAAAAAEAIAAAACIAAABkcnMvZG93bnJldi54bWxQ&#10;SwECFAAUAAAACACHTuJAsWoRe24CAAAIBQAADgAAAAAAAAABACAAAAAiAQAAZHJzL2Uyb0RvYy54&#10;bWxQSwUGAAAAAAYABgBZAQAAAgYAAAAA&#10;">
                  <v:fill on="t" focussize="0,0"/>
                  <v:stroke color="#000000 [3204]" joinstyle="round"/>
                  <v:imagedata o:title=""/>
                  <o:lock v:ext="edit" aspectratio="f"/>
                  <v:textbox inset="2pt,1pt,2pt,1pt">
                    <w:txbxContent>
                      <w:p w14:paraId="4577A404">
                        <w:pPr>
                          <w:spacing w:after="0"/>
                          <w:jc w:val="center"/>
                          <w:rPr>
                            <w:color w:val="000000"/>
                            <w:sz w:val="24"/>
                            <w:szCs w:val="24"/>
                          </w:rPr>
                        </w:pPr>
                        <w:r>
                          <w:rPr>
                            <w:color w:val="000000"/>
                            <w:sz w:val="24"/>
                            <w:szCs w:val="24"/>
                          </w:rPr>
                          <w:t>D1   Run Store  (analysis output, AI results, versions)</w:t>
                        </w:r>
                      </w:p>
                    </w:txbxContent>
                  </v:textbox>
                </v:rect>
                <v:line id="_x0000_s1026" o:spid="_x0000_s1026" o:spt="20" style="position:absolute;left:952500;top:381000;flip:y;height:482600;width:254000;" filled="f" stroked="t" coordsize="21600,21600" o:gfxdata="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YF0H99UAAAAFAQAADwAAAAAAAAABACAAAAAiAAAAZHJzL2Rvd25yZXYueG1sUEsBAhQAFAAA&#10;AAgAh07iQPMV9v3yAQAA4QMAAA4AAAAAAAAAAQAgAAAAJAEAAGRycy9lMm9Eb2MueG1sUEsFBgAA&#10;AAAGAAYAWQEAAIgFAAAAAA==&#10;">
                  <v:fill on="f" focussize="0,0"/>
                  <v:stroke color="#000000 [3204]" joinstyle="round" endarrow="block"/>
                  <v:imagedata o:title=""/>
                  <o:lock v:ext="edit" aspectratio="f"/>
                </v:line>
                <v:line id="_x0000_s1026" o:spid="_x0000_s1026" o:spt="20" style="position:absolute;left:952500;top:1041400;flip:x y;height:900430;width:131445;" filled="f" stroked="t" coordsize="21600,21600" o:gfxdata="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q6p6LVAAAABQEAAA8AAAAAAAAAAQAg&#10;AAAAIgAAAGRycy9kb3ducmV2LnhtbFBLAQIUABQAAAAIAIdO4kBQg5ycEQIAAB0EAAAOAAAAAAAA&#10;AAEAIAAAACQBAABkcnMvZTJvRG9jLnhtbFBLBQYAAAAABgAGAFkBAACnBQAAAAA=&#10;">
                  <v:fill on="f" focussize="0,0"/>
                  <v:stroke color="#000000 [3204]" joinstyle="round" endarrow="block"/>
                  <v:imagedata o:title=""/>
                  <o:lock v:ext="edit" aspectratio="f"/>
                </v:line>
                <v:line id="_x0000_s1026" o:spid="_x0000_s1026" o:spt="20" style="position:absolute;left:1776095;top:705485;flip:x;height:223520;width:5080;" filled="f" stroked="t" coordsize="21600,21600" o:gfxdata="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Ubd5U1gAAAAUBAAAPAAAAAAAAAAEAIAAA&#10;ACIAAABkcnMvZG93bnJldi54bWxQSwECFAAUAAAACACHTuJAKS5Hbw4CAAASBAAADgAAAAAAAAAB&#10;ACAAAAAlAQAAZHJzL2Uyb0RvYy54bWxQSwUGAAAAAAYABgBZAQAApQUAAAAA&#10;">
                  <v:fill on="f" focussize="0,0"/>
                  <v:stroke color="#000000 [3204]" joinstyle="round" endarrow="block"/>
                  <v:imagedata o:title=""/>
                  <o:lock v:ext="edit" aspectratio="f"/>
                </v:line>
                <v:line id="_x0000_s1026" o:spid="_x0000_s1026" o:spt="20" style="position:absolute;left:1758950;top:1284605;height:304800;width:28575;" filled="f" stroked="t" coordsize="21600,21600" o:gfxdata="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wFSwfWAAAABQEAAA8AAAAAAAAAAQAgAAAAIgAAAGRy&#10;cy9kb3ducmV2LnhtbFBLAQIUABQAAAAIAIdO4kBhtDTLBwIAAAoEAAAOAAAAAAAAAAEAIAAAACUB&#10;AABkcnMvZTJvRG9jLnhtbFBLBQYAAAAABgAGAFkBAACeBQAAAAA=&#10;">
                  <v:fill on="f" focussize="0,0"/>
                  <v:stroke color="#000000 [3204]" joinstyle="round" endarrow="block"/>
                  <v:imagedata o:title=""/>
                  <o:lock v:ext="edit" aspectratio="f"/>
                </v:line>
                <v:line id="_x0000_s1026" o:spid="_x0000_s1026" o:spt="20" style="position:absolute;left:2379345;top:364490;flip:y;height:755015;width:456565;" filled="f" stroked="t" coordsize="21600,21600" o:gfxdata="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Ubd5U1gAAAAUB&#10;AAAPAAAAAAAAAAEAIAAAACIAAABkcnMvZG93bnJldi54bWxQSwECFAAUAAAACACHTuJAYDpMmx0C&#10;AAAzBAAADgAAAAAAAAABACAAAAAlAQAAZHJzL2Uyb0RvYy54bWxQSwUGAAAAAAYABgBZAQAAtAUA&#10;AAAA&#10;">
                  <v:fill on="f" focussize="0,0"/>
                  <v:stroke color="#000000 [3204]" joinstyle="round" endarrow="block"/>
                  <v:imagedata o:title=""/>
                  <o:lock v:ext="edit" aspectratio="f"/>
                </v:line>
                <v:line id="_x0000_s1026" o:spid="_x0000_s1026" o:spt="20" style="position:absolute;left:4466590;top:364490;height:334010;width:295910;" filled="f" stroked="t" coordsize="21600,21600" o:gfxdata="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cBUsH1gAAAAUBAAAPAAAAAAAAAAEAIAAAACIAAABkcnMv&#10;ZG93bnJldi54bWxQSwECFAAUAAAACACHTuJAE0OSKQUCAAAGBAAADgAAAAAAAAABACAAAAAlAQAA&#10;ZHJzL2Uyb0RvYy54bWxQSwUGAAAAAAYABgBZAQAAnAUAAAAA&#10;">
                  <v:fill on="f" focussize="0,0"/>
                  <v:stroke color="#000000 [3204]" joinstyle="round" endarrow="block"/>
                  <v:imagedata o:title=""/>
                  <o:lock v:ext="edit" aspectratio="f"/>
                </v:line>
                <v:line id="_x0000_s1026" o:spid="_x0000_s1026" o:spt="20" style="position:absolute;left:4254500;top:952500;flip:x;height:0;width:254000;" filled="f" stroked="t" coordsize="21600,21600" o:gfxdata="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Rt3lTWAAAABQEAAA8AAAAAAAAAAQAgAAAAIgAAAGRycy9k&#10;b3ducmV2LnhtbFBLAQIUABQAAAAIAIdO4kBobsh7BAIAAA4EAAAOAAAAAAAAAAEAIAAAACUBAABk&#10;cnMvZTJvRG9jLnhtbFBLBQYAAAAABgAGAFkBAACbBQAAAAA=&#10;">
                  <v:fill on="f" focussize="0,0"/>
                  <v:stroke color="#000000 [3204]" joinstyle="round" endarrow="block"/>
                  <v:imagedata o:title=""/>
                  <o:lock v:ext="edit" aspectratio="f"/>
                </v:line>
                <v:line id="_x0000_s1026" o:spid="_x0000_s1026" o:spt="20" style="position:absolute;left:2491105;top:1941830;height:16510;width:556895;" filled="f" stroked="t" coordsize="21600,21600" o:gfxdata="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wFSwfWAAAABQEAAA8AAAAAAAAA&#10;AQAgAAAAIgAAAGRycy9kb3ducmV2LnhtbFBLAQIUABQAAAAIAIdO4kCdjhErEwIAACoEAAAOAAAA&#10;AAAAAAEAIAAAACUBAABkcnMvZTJvRG9jLnhtbFBLBQYAAAAABgAGAFkBAACqBQAAAAA=&#10;">
                  <v:fill on="f" focussize="0,0"/>
                  <v:stroke color="#000000 [3204]" joinstyle="round" endarrow="block"/>
                  <v:imagedata o:title=""/>
                  <o:lock v:ext="edit" aspectratio="f"/>
                </v:line>
                <v:line id="_x0000_s1026" o:spid="_x0000_s1026" o:spt="20" style="position:absolute;left:1787525;top:2294255;height:450215;width:5080;" filled="f" stroked="t" coordsize="21600,21600" o:gfxdata="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cBUsH1gAAAAUBAAAPAAAAAAAAAAEAIAAAACIAAABkcnMv&#10;ZG93bnJldi54bWxQSwECFAAUAAAACACHTuJAIWFAMgUCAAAIBAAADgAAAAAAAAABACAAAAAlAQAA&#10;ZHJzL2Uyb0RvYy54bWxQSwUGAAAAAAYABgBZAQAAnAUAAAAA&#10;">
                  <v:fill on="f" focussize="0,0"/>
                  <v:stroke color="#000000 [3204]" joinstyle="round" endarrow="block"/>
                  <v:imagedata o:title=""/>
                  <o:lock v:ext="edit" aspectratio="f"/>
                </v:line>
                <v:line id="_x0000_s1026" o:spid="_x0000_s1026" o:spt="20" style="position:absolute;left:4097020;top:1264920;height:374015;width:636270;" filled="f" stroked="t" coordsize="21600,21600" o:gfxdata="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&#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g1kqTVAAAABQEAAA8AAAAAAAAAAQAgAAAAIgAAAGRy&#10;cy9kb3ducmV2LnhtbFBLAQIUABQAAAAIAIdO4kB3DspXCAIAAAgEAAAOAAAAAAAAAAEAIAAAACQB&#10;AABkcnMvZTJvRG9jLnhtbFBLBQYAAAAABgAGAFkBAACeBQAAAAA=&#10;">
                  <v:fill on="f" focussize="0,0"/>
                  <v:stroke color="#000000 [3204]" joinstyle="round" endarrow="block"/>
                  <v:imagedata o:title=""/>
                  <o:lock v:ext="edit" aspectratio="f"/>
                </v:line>
                <v:line id="_x0000_s1026" o:spid="_x0000_s1026" o:spt="20" style="position:absolute;left:4243070;top:1569085;flip:x;height:1423035;width:445770;" filled="f" stroked="t" coordsize="21600,21600" o:gfxdata="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Ubd5U1gAAAAUBAAAPAAAAAAAAAAEA&#10;IAAAACIAAABkcnMvZG93bnJldi54bWxQSwECFAAUAAAACACHTuJA7twdJRECAAAUBAAADgAAAAAA&#10;AAABACAAAAAlAQAAZHJzL2Uyb0RvYy54bWxQSwUGAAAAAAYABgBZAQAAqAUAAAAA&#10;">
                  <v:fill on="f" focussize="0,0"/>
                  <v:stroke color="#000000 [3204]" joinstyle="round" endarrow="block"/>
                  <v:imagedata o:title=""/>
                  <o:lock v:ext="edit" aspectratio="f"/>
                </v:line>
                <v:line id="_x0000_s1026" o:spid="_x0000_s1026" o:spt="20" style="position:absolute;left:3641725;top:2292985;flip:x;height:501015;width:9525;" filled="f" stroked="t" coordsize="21600,21600" o:gfxdata="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Ubd5U1gAAAAUBAAAPAAAAAAAAAAEAIAAAACIAAABkcnMv&#10;ZG93bnJldi54bWxQSwECFAAUAAAACACHTuJAt5C5MwUCAAAEBAAADgAAAAAAAAABACAAAAAlAQAA&#10;ZHJzL2Uyb0RvYy54bWxQSwUGAAAAAAYABgBZAQAAnAUAAAAA&#10;">
                  <v:fill on="f" focussize="0,0"/>
                  <v:stroke color="#000000 [3204]" joinstyle="round" endarrow="block"/>
                  <v:imagedata o:title=""/>
                  <o:lock v:ext="edit" aspectratio="f"/>
                </v:line>
                <w10:wrap type="none"/>
                <w10:anchorlock/>
              </v:group>
            </w:pict>
          </mc:Fallback>
        </mc:AlternateContent>
      </w:r>
    </w:p>
    <w:p w14:paraId="1917AD95">
      <w:pPr>
        <w:pStyle w:val="169"/>
        <w:spacing w:before="80" w:after="240"/>
      </w:pPr>
      <w:bookmarkStart w:id="53" w:name="_Toc237316575"/>
      <w:r>
        <w:t>Figure 3.8: Level-1 data flow diagram</w:t>
      </w:r>
      <w:bookmarkEnd w:id="53"/>
    </w:p>
    <w:p w14:paraId="3C6AEE2B">
      <w:pPr>
        <w:pStyle w:val="4"/>
        <w:spacing w:before="240" w:after="160"/>
      </w:pPr>
      <w:bookmarkStart w:id="54" w:name="_Toc237316549"/>
      <w:r>
        <w:rPr>
          <w:rFonts w:ascii="Times New Roman" w:hAnsi="Times New Roman"/>
        </w:rPr>
        <w:t>3.4.5 Dynamic modelling</w:t>
      </w:r>
      <w:bookmarkEnd w:id="54"/>
    </w:p>
    <w:p w14:paraId="19A0DD6A">
      <w:pPr>
        <w:jc w:val="both"/>
      </w:pPr>
      <w:r>
        <w:t>Figure 3.9 shows the sequence of interactions for the upload and analysis case. Figure 3.10 shows the asynchronous AI lifting case, in which the browser's request returns immediately with a queued state, the backend forwards a context bundle to the workflow, and the result arrives later through a callback carrying the run, task and function address, so that a result cannot be filed against the wrong function.</w:t>
      </w:r>
    </w:p>
    <w:p w14:paraId="298C63BF">
      <w:pPr>
        <w:spacing w:after="0"/>
      </w:pPr>
      <w:r>
        <mc:AlternateContent>
          <mc:Choice Requires="wpc">
            <w:drawing>
              <wp:inline distT="0" distB="0" distL="0" distR="0">
                <wp:extent cx="5461000" cy="2929255"/>
                <wp:effectExtent l="0" t="0" r="12700" b="4445"/>
                <wp:docPr id="307788180"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61871949" name="Rectangle 1661871949"/>
                        <wps:cNvSpPr/>
                        <wps:spPr>
                          <a:xfrm>
                            <a:off x="101600" y="50800"/>
                            <a:ext cx="9906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80043B">
                              <w:pPr>
                                <w:spacing w:after="0"/>
                                <w:jc w:val="center"/>
                                <w:rPr>
                                  <w:color w:val="000000"/>
                                  <w:sz w:val="24"/>
                                  <w:szCs w:val="24"/>
                                </w:rPr>
                              </w:pPr>
                              <w:r>
                                <w:rPr>
                                  <w:color w:val="000000"/>
                                  <w:sz w:val="24"/>
                                  <w:szCs w:val="24"/>
                                </w:rPr>
                                <w:t>Analyst</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722958964" name="Straight Connector 1722958964"/>
                        <wps:cNvCnPr/>
                        <wps:spPr>
                          <a:xfrm>
                            <a:off x="596900" y="330200"/>
                            <a:ext cx="0" cy="233680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966924936" name="Rectangle 966924936"/>
                        <wps:cNvSpPr/>
                        <wps:spPr>
                          <a:xfrm>
                            <a:off x="1193800" y="50800"/>
                            <a:ext cx="9906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BB1F84">
                              <w:pPr>
                                <w:spacing w:after="0"/>
                                <w:jc w:val="center"/>
                                <w:rPr>
                                  <w:color w:val="000000"/>
                                  <w:sz w:val="24"/>
                                  <w:szCs w:val="24"/>
                                </w:rPr>
                              </w:pPr>
                              <w:r>
                                <w:rPr>
                                  <w:color w:val="000000"/>
                                  <w:sz w:val="24"/>
                                  <w:szCs w:val="24"/>
                                </w:rPr>
                                <w:t>React UI</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483115035" name="Straight Connector 1483115035"/>
                        <wps:cNvCnPr/>
                        <wps:spPr>
                          <a:xfrm>
                            <a:off x="1689100" y="330200"/>
                            <a:ext cx="0" cy="233680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032746491" name="Rectangle 1032746491"/>
                        <wps:cNvSpPr/>
                        <wps:spPr>
                          <a:xfrm>
                            <a:off x="2286000" y="50800"/>
                            <a:ext cx="9906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AD8BAB">
                              <w:pPr>
                                <w:spacing w:after="0"/>
                                <w:jc w:val="center"/>
                                <w:rPr>
                                  <w:color w:val="000000"/>
                                  <w:sz w:val="24"/>
                                  <w:szCs w:val="24"/>
                                </w:rPr>
                              </w:pPr>
                              <w:r>
                                <w:rPr>
                                  <w:color w:val="000000"/>
                                  <w:sz w:val="24"/>
                                  <w:szCs w:val="24"/>
                                </w:rPr>
                                <w:t>Node API</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385752584" name="Straight Connector 1385752584"/>
                        <wps:cNvCnPr/>
                        <wps:spPr>
                          <a:xfrm>
                            <a:off x="2781300" y="330200"/>
                            <a:ext cx="0" cy="233680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646013541" name="Rectangle 646013541"/>
                        <wps:cNvSpPr/>
                        <wps:spPr>
                          <a:xfrm>
                            <a:off x="3378200" y="50800"/>
                            <a:ext cx="9906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5E1E00">
                              <w:pPr>
                                <w:spacing w:after="0"/>
                                <w:jc w:val="center"/>
                                <w:rPr>
                                  <w:color w:val="000000"/>
                                  <w:sz w:val="24"/>
                                  <w:szCs w:val="24"/>
                                </w:rPr>
                              </w:pPr>
                              <w:r>
                                <w:rPr>
                                  <w:color w:val="000000"/>
                                  <w:sz w:val="24"/>
                                  <w:szCs w:val="24"/>
                                </w:rPr>
                                <w:t>Engine Process</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686495887" name="Straight Connector 686495887"/>
                        <wps:cNvCnPr/>
                        <wps:spPr>
                          <a:xfrm>
                            <a:off x="3873500" y="330200"/>
                            <a:ext cx="0" cy="233680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859948479" name="Rectangle 859948479"/>
                        <wps:cNvSpPr/>
                        <wps:spPr>
                          <a:xfrm>
                            <a:off x="4470400" y="50800"/>
                            <a:ext cx="9906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F99876">
                              <w:pPr>
                                <w:spacing w:after="0"/>
                                <w:jc w:val="center"/>
                                <w:rPr>
                                  <w:color w:val="000000"/>
                                  <w:sz w:val="24"/>
                                  <w:szCs w:val="24"/>
                                </w:rPr>
                              </w:pPr>
                              <w:r>
                                <w:rPr>
                                  <w:color w:val="000000"/>
                                  <w:sz w:val="24"/>
                                  <w:szCs w:val="24"/>
                                </w:rPr>
                                <w:t>Run Store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712794782" name="Straight Connector 1712794782"/>
                        <wps:cNvCnPr/>
                        <wps:spPr>
                          <a:xfrm>
                            <a:off x="4965700" y="330200"/>
                            <a:ext cx="0" cy="233680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602265151" name="Straight Connector 602265151"/>
                        <wps:cNvCnPr/>
                        <wps:spPr>
                          <a:xfrm>
                            <a:off x="596900" y="508000"/>
                            <a:ext cx="10922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22009362" name="Text Box 2122009362"/>
                        <wps:cNvSpPr txBox="1"/>
                        <wps:spPr>
                          <a:xfrm>
                            <a:off x="657860" y="521970"/>
                            <a:ext cx="1035050" cy="485775"/>
                          </a:xfrm>
                          <a:prstGeom prst="rect">
                            <a:avLst/>
                          </a:prstGeom>
                          <a:noFill/>
                          <a:ln w="6350">
                            <a:noFill/>
                          </a:ln>
                        </wps:spPr>
                        <wps:txbx>
                          <w:txbxContent>
                            <w:p w14:paraId="41914F9E">
                              <w:pPr>
                                <w:spacing w:after="0"/>
                                <w:jc w:val="center"/>
                                <w:rPr>
                                  <w:color w:val="000000"/>
                                  <w:sz w:val="24"/>
                                  <w:szCs w:val="24"/>
                                </w:rPr>
                              </w:pPr>
                              <w:r>
                                <w:rPr>
                                  <w:color w:val="000000"/>
                                  <w:sz w:val="24"/>
                                  <w:szCs w:val="24"/>
                                </w:rPr>
                                <w:t>select and upload binary</w:t>
                              </w:r>
                            </w:p>
                          </w:txbxContent>
                        </wps:txbx>
                        <wps:bodyPr rot="0" spcFirstLastPara="0" vertOverflow="overflow" horzOverflow="overflow" vert="horz" wrap="square" lIns="0" tIns="0" rIns="0" bIns="0" numCol="1" spcCol="0" rtlCol="0" fromWordArt="0" anchor="t" anchorCtr="0" forceAA="0" compatLnSpc="1">
                          <a:noAutofit/>
                        </wps:bodyPr>
                      </wps:wsp>
                      <wps:wsp>
                        <wps:cNvPr id="1658286425" name="Straight Connector 1658286425"/>
                        <wps:cNvCnPr/>
                        <wps:spPr>
                          <a:xfrm>
                            <a:off x="1689100" y="736600"/>
                            <a:ext cx="10922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08804188" name="Text Box 1008804188"/>
                        <wps:cNvSpPr txBox="1"/>
                        <wps:spPr>
                          <a:xfrm>
                            <a:off x="1750060" y="750570"/>
                            <a:ext cx="1035050" cy="894715"/>
                          </a:xfrm>
                          <a:prstGeom prst="rect">
                            <a:avLst/>
                          </a:prstGeom>
                          <a:noFill/>
                          <a:ln w="6350">
                            <a:noFill/>
                          </a:ln>
                        </wps:spPr>
                        <wps:txbx>
                          <w:txbxContent>
                            <w:p w14:paraId="6902207F">
                              <w:pPr>
                                <w:spacing w:after="0"/>
                                <w:rPr>
                                  <w:color w:val="000000"/>
                                  <w:sz w:val="24"/>
                                  <w:szCs w:val="24"/>
                                </w:rPr>
                              </w:pPr>
                              <w:r>
                                <w:rPr>
                                  <w:color w:val="000000"/>
                                  <w:sz w:val="24"/>
                                  <w:szCs w:val="24"/>
                                </w:rPr>
                                <w:t>POST /runs  (multipart)</w:t>
                              </w:r>
                            </w:p>
                          </w:txbxContent>
                        </wps:txbx>
                        <wps:bodyPr rot="0" spcFirstLastPara="0" vertOverflow="overflow" horzOverflow="overflow" vert="horz" wrap="square" lIns="0" tIns="0" rIns="0" bIns="0" numCol="1" spcCol="0" rtlCol="0" fromWordArt="0" anchor="t" anchorCtr="0" forceAA="0" compatLnSpc="1">
                          <a:noAutofit/>
                        </wps:bodyPr>
                      </wps:wsp>
                      <wps:wsp>
                        <wps:cNvPr id="233970825" name="Straight Connector 233970825"/>
                        <wps:cNvCnPr/>
                        <wps:spPr>
                          <a:xfrm>
                            <a:off x="2781300" y="965200"/>
                            <a:ext cx="10922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8270602" name="Text Box 108270602"/>
                        <wps:cNvSpPr txBox="1"/>
                        <wps:spPr>
                          <a:xfrm>
                            <a:off x="2864485" y="742315"/>
                            <a:ext cx="1905000" cy="337820"/>
                          </a:xfrm>
                          <a:prstGeom prst="rect">
                            <a:avLst/>
                          </a:prstGeom>
                          <a:noFill/>
                          <a:ln w="6350">
                            <a:noFill/>
                          </a:ln>
                        </wps:spPr>
                        <wps:txbx>
                          <w:txbxContent>
                            <w:p w14:paraId="7615B3DB">
                              <w:pPr>
                                <w:spacing w:after="0"/>
                                <w:rPr>
                                  <w:color w:val="000000"/>
                                  <w:sz w:val="24"/>
                                  <w:szCs w:val="24"/>
                                </w:rPr>
                              </w:pPr>
                              <w:r>
                                <w:rPr>
                                  <w:color w:val="000000"/>
                                  <w:sz w:val="24"/>
                                  <w:szCs w:val="24"/>
                                </w:rPr>
                                <w:t>spawn sp.exe</w:t>
                              </w:r>
                            </w:p>
                          </w:txbxContent>
                        </wps:txbx>
                        <wps:bodyPr rot="0" spcFirstLastPara="0" vertOverflow="overflow" horzOverflow="overflow" vert="horz" wrap="square" lIns="0" tIns="0" rIns="0" bIns="0" numCol="1" spcCol="0" rtlCol="0" fromWordArt="0" anchor="t" anchorCtr="0" forceAA="0" compatLnSpc="1">
                          <a:noAutofit/>
                        </wps:bodyPr>
                      </wps:wsp>
                      <wps:wsp>
                        <wps:cNvPr id="1634647476" name="Straight Connector 1634647476"/>
                        <wps:cNvCnPr/>
                        <wps:spPr>
                          <a:xfrm flipH="1">
                            <a:off x="2774315" y="1103630"/>
                            <a:ext cx="10922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92716845" name="Text Box 1092716845"/>
                        <wps:cNvSpPr txBox="1"/>
                        <wps:spPr>
                          <a:xfrm>
                            <a:off x="2825750" y="1105535"/>
                            <a:ext cx="1000125" cy="467360"/>
                          </a:xfrm>
                          <a:prstGeom prst="rect">
                            <a:avLst/>
                          </a:prstGeom>
                          <a:noFill/>
                          <a:ln w="6350">
                            <a:noFill/>
                          </a:ln>
                        </wps:spPr>
                        <wps:txbx>
                          <w:txbxContent>
                            <w:p w14:paraId="5D47542D">
                              <w:pPr>
                                <w:spacing w:after="0"/>
                                <w:rPr>
                                  <w:color w:val="000000"/>
                                  <w:sz w:val="24"/>
                                  <w:szCs w:val="24"/>
                                </w:rPr>
                              </w:pPr>
                              <w:r>
                                <w:rPr>
                                  <w:color w:val="000000"/>
                                  <w:sz w:val="24"/>
                                  <w:szCs w:val="24"/>
                                </w:rPr>
                                <w:t>stage progress on stderr</w:t>
                              </w:r>
                            </w:p>
                          </w:txbxContent>
                        </wps:txbx>
                        <wps:bodyPr rot="0" spcFirstLastPara="0" vertOverflow="overflow" horzOverflow="overflow" vert="horz" wrap="square" lIns="0" tIns="0" rIns="0" bIns="0" numCol="1" spcCol="0" rtlCol="0" fromWordArt="0" anchor="t" anchorCtr="0" forceAA="0" compatLnSpc="1">
                          <a:noAutofit/>
                        </wps:bodyPr>
                      </wps:wsp>
                      <wps:wsp>
                        <wps:cNvPr id="5910636" name="Straight Connector 5910636"/>
                        <wps:cNvCnPr/>
                        <wps:spPr>
                          <a:xfrm flipH="1">
                            <a:off x="1689100" y="1447800"/>
                            <a:ext cx="10922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65820343" name="Text Box 1465820343"/>
                        <wps:cNvSpPr txBox="1"/>
                        <wps:spPr>
                          <a:xfrm>
                            <a:off x="1727200" y="1452880"/>
                            <a:ext cx="1065530" cy="607695"/>
                          </a:xfrm>
                          <a:prstGeom prst="rect">
                            <a:avLst/>
                          </a:prstGeom>
                          <a:noFill/>
                          <a:ln w="6350">
                            <a:noFill/>
                          </a:ln>
                        </wps:spPr>
                        <wps:txbx>
                          <w:txbxContent>
                            <w:p w14:paraId="1510F0ED">
                              <w:pPr>
                                <w:spacing w:after="0"/>
                                <w:rPr>
                                  <w:color w:val="000000"/>
                                  <w:sz w:val="24"/>
                                  <w:szCs w:val="24"/>
                                </w:rPr>
                              </w:pPr>
                              <w:r>
                                <w:rPr>
                                  <w:color w:val="000000"/>
                                  <w:sz w:val="24"/>
                                  <w:szCs w:val="24"/>
                                </w:rPr>
                                <w:t>GET /runs/:id  (polled)</w:t>
                              </w:r>
                            </w:p>
                          </w:txbxContent>
                        </wps:txbx>
                        <wps:bodyPr rot="0" spcFirstLastPara="0" vertOverflow="overflow" horzOverflow="overflow" vert="horz" wrap="square" lIns="0" tIns="0" rIns="0" bIns="0" numCol="1" spcCol="0" rtlCol="0" fromWordArt="0" anchor="t" anchorCtr="0" forceAA="0" compatLnSpc="1">
                          <a:noAutofit/>
                        </wps:bodyPr>
                      </wps:wsp>
                      <wps:wsp>
                        <wps:cNvPr id="1449875718" name="Straight Connector 1449875718"/>
                        <wps:cNvCnPr/>
                        <wps:spPr>
                          <a:xfrm flipH="1">
                            <a:off x="2789555" y="1597660"/>
                            <a:ext cx="1077595"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35560605" name="Text Box 735560605"/>
                        <wps:cNvSpPr txBox="1"/>
                        <wps:spPr>
                          <a:xfrm>
                            <a:off x="2794000" y="1633220"/>
                            <a:ext cx="1905000" cy="222250"/>
                          </a:xfrm>
                          <a:prstGeom prst="rect">
                            <a:avLst/>
                          </a:prstGeom>
                          <a:noFill/>
                          <a:ln w="6350">
                            <a:noFill/>
                          </a:ln>
                        </wps:spPr>
                        <wps:txbx>
                          <w:txbxContent>
                            <w:p w14:paraId="27F8EEA7">
                              <w:pPr>
                                <w:spacing w:after="0"/>
                                <w:rPr>
                                  <w:color w:val="000000"/>
                                  <w:sz w:val="24"/>
                                  <w:szCs w:val="24"/>
                                </w:rPr>
                              </w:pPr>
                              <w:r>
                                <w:rPr>
                                  <w:color w:val="000000"/>
                                  <w:sz w:val="24"/>
                                  <w:szCs w:val="24"/>
                                </w:rPr>
                                <w:t>JSON documents</w:t>
                              </w:r>
                            </w:p>
                          </w:txbxContent>
                        </wps:txbx>
                        <wps:bodyPr rot="0" spcFirstLastPara="0" vertOverflow="overflow" horzOverflow="overflow" vert="horz" wrap="square" lIns="0" tIns="0" rIns="0" bIns="0" numCol="1" spcCol="0" rtlCol="0" fromWordArt="0" anchor="t" anchorCtr="0" forceAA="0" compatLnSpc="1">
                          <a:noAutofit/>
                        </wps:bodyPr>
                      </wps:wsp>
                      <wps:wsp>
                        <wps:cNvPr id="980891980" name="Straight Connector 980891980"/>
                        <wps:cNvCnPr/>
                        <wps:spPr>
                          <a:xfrm>
                            <a:off x="2781300" y="1905000"/>
                            <a:ext cx="21844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31879027" name="Text Box 531879027"/>
                        <wps:cNvSpPr txBox="1"/>
                        <wps:spPr>
                          <a:xfrm>
                            <a:off x="2832100" y="1906905"/>
                            <a:ext cx="1905000" cy="454025"/>
                          </a:xfrm>
                          <a:prstGeom prst="rect">
                            <a:avLst/>
                          </a:prstGeom>
                          <a:noFill/>
                          <a:ln w="6350">
                            <a:noFill/>
                          </a:ln>
                        </wps:spPr>
                        <wps:txbx>
                          <w:txbxContent>
                            <w:p w14:paraId="2C72D949">
                              <w:pPr>
                                <w:spacing w:after="0"/>
                                <w:rPr>
                                  <w:color w:val="000000"/>
                                  <w:sz w:val="24"/>
                                  <w:szCs w:val="24"/>
                                </w:rPr>
                              </w:pPr>
                              <w:r>
                                <w:rPr>
                                  <w:color w:val="000000"/>
                                  <w:sz w:val="24"/>
                                  <w:szCs w:val="24"/>
                                </w:rPr>
                                <w:t>store run output</w:t>
                              </w:r>
                            </w:p>
                          </w:txbxContent>
                        </wps:txbx>
                        <wps:bodyPr rot="0" spcFirstLastPara="0" vertOverflow="overflow" horzOverflow="overflow" vert="horz" wrap="square" lIns="0" tIns="0" rIns="0" bIns="0" numCol="1" spcCol="0" rtlCol="0" fromWordArt="0" anchor="t" anchorCtr="0" forceAA="0" compatLnSpc="1">
                          <a:noAutofit/>
                        </wps:bodyPr>
                      </wps:wsp>
                      <wps:wsp>
                        <wps:cNvPr id="1786880745" name="Straight Connector 1786880745"/>
                        <wps:cNvCnPr/>
                        <wps:spPr>
                          <a:xfrm flipH="1">
                            <a:off x="1689100" y="2133600"/>
                            <a:ext cx="10922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68102302" name="Text Box 1668102302"/>
                        <wps:cNvSpPr txBox="1"/>
                        <wps:spPr>
                          <a:xfrm>
                            <a:off x="1727200" y="2128520"/>
                            <a:ext cx="1905000" cy="421005"/>
                          </a:xfrm>
                          <a:prstGeom prst="rect">
                            <a:avLst/>
                          </a:prstGeom>
                          <a:noFill/>
                          <a:ln w="6350">
                            <a:noFill/>
                          </a:ln>
                        </wps:spPr>
                        <wps:txbx>
                          <w:txbxContent>
                            <w:p w14:paraId="28C453A3">
                              <w:pPr>
                                <w:spacing w:after="0"/>
                                <w:rPr>
                                  <w:color w:val="000000"/>
                                  <w:sz w:val="24"/>
                                  <w:szCs w:val="24"/>
                                </w:rPr>
                              </w:pPr>
                              <w:r>
                                <w:rPr>
                                  <w:color w:val="000000"/>
                                  <w:sz w:val="24"/>
                                  <w:szCs w:val="24"/>
                                </w:rPr>
                                <w:t>state = done</w:t>
                              </w:r>
                            </w:p>
                          </w:txbxContent>
                        </wps:txbx>
                        <wps:bodyPr rot="0" spcFirstLastPara="0" vertOverflow="overflow" horzOverflow="overflow" vert="horz" wrap="square" lIns="0" tIns="0" rIns="0" bIns="0" numCol="1" spcCol="0" rtlCol="0" fromWordArt="0" anchor="t" anchorCtr="0" forceAA="0" compatLnSpc="1">
                          <a:noAutofit/>
                        </wps:bodyPr>
                      </wps:wsp>
                      <wps:wsp>
                        <wps:cNvPr id="856879834" name="Straight Connector 856879834"/>
                        <wps:cNvCnPr/>
                        <wps:spPr>
                          <a:xfrm flipH="1">
                            <a:off x="596900" y="2362200"/>
                            <a:ext cx="10922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02288008" name="Text Box 2102288008"/>
                        <wps:cNvSpPr txBox="1"/>
                        <wps:spPr>
                          <a:xfrm>
                            <a:off x="615315" y="2344420"/>
                            <a:ext cx="1905000" cy="274320"/>
                          </a:xfrm>
                          <a:prstGeom prst="rect">
                            <a:avLst/>
                          </a:prstGeom>
                          <a:noFill/>
                          <a:ln w="6350">
                            <a:noFill/>
                          </a:ln>
                        </wps:spPr>
                        <wps:txbx>
                          <w:txbxContent>
                            <w:p w14:paraId="6651B5E5">
                              <w:pPr>
                                <w:spacing w:after="0"/>
                                <w:rPr>
                                  <w:color w:val="000000"/>
                                  <w:sz w:val="24"/>
                                  <w:szCs w:val="24"/>
                                </w:rPr>
                              </w:pPr>
                              <w:r>
                                <w:rPr>
                                  <w:color w:val="000000"/>
                                  <w:sz w:val="24"/>
                                  <w:szCs w:val="24"/>
                                </w:rPr>
                                <w:t>workspace opens</w:t>
                              </w:r>
                            </w:p>
                          </w:txbxContent>
                        </wps:txbx>
                        <wps:bodyPr rot="0" spcFirstLastPara="0" vertOverflow="overflow" horzOverflow="overflow" vert="horz" wrap="square" lIns="0" tIns="0" rIns="0" bIns="0" numCol="1" spcCol="0" rtlCol="0" fromWordArt="0" anchor="t" anchorCtr="0" forceAA="0" compatLnSpc="1">
                          <a:noAutofit/>
                        </wps:bodyPr>
                      </wps:wsp>
                    </wpc:wpc>
                  </a:graphicData>
                </a:graphic>
              </wp:inline>
            </w:drawing>
          </mc:Choice>
          <mc:Fallback>
            <w:pict>
              <v:group id="Canvas 8" o:spid="_x0000_s1026" o:spt="203" style="height:230.65pt;width:430pt;" coordsize="5461000,2929255" editas="canvas" o:gfxdata="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">
                <o:lock v:ext="edit" aspectratio="f"/>
                <v:shape id="Canvas 8" o:spid="_x0000_s1026" style="position:absolute;left:0;top:0;height:2929255;width:5461000;" fillcolor="#FFFFFF" filled="t" stroked="f" coordsize="21600,21600" o:gfxdata="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">
                  <v:fill on="t" focussize="0,0"/>
                  <v:stroke on="f"/>
                  <v:imagedata o:title=""/>
                  <o:lock v:ext="edit" aspectratio="t"/>
                </v:shape>
                <v:rect id="_x0000_s1026" o:spid="_x0000_s1026" o:spt="1" style="position:absolute;left:101600;top:50800;height:279400;width:990600;v-text-anchor:middle;" fillcolor="#FFFFFF" filled="t" stroked="t" coordsize="21600,21600" o:gfxdata="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9XxwXUAAAABQEAAA8AAAAAAAAAAQAgAAAAIgAAAGRycy9kb3ducmV2LnhtbFBL&#10;AQIUABQAAAAIAIdO4kDe0syYbAIAAAQFAAAOAAAAAAAAAAEAIAAAACMBAABkcnMvZTJvRG9jLnht&#10;bFBLBQYAAAAABgAGAFkBAAABBgAAAAA=&#10;">
                  <v:fill on="t" focussize="0,0"/>
                  <v:stroke color="#000000 [3204]" joinstyle="round"/>
                  <v:imagedata o:title=""/>
                  <o:lock v:ext="edit" aspectratio="f"/>
                  <v:textbox inset="2pt,1pt,2pt,1pt">
                    <w:txbxContent>
                      <w:p w14:paraId="1380043B">
                        <w:pPr>
                          <w:spacing w:after="0"/>
                          <w:jc w:val="center"/>
                          <w:rPr>
                            <w:color w:val="000000"/>
                            <w:sz w:val="24"/>
                            <w:szCs w:val="24"/>
                          </w:rPr>
                        </w:pPr>
                        <w:r>
                          <w:rPr>
                            <w:color w:val="000000"/>
                            <w:sz w:val="24"/>
                            <w:szCs w:val="24"/>
                          </w:rPr>
                          <w:t>Analyst</w:t>
                        </w:r>
                      </w:p>
                    </w:txbxContent>
                  </v:textbox>
                </v:rect>
                <v:line id="_x0000_s1026" o:spid="_x0000_s1026" o:spt="20" style="position:absolute;left:596900;top:330200;height:2336800;width:0;" filled="f" stroked="t" coordsize="21600,21600" o:gfxdata="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6WDlJdUAAAAFAQAADwAAAAAA&#10;AAABACAAAAAiAAAAZHJzL2Rvd25yZXYueG1sUEsBAhQAFAAAAAgAh07iQCEtMWLdAQAAuAMAAA4A&#10;AAAAAAAAAQAgAAAAJAEAAGRycy9lMm9Eb2MueG1sUEsFBgAAAAAGAAYAWQEAAHMFAAAAAA==&#10;">
                  <v:fill on="f" focussize="0,0"/>
                  <v:stroke color="#000000 [3204]" joinstyle="round" dashstyle="dash"/>
                  <v:imagedata o:title=""/>
                  <o:lock v:ext="edit" aspectratio="f"/>
                </v:line>
                <v:rect id="_x0000_s1026" o:spid="_x0000_s1026" o:spt="1" style="position:absolute;left:1193800;top:50800;height:279400;width:990600;v-text-anchor:middle;" fillcolor="#FFFFFF" filled="t" stroked="t" coordsize="21600,21600" o:gfxdata="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b1fHBdQAAAAFAQAADwAAAAAAAAABACAAAAAiAAAAZHJzL2Rvd25yZXYueG1s&#10;UEsBAhQAFAAAAAgAh07iQGVW8IJuAgAAAwUAAA4AAAAAAAAAAQAgAAAAIwEAAGRycy9lMm9Eb2Mu&#10;eG1sUEsFBgAAAAAGAAYAWQEAAAMGAAAAAA==&#10;">
                  <v:fill on="t" focussize="0,0"/>
                  <v:stroke color="#000000 [3204]" joinstyle="round"/>
                  <v:imagedata o:title=""/>
                  <o:lock v:ext="edit" aspectratio="f"/>
                  <v:textbox inset="2pt,1pt,2pt,1pt">
                    <w:txbxContent>
                      <w:p w14:paraId="3CBB1F84">
                        <w:pPr>
                          <w:spacing w:after="0"/>
                          <w:jc w:val="center"/>
                          <w:rPr>
                            <w:color w:val="000000"/>
                            <w:sz w:val="24"/>
                            <w:szCs w:val="24"/>
                          </w:rPr>
                        </w:pPr>
                        <w:r>
                          <w:rPr>
                            <w:color w:val="000000"/>
                            <w:sz w:val="24"/>
                            <w:szCs w:val="24"/>
                          </w:rPr>
                          <w:t>React UI</w:t>
                        </w:r>
                      </w:p>
                    </w:txbxContent>
                  </v:textbox>
                </v:rect>
                <v:line id="_x0000_s1026" o:spid="_x0000_s1026" o:spt="20" style="position:absolute;left:1689100;top:330200;height:2336800;width:0;" filled="f" stroked="t" coordsize="21600,21600" o:gfxdata="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pYOUl1QAAAAUBAAAPAAAAAAAA&#10;AAEAIAAAACIAAABkcnMvZG93bnJldi54bWxQSwECFAAUAAAACACHTuJA5YAwVtwBAAC5AwAADgAA&#10;AAAAAAABACAAAAAkAQAAZHJzL2Uyb0RvYy54bWxQSwUGAAAAAAYABgBZAQAAcgUAAAAA&#10;">
                  <v:fill on="f" focussize="0,0"/>
                  <v:stroke color="#000000 [3204]" joinstyle="round" dashstyle="dash"/>
                  <v:imagedata o:title=""/>
                  <o:lock v:ext="edit" aspectratio="f"/>
                </v:line>
                <v:rect id="_x0000_s1026" o:spid="_x0000_s1026" o:spt="1" style="position:absolute;left:2286000;top:50800;height:279400;width:990600;v-text-anchor:middle;" fillcolor="#FFFFFF" filled="t" stroked="t" coordsize="21600,21600" o:gfxdata="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G9XxwXUAAAABQEAAA8AAAAAAAAAAQAgAAAAIgAAAGRycy9kb3ducmV2Lnht&#10;bFBLAQIUABQAAAAIAIdO4kBN3S/HbwIAAAUFAAAOAAAAAAAAAAEAIAAAACMBAABkcnMvZTJvRG9j&#10;LnhtbFBLBQYAAAAABgAGAFkBAAAEBgAAAAA=&#10;">
                  <v:fill on="t" focussize="0,0"/>
                  <v:stroke color="#000000 [3204]" joinstyle="round"/>
                  <v:imagedata o:title=""/>
                  <o:lock v:ext="edit" aspectratio="f"/>
                  <v:textbox inset="2pt,1pt,2pt,1pt">
                    <w:txbxContent>
                      <w:p w14:paraId="60AD8BAB">
                        <w:pPr>
                          <w:spacing w:after="0"/>
                          <w:jc w:val="center"/>
                          <w:rPr>
                            <w:color w:val="000000"/>
                            <w:sz w:val="24"/>
                            <w:szCs w:val="24"/>
                          </w:rPr>
                        </w:pPr>
                        <w:r>
                          <w:rPr>
                            <w:color w:val="000000"/>
                            <w:sz w:val="24"/>
                            <w:szCs w:val="24"/>
                          </w:rPr>
                          <w:t>Node API</w:t>
                        </w:r>
                      </w:p>
                    </w:txbxContent>
                  </v:textbox>
                </v:rect>
                <v:line id="_x0000_s1026" o:spid="_x0000_s1026" o:spt="20" style="position:absolute;left:2781300;top:330200;height:2336800;width:0;" filled="f" stroked="t" coordsize="21600,21600" o:gfxdata="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6WDlJdUAAAAFAQAADwAAAAAA&#10;AAABACAAAAAiAAAAZHJzL2Rvd25yZXYueG1sUEsBAhQAFAAAAAgAh07iQCm+N53dAQAAuQMAAA4A&#10;AAAAAAAAAQAgAAAAJAEAAGRycy9lMm9Eb2MueG1sUEsFBgAAAAAGAAYAWQEAAHMFAAAAAA==&#10;">
                  <v:fill on="f" focussize="0,0"/>
                  <v:stroke color="#000000 [3204]" joinstyle="round" dashstyle="dash"/>
                  <v:imagedata o:title=""/>
                  <o:lock v:ext="edit" aspectratio="f"/>
                </v:line>
                <v:rect id="_x0000_s1026" o:spid="_x0000_s1026" o:spt="1" style="position:absolute;left:3378200;top:50800;height:279400;width:990600;v-text-anchor:middle;" fillcolor="#FFFFFF" filled="t" stroked="t" coordsize="21600,21600" o:gfxdata="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b1fHBdQAAAAFAQAADwAAAAAAAAABACAAAAAiAAAAZHJzL2Rvd25yZXYueG1s&#10;UEsBAhQAFAAAAAgAh07iQEKIkJBuAgAAAwUAAA4AAAAAAAAAAQAgAAAAIwEAAGRycy9lMm9Eb2Mu&#10;eG1sUEsFBgAAAAAGAAYAWQEAAAMGAAAAAA==&#10;">
                  <v:fill on="t" focussize="0,0"/>
                  <v:stroke color="#000000 [3204]" joinstyle="round"/>
                  <v:imagedata o:title=""/>
                  <o:lock v:ext="edit" aspectratio="f"/>
                  <v:textbox inset="2pt,1pt,2pt,1pt">
                    <w:txbxContent>
                      <w:p w14:paraId="005E1E00">
                        <w:pPr>
                          <w:spacing w:after="0"/>
                          <w:jc w:val="center"/>
                          <w:rPr>
                            <w:color w:val="000000"/>
                            <w:sz w:val="24"/>
                            <w:szCs w:val="24"/>
                          </w:rPr>
                        </w:pPr>
                        <w:r>
                          <w:rPr>
                            <w:color w:val="000000"/>
                            <w:sz w:val="24"/>
                            <w:szCs w:val="24"/>
                          </w:rPr>
                          <w:t>Engine Process</w:t>
                        </w:r>
                      </w:p>
                    </w:txbxContent>
                  </v:textbox>
                </v:rect>
                <v:line id="_x0000_s1026" o:spid="_x0000_s1026" o:spt="20" style="position:absolute;left:3873500;top:330200;height:2336800;width:0;" filled="f" stroked="t" coordsize="21600,21600" o:gfxdata="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pYOUl1QAAAAUBAAAPAAAAAAAA&#10;AAEAIAAAACIAAABkcnMvZG93bnJldi54bWxQSwECFAAUAAAACACHTuJAXjWAttwBAAC3AwAADgAA&#10;AAAAAAABACAAAAAkAQAAZHJzL2Uyb0RvYy54bWxQSwUGAAAAAAYABgBZAQAAcgUAAAAA&#10;">
                  <v:fill on="f" focussize="0,0"/>
                  <v:stroke color="#000000 [3204]" joinstyle="round" dashstyle="dash"/>
                  <v:imagedata o:title=""/>
                  <o:lock v:ext="edit" aspectratio="f"/>
                </v:line>
                <v:rect id="_x0000_s1026" o:spid="_x0000_s1026" o:spt="1" style="position:absolute;left:4470400;top:50800;height:279400;width:990600;v-text-anchor:middle;" fillcolor="#FFFFFF" filled="t" stroked="t" coordsize="21600,21600" o:gfxdata="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9XxwXUAAAABQEAAA8AAAAAAAAAAQAgAAAAIgAAAGRycy9kb3ducmV2LnhtbFBL&#10;AQIUABQAAAAIAIdO4kDrfJqObAIAAAMFAAAOAAAAAAAAAAEAIAAAACMBAABkcnMvZTJvRG9jLnht&#10;bFBLBQYAAAAABgAGAFkBAAABBgAAAAA=&#10;">
                  <v:fill on="t" focussize="0,0"/>
                  <v:stroke color="#000000 [3204]" joinstyle="round"/>
                  <v:imagedata o:title=""/>
                  <o:lock v:ext="edit" aspectratio="f"/>
                  <v:textbox inset="2pt,1pt,2pt,1pt">
                    <w:txbxContent>
                      <w:p w14:paraId="06F99876">
                        <w:pPr>
                          <w:spacing w:after="0"/>
                          <w:jc w:val="center"/>
                          <w:rPr>
                            <w:color w:val="000000"/>
                            <w:sz w:val="24"/>
                            <w:szCs w:val="24"/>
                          </w:rPr>
                        </w:pPr>
                        <w:r>
                          <w:rPr>
                            <w:color w:val="000000"/>
                            <w:sz w:val="24"/>
                            <w:szCs w:val="24"/>
                          </w:rPr>
                          <w:t>Run Store</w:t>
                        </w:r>
                      </w:p>
                    </w:txbxContent>
                  </v:textbox>
                </v:rect>
                <v:line id="_x0000_s1026" o:spid="_x0000_s1026" o:spt="20" style="position:absolute;left:4965700;top:330200;height:2336800;width:0;" filled="f" stroked="t" coordsize="21600,21600" o:gfxdata="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Olg5SXVAAAABQEAAA8AAAAA&#10;AAAAAQAgAAAAIgAAAGRycy9kb3ducmV2LnhtbFBLAQIUABQAAAAIAIdO4kDhhWFb3gEAALkDAAAO&#10;AAAAAAAAAAEAIAAAACQBAABkcnMvZTJvRG9jLnhtbFBLBQYAAAAABgAGAFkBAAB0BQAAAAA=&#10;">
                  <v:fill on="f" focussize="0,0"/>
                  <v:stroke color="#000000 [3204]" joinstyle="round" dashstyle="dash"/>
                  <v:imagedata o:title=""/>
                  <o:lock v:ext="edit" aspectratio="f"/>
                </v:line>
                <v:line id="_x0000_s1026" o:spid="_x0000_s1026" o:spt="20" style="position:absolute;left:596900;top:508000;height:0;width:1092200;" filled="f" stroked="t" coordsize="21600,21600" o:gfxdata="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gY2e&#10;lNYAAAAFAQAADwAAAAAAAAABACAAAAAiAAAAZHJzL2Rvd25yZXYueG1sUEsBAhQAFAAAAAgAh07i&#10;QA+0GmbrAQAA0wMAAA4AAAAAAAAAAQAgAAAAJQEAAGRycy9lMm9Eb2MueG1sUEsFBgAAAAAGAAYA&#10;WQEAAIIFAAAAAA==&#10;">
                  <v:fill on="f" focussize="0,0"/>
                  <v:stroke color="#000000 [3204]" joinstyle="round" endarrow="block"/>
                  <v:imagedata o:title=""/>
                  <o:lock v:ext="edit" aspectratio="f"/>
                </v:line>
                <v:shape id="_x0000_s1026" o:spid="_x0000_s1026" o:spt="202" type="#_x0000_t202" style="position:absolute;left:657860;top:521970;height:485775;width:1035050;" filled="f" stroked="f" coordsize="21600,21600" o:gfxdata="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Fd4jHTAAAABQEAAA8AAAAAAAAAAQAgAAAAIgAAAGRycy9kb3ducmV2LnhtbFBL&#10;AQIUABQAAAAIAIdO4kC6mIIXNAIAAHEEAAAOAAAAAAAAAAEAIAAAACIBAABkcnMvZTJvRG9jLnht&#10;bFBLBQYAAAAABgAGAFkBAADIBQAAAAA=&#10;">
                  <v:fill on="f" focussize="0,0"/>
                  <v:stroke on="f" weight="0.5pt"/>
                  <v:imagedata o:title=""/>
                  <o:lock v:ext="edit" aspectratio="f"/>
                  <v:textbox inset="0mm,0mm,0mm,0mm">
                    <w:txbxContent>
                      <w:p w14:paraId="41914F9E">
                        <w:pPr>
                          <w:spacing w:after="0"/>
                          <w:jc w:val="center"/>
                          <w:rPr>
                            <w:color w:val="000000"/>
                            <w:sz w:val="24"/>
                            <w:szCs w:val="24"/>
                          </w:rPr>
                        </w:pPr>
                        <w:r>
                          <w:rPr>
                            <w:color w:val="000000"/>
                            <w:sz w:val="24"/>
                            <w:szCs w:val="24"/>
                          </w:rPr>
                          <w:t>select and upload binary</w:t>
                        </w:r>
                      </w:p>
                    </w:txbxContent>
                  </v:textbox>
                </v:shape>
                <v:line id="_x0000_s1026" o:spid="_x0000_s1026" o:spt="20" style="position:absolute;left:1689100;top:736600;height:0;width:1092200;" filled="f" stroked="t" coordsize="21600,21600" o:gfxdata="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GN&#10;npTWAAAABQEAAA8AAAAAAAAAAQAgAAAAIgAAAGRycy9kb3ducmV2LnhtbFBLAQIUABQAAAAIAIdO&#10;4kAsA0Fe7AEAANYDAAAOAAAAAAAAAAEAIAAAACUBAABkcnMvZTJvRG9jLnhtbFBLBQYAAAAABgAG&#10;AFkBAACDBQAAAAA=&#10;">
                  <v:fill on="f" focussize="0,0"/>
                  <v:stroke color="#000000 [3204]" joinstyle="round" endarrow="block"/>
                  <v:imagedata o:title=""/>
                  <o:lock v:ext="edit" aspectratio="f"/>
                </v:line>
                <v:shape id="_x0000_s1026" o:spid="_x0000_s1026" o:spt="202" type="#_x0000_t202" style="position:absolute;left:1750060;top:750570;height:894715;width:1035050;" filled="f" stroked="f" coordsize="21600,21600" o:gfxdata="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MV3iMdMAAAAFAQAADwAAAAAAAAABACAAAAAiAAAAZHJzL2Rvd25yZXYueG1sUEsBAhQA&#10;FAAAAAgAh07iQPqVAZQwAgAAcgQAAA4AAAAAAAAAAQAgAAAAIgEAAGRycy9lMm9Eb2MueG1sUEsF&#10;BgAAAAAGAAYAWQEAAMQFAAAAAA==&#10;">
                  <v:fill on="f" focussize="0,0"/>
                  <v:stroke on="f" weight="0.5pt"/>
                  <v:imagedata o:title=""/>
                  <o:lock v:ext="edit" aspectratio="f"/>
                  <v:textbox inset="0mm,0mm,0mm,0mm">
                    <w:txbxContent>
                      <w:p w14:paraId="6902207F">
                        <w:pPr>
                          <w:spacing w:after="0"/>
                          <w:rPr>
                            <w:color w:val="000000"/>
                            <w:sz w:val="24"/>
                            <w:szCs w:val="24"/>
                          </w:rPr>
                        </w:pPr>
                        <w:r>
                          <w:rPr>
                            <w:color w:val="000000"/>
                            <w:sz w:val="24"/>
                            <w:szCs w:val="24"/>
                          </w:rPr>
                          <w:t>POST /runs  (multipart)</w:t>
                        </w:r>
                      </w:p>
                    </w:txbxContent>
                  </v:textbox>
                </v:shape>
                <v:line id="_x0000_s1026" o:spid="_x0000_s1026" o:spt="20" style="position:absolute;left:2781300;top:965200;height:0;width:1092200;" filled="f" stroked="t" coordsize="21600,21600" o:gfxdata="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gY2e&#10;lNYAAAAFAQAADwAAAAAAAAABACAAAAAiAAAAZHJzL2Rvd25yZXYueG1sUEsBAhQAFAAAAAgAh07i&#10;QGmSWW3rAQAA1AMAAA4AAAAAAAAAAQAgAAAAJQEAAGRycy9lMm9Eb2MueG1sUEsFBgAAAAAGAAYA&#10;WQEAAIIFAAAAAA==&#10;">
                  <v:fill on="f" focussize="0,0"/>
                  <v:stroke color="#000000 [3204]" joinstyle="round" endarrow="block"/>
                  <v:imagedata o:title=""/>
                  <o:lock v:ext="edit" aspectratio="f"/>
                </v:line>
                <v:shape id="_x0000_s1026" o:spid="_x0000_s1026" o:spt="202" type="#_x0000_t202" style="position:absolute;left:2864485;top:742315;height:337820;width:1905000;" filled="f" stroked="f" coordsize="21600,21600" o:gfxdata="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V3iMdMAAAAFAQAADwAAAAAAAAABACAAAAAiAAAAZHJzL2Rvd25yZXYueG1s&#10;UEsBAhQAFAAAAAgAh07iQGsTFFA2AgAAcAQAAA4AAAAAAAAAAQAgAAAAIgEAAGRycy9lMm9Eb2Mu&#10;eG1sUEsFBgAAAAAGAAYAWQEAAMoFAAAAAA==&#10;">
                  <v:fill on="f" focussize="0,0"/>
                  <v:stroke on="f" weight="0.5pt"/>
                  <v:imagedata o:title=""/>
                  <o:lock v:ext="edit" aspectratio="f"/>
                  <v:textbox inset="0mm,0mm,0mm,0mm">
                    <w:txbxContent>
                      <w:p w14:paraId="7615B3DB">
                        <w:pPr>
                          <w:spacing w:after="0"/>
                          <w:rPr>
                            <w:color w:val="000000"/>
                            <w:sz w:val="24"/>
                            <w:szCs w:val="24"/>
                          </w:rPr>
                        </w:pPr>
                        <w:r>
                          <w:rPr>
                            <w:color w:val="000000"/>
                            <w:sz w:val="24"/>
                            <w:szCs w:val="24"/>
                          </w:rPr>
                          <w:t>spawn sp.exe</w:t>
                        </w:r>
                      </w:p>
                    </w:txbxContent>
                  </v:textbox>
                </v:shape>
                <v:line id="_x0000_s1026" o:spid="_x0000_s1026" o:spt="20" style="position:absolute;left:2774315;top:1103630;flip:x;height:0;width:1092200;" filled="f" stroked="t" coordsize="21600,21600" o:gfxdata="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SeULx9UAAAAFAQAADwAAAAAAAAABACAAAAAiAAAAZHJzL2Rvd25yZXYueG1sUEsB&#10;AhQAFAAAAAgAh07iQDplX874AQAA4QMAAA4AAAAAAAAAAQAgAAAAJAEAAGRycy9lMm9Eb2MueG1s&#10;UEsFBgAAAAAGAAYAWQEAAI4FAAAAAA==&#10;">
                  <v:fill on="f" focussize="0,0"/>
                  <v:stroke color="#000000 [3204]" joinstyle="round" endarrow="block"/>
                  <v:imagedata o:title=""/>
                  <o:lock v:ext="edit" aspectratio="f"/>
                </v:line>
                <v:shape id="_x0000_s1026" o:spid="_x0000_s1026" o:spt="202" type="#_x0000_t202" style="position:absolute;left:2825750;top:1105535;height:467360;width:1000125;" filled="f" stroked="f" coordsize="21600,21600" o:gfxdata="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V3iMdMAAAAFAQAADwAAAAAAAAABACAAAAAiAAAAZHJzL2Rvd25yZXYueG1s&#10;UEsBAhQAFAAAAAgAh07iQAeOe4s2AgAAcwQAAA4AAAAAAAAAAQAgAAAAIgEAAGRycy9lMm9Eb2Mu&#10;eG1sUEsFBgAAAAAGAAYAWQEAAMoFAAAAAA==&#10;">
                  <v:fill on="f" focussize="0,0"/>
                  <v:stroke on="f" weight="0.5pt"/>
                  <v:imagedata o:title=""/>
                  <o:lock v:ext="edit" aspectratio="f"/>
                  <v:textbox inset="0mm,0mm,0mm,0mm">
                    <w:txbxContent>
                      <w:p w14:paraId="5D47542D">
                        <w:pPr>
                          <w:spacing w:after="0"/>
                          <w:rPr>
                            <w:color w:val="000000"/>
                            <w:sz w:val="24"/>
                            <w:szCs w:val="24"/>
                          </w:rPr>
                        </w:pPr>
                        <w:r>
                          <w:rPr>
                            <w:color w:val="000000"/>
                            <w:sz w:val="24"/>
                            <w:szCs w:val="24"/>
                          </w:rPr>
                          <w:t>stage progress on stderr</w:t>
                        </w:r>
                      </w:p>
                    </w:txbxContent>
                  </v:textbox>
                </v:shape>
                <v:line id="_x0000_s1026" o:spid="_x0000_s1026" o:spt="20" style="position:absolute;left:1689100;top:1447800;flip:x;height:0;width:1092200;" filled="f" stroked="t" coordsize="21600,21600" o:gfxdata="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SeULx9UAAAAFAQAADwAAAAAAAAABACAAAAAiAAAAZHJzL2Rvd25yZXYueG1sUEsBAhQAFAAA&#10;AAgAh07iQMXzjXPyAQAA2wMAAA4AAAAAAAAAAQAgAAAAJAEAAGRycy9lMm9Eb2MueG1sUEsFBgAA&#10;AAAGAAYAWQEAAIgFAAAAAA==&#10;">
                  <v:fill on="f" focussize="0,0"/>
                  <v:stroke color="#000000 [3204]" joinstyle="round" endarrow="block"/>
                  <v:imagedata o:title=""/>
                  <o:lock v:ext="edit" aspectratio="f"/>
                </v:line>
                <v:shape id="_x0000_s1026" o:spid="_x0000_s1026" o:spt="202" type="#_x0000_t202" style="position:absolute;left:1727200;top:1452880;height:607695;width:1065530;" filled="f" stroked="f" coordsize="21600,21600" o:gfxdata="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Fd4jHTAAAABQEAAA8AAAAAAAAAAQAgAAAAIgAAAGRycy9kb3ducmV2LnhtbFBL&#10;AQIUABQAAAAIAIdO4kBpZHoxNAIAAHMEAAAOAAAAAAAAAAEAIAAAACIBAABkcnMvZTJvRG9jLnht&#10;bFBLBQYAAAAABgAGAFkBAADIBQAAAAA=&#10;">
                  <v:fill on="f" focussize="0,0"/>
                  <v:stroke on="f" weight="0.5pt"/>
                  <v:imagedata o:title=""/>
                  <o:lock v:ext="edit" aspectratio="f"/>
                  <v:textbox inset="0mm,0mm,0mm,0mm">
                    <w:txbxContent>
                      <w:p w14:paraId="1510F0ED">
                        <w:pPr>
                          <w:spacing w:after="0"/>
                          <w:rPr>
                            <w:color w:val="000000"/>
                            <w:sz w:val="24"/>
                            <w:szCs w:val="24"/>
                          </w:rPr>
                        </w:pPr>
                        <w:r>
                          <w:rPr>
                            <w:color w:val="000000"/>
                            <w:sz w:val="24"/>
                            <w:szCs w:val="24"/>
                          </w:rPr>
                          <w:t>GET /runs/:id  (polled)</w:t>
                        </w:r>
                      </w:p>
                    </w:txbxContent>
                  </v:textbox>
                </v:shape>
                <v:line id="_x0000_s1026" o:spid="_x0000_s1026" o:spt="20" style="position:absolute;left:2789555;top:1597660;flip:x;height:0;width:1077595;" filled="f" stroked="t" coordsize="21600,21600" o:gfxdata="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J5QvH1QAAAAUBAAAPAAAAAAAAAAEAIAAAACIAAABkcnMvZG93bnJldi54bWxQSwEC&#10;FAAUAAAACACHTuJAuOaPzfcBAADhAwAADgAAAAAAAAABACAAAAAkAQAAZHJzL2Uyb0RvYy54bWxQ&#10;SwUGAAAAAAYABgBZAQAAjQUAAAAA&#10;">
                  <v:fill on="f" focussize="0,0"/>
                  <v:stroke color="#000000 [3204]" joinstyle="round" endarrow="block"/>
                  <v:imagedata o:title=""/>
                  <o:lock v:ext="edit" aspectratio="f"/>
                </v:line>
                <v:shape id="_x0000_s1026" o:spid="_x0000_s1026" o:spt="202" type="#_x0000_t202" style="position:absolute;left:2794000;top:1633220;height:222250;width:1905000;" filled="f" stroked="f" coordsize="21600,21600" o:gfxdata="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Fd4jHTAAAABQEAAA8AAAAAAAAAAQAgAAAAIgAAAGRycy9kb3ducmV2LnhtbFBLAQIU&#10;ABQAAAAIAIdO4kAO0ysjMQIAAHEEAAAOAAAAAAAAAAEAIAAAACIBAABkcnMvZTJvRG9jLnhtbFBL&#10;BQYAAAAABgAGAFkBAADFBQAAAAA=&#10;">
                  <v:fill on="f" focussize="0,0"/>
                  <v:stroke on="f" weight="0.5pt"/>
                  <v:imagedata o:title=""/>
                  <o:lock v:ext="edit" aspectratio="f"/>
                  <v:textbox inset="0mm,0mm,0mm,0mm">
                    <w:txbxContent>
                      <w:p w14:paraId="27F8EEA7">
                        <w:pPr>
                          <w:spacing w:after="0"/>
                          <w:rPr>
                            <w:color w:val="000000"/>
                            <w:sz w:val="24"/>
                            <w:szCs w:val="24"/>
                          </w:rPr>
                        </w:pPr>
                        <w:r>
                          <w:rPr>
                            <w:color w:val="000000"/>
                            <w:sz w:val="24"/>
                            <w:szCs w:val="24"/>
                          </w:rPr>
                          <w:t>JSON documents</w:t>
                        </w:r>
                      </w:p>
                    </w:txbxContent>
                  </v:textbox>
                </v:shape>
                <v:line id="_x0000_s1026" o:spid="_x0000_s1026" o:spt="20" style="position:absolute;left:2781300;top:1905000;height:0;width:2184400;" filled="f" stroked="t" coordsize="21600,21600" o:gfxdata="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gY2e&#10;lNYAAAAFAQAADwAAAAAAAAABACAAAAAiAAAAZHJzL2Rvd25yZXYueG1sUEsBAhQAFAAAAAgAh07i&#10;QEtwqCLrAQAA1QMAAA4AAAAAAAAAAQAgAAAAJQEAAGRycy9lMm9Eb2MueG1sUEsFBgAAAAAGAAYA&#10;WQEAAIIFAAAAAA==&#10;">
                  <v:fill on="f" focussize="0,0"/>
                  <v:stroke color="#000000 [3204]" joinstyle="round" endarrow="block"/>
                  <v:imagedata o:title=""/>
                  <o:lock v:ext="edit" aspectratio="f"/>
                </v:line>
                <v:shape id="_x0000_s1026" o:spid="_x0000_s1026" o:spt="202" type="#_x0000_t202" style="position:absolute;left:2832100;top:1906905;height:454025;width:1905000;" filled="f" stroked="f" coordsize="21600,21600" o:gfxdata="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Fd4jHTAAAABQEAAA8AAAAAAAAAAQAgAAAAIgAAAGRycy9kb3ducmV2LnhtbFBL&#10;AQIUABQAAAAIAIdO4kDQdjNYNAIAAHEEAAAOAAAAAAAAAAEAIAAAACIBAABkcnMvZTJvRG9jLnht&#10;bFBLBQYAAAAABgAGAFkBAADIBQAAAAA=&#10;">
                  <v:fill on="f" focussize="0,0"/>
                  <v:stroke on="f" weight="0.5pt"/>
                  <v:imagedata o:title=""/>
                  <o:lock v:ext="edit" aspectratio="f"/>
                  <v:textbox inset="0mm,0mm,0mm,0mm">
                    <w:txbxContent>
                      <w:p w14:paraId="2C72D949">
                        <w:pPr>
                          <w:spacing w:after="0"/>
                          <w:rPr>
                            <w:color w:val="000000"/>
                            <w:sz w:val="24"/>
                            <w:szCs w:val="24"/>
                          </w:rPr>
                        </w:pPr>
                        <w:r>
                          <w:rPr>
                            <w:color w:val="000000"/>
                            <w:sz w:val="24"/>
                            <w:szCs w:val="24"/>
                          </w:rPr>
                          <w:t>store run output</w:t>
                        </w:r>
                      </w:p>
                    </w:txbxContent>
                  </v:textbox>
                </v:shape>
                <v:line id="_x0000_s1026" o:spid="_x0000_s1026" o:spt="20" style="position:absolute;left:1689100;top:2133600;flip:x;height:0;width:1092200;" filled="f" stroked="t" coordsize="21600,21600" o:gfxdata="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nlC8fVAAAABQEAAA8AAAAAAAAAAQAgAAAAIgAAAGRycy9kb3ducmV2LnhtbFBLAQIU&#10;ABQAAAAIAIdO4kC6euJt9gEAAOEDAAAOAAAAAAAAAAEAIAAAACQBAABkcnMvZTJvRG9jLnhtbFBL&#10;BQYAAAAABgAGAFkBAACMBQAAAAA=&#10;">
                  <v:fill on="f" focussize="0,0"/>
                  <v:stroke color="#000000 [3204]" joinstyle="round" endarrow="block"/>
                  <v:imagedata o:title=""/>
                  <o:lock v:ext="edit" aspectratio="f"/>
                </v:line>
                <v:shape id="_x0000_s1026" o:spid="_x0000_s1026" o:spt="202" type="#_x0000_t202" style="position:absolute;left:1727200;top:2128520;height:421005;width:1905000;" filled="f" stroked="f" coordsize="21600,21600" o:gfxdata="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Fd4jHTAAAABQEAAA8AAAAAAAAAAQAgAAAAIgAAAGRycy9kb3ducmV2LnhtbFBL&#10;AQIUABQAAAAIAIdO4kBrKSbcNAIAAHMEAAAOAAAAAAAAAAEAIAAAACIBAABkcnMvZTJvRG9jLnht&#10;bFBLBQYAAAAABgAGAFkBAADIBQAAAAA=&#10;">
                  <v:fill on="f" focussize="0,0"/>
                  <v:stroke on="f" weight="0.5pt"/>
                  <v:imagedata o:title=""/>
                  <o:lock v:ext="edit" aspectratio="f"/>
                  <v:textbox inset="0mm,0mm,0mm,0mm">
                    <w:txbxContent>
                      <w:p w14:paraId="28C453A3">
                        <w:pPr>
                          <w:spacing w:after="0"/>
                          <w:rPr>
                            <w:color w:val="000000"/>
                            <w:sz w:val="24"/>
                            <w:szCs w:val="24"/>
                          </w:rPr>
                        </w:pPr>
                        <w:r>
                          <w:rPr>
                            <w:color w:val="000000"/>
                            <w:sz w:val="24"/>
                            <w:szCs w:val="24"/>
                          </w:rPr>
                          <w:t>state = done</w:t>
                        </w:r>
                      </w:p>
                    </w:txbxContent>
                  </v:textbox>
                </v:shape>
                <v:line id="_x0000_s1026" o:spid="_x0000_s1026" o:spt="20" style="position:absolute;left:596900;top:2362200;flip:x;height:0;width:1092200;" filled="f" stroked="t" coordsize="21600,21600" o:gfxdata="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SeULx9UAAAAFAQAADwAAAAAAAAABACAAAAAiAAAAZHJzL2Rvd25yZXYueG1sUEsBAhQA&#10;FAAAAAgAh07iQHkRMGz1AQAA3gMAAA4AAAAAAAAAAQAgAAAAJAEAAGRycy9lMm9Eb2MueG1sUEsF&#10;BgAAAAAGAAYAWQEAAIsFAAAAAA==&#10;">
                  <v:fill on="f" focussize="0,0"/>
                  <v:stroke color="#000000 [3204]" joinstyle="round" endarrow="block"/>
                  <v:imagedata o:title=""/>
                  <o:lock v:ext="edit" aspectratio="f"/>
                </v:line>
                <v:shape id="_x0000_s1026" o:spid="_x0000_s1026" o:spt="202" type="#_x0000_t202" style="position:absolute;left:615315;top:2344420;height:274320;width:1905000;" filled="f" stroked="f" coordsize="21600,21600" o:gfxdata="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Fd4jHTAAAABQEAAA8AAAAAAAAAAQAgAAAAIgAAAGRycy9kb3ducmV2LnhtbFBL&#10;AQIUABQAAAAIAIdO4kARfEYrNAIAAHIEAAAOAAAAAAAAAAEAIAAAACIBAABkcnMvZTJvRG9jLnht&#10;bFBLBQYAAAAABgAGAFkBAADIBQAAAAA=&#10;">
                  <v:fill on="f" focussize="0,0"/>
                  <v:stroke on="f" weight="0.5pt"/>
                  <v:imagedata o:title=""/>
                  <o:lock v:ext="edit" aspectratio="f"/>
                  <v:textbox inset="0mm,0mm,0mm,0mm">
                    <w:txbxContent>
                      <w:p w14:paraId="6651B5E5">
                        <w:pPr>
                          <w:spacing w:after="0"/>
                          <w:rPr>
                            <w:color w:val="000000"/>
                            <w:sz w:val="24"/>
                            <w:szCs w:val="24"/>
                          </w:rPr>
                        </w:pPr>
                        <w:r>
                          <w:rPr>
                            <w:color w:val="000000"/>
                            <w:sz w:val="24"/>
                            <w:szCs w:val="24"/>
                          </w:rPr>
                          <w:t>workspace opens</w:t>
                        </w:r>
                      </w:p>
                    </w:txbxContent>
                  </v:textbox>
                </v:shape>
                <w10:wrap type="none"/>
                <w10:anchorlock/>
              </v:group>
            </w:pict>
          </mc:Fallback>
        </mc:AlternateContent>
      </w:r>
    </w:p>
    <w:p w14:paraId="09DB60F2">
      <w:pPr>
        <w:pStyle w:val="169"/>
        <w:spacing w:before="80" w:after="240"/>
      </w:pPr>
      <w:bookmarkStart w:id="55" w:name="_Toc237316576"/>
      <w:r>
        <w:t>Figure 3.9: Sequence diagram for binary upload and analysis</w:t>
      </w:r>
      <w:bookmarkEnd w:id="55"/>
    </w:p>
    <w:p w14:paraId="73DC21C8">
      <w:pPr>
        <w:spacing w:after="0"/>
      </w:pPr>
      <w:r>
        <mc:AlternateContent>
          <mc:Choice Requires="wpc">
            <w:drawing>
              <wp:inline distT="0" distB="0" distL="0" distR="0">
                <wp:extent cx="5461000" cy="3205480"/>
                <wp:effectExtent l="0" t="0" r="12700" b="7620"/>
                <wp:docPr id="139401603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212871428" name="Rectangle 1212871428"/>
                        <wps:cNvSpPr/>
                        <wps:spPr>
                          <a:xfrm>
                            <a:off x="101600" y="50800"/>
                            <a:ext cx="9906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C95324">
                              <w:pPr>
                                <w:spacing w:after="0"/>
                                <w:jc w:val="center"/>
                                <w:rPr>
                                  <w:color w:val="000000"/>
                                  <w:sz w:val="24"/>
                                  <w:szCs w:val="24"/>
                                </w:rPr>
                              </w:pPr>
                              <w:r>
                                <w:rPr>
                                  <w:color w:val="000000"/>
                                  <w:sz w:val="24"/>
                                  <w:szCs w:val="24"/>
                                </w:rPr>
                                <w:t>React UI</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828206011" name="Straight Connector 828206011"/>
                        <wps:cNvCnPr/>
                        <wps:spPr>
                          <a:xfrm>
                            <a:off x="596900" y="330200"/>
                            <a:ext cx="0" cy="238760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184441354" name="Rectangle 1184441354"/>
                        <wps:cNvSpPr/>
                        <wps:spPr>
                          <a:xfrm>
                            <a:off x="1193800" y="50800"/>
                            <a:ext cx="9906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3F0AC2">
                              <w:pPr>
                                <w:spacing w:after="0"/>
                                <w:jc w:val="center"/>
                                <w:rPr>
                                  <w:color w:val="000000"/>
                                  <w:sz w:val="24"/>
                                  <w:szCs w:val="24"/>
                                </w:rPr>
                              </w:pPr>
                              <w:r>
                                <w:rPr>
                                  <w:color w:val="000000"/>
                                  <w:sz w:val="24"/>
                                  <w:szCs w:val="24"/>
                                </w:rPr>
                                <w:t>Node API</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19301671" name="Straight Connector 119301671"/>
                        <wps:cNvCnPr/>
                        <wps:spPr>
                          <a:xfrm>
                            <a:off x="1689100" y="330200"/>
                            <a:ext cx="0" cy="238760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54771160" name="Rectangle 154771160"/>
                        <wps:cNvSpPr/>
                        <wps:spPr>
                          <a:xfrm>
                            <a:off x="2286000" y="50800"/>
                            <a:ext cx="9906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8C8811">
                              <w:pPr>
                                <w:spacing w:after="0"/>
                                <w:jc w:val="center"/>
                                <w:rPr>
                                  <w:color w:val="000000"/>
                                  <w:sz w:val="24"/>
                                  <w:szCs w:val="24"/>
                                </w:rPr>
                              </w:pPr>
                              <w:r>
                                <w:rPr>
                                  <w:color w:val="000000"/>
                                  <w:sz w:val="24"/>
                                  <w:szCs w:val="24"/>
                                </w:rPr>
                                <w:t>AI Job Queue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597156488" name="Straight Connector 1597156488"/>
                        <wps:cNvCnPr/>
                        <wps:spPr>
                          <a:xfrm>
                            <a:off x="2781300" y="330200"/>
                            <a:ext cx="0" cy="238760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615254089" name="Rectangle 615254089"/>
                        <wps:cNvSpPr/>
                        <wps:spPr>
                          <a:xfrm>
                            <a:off x="3378200" y="50800"/>
                            <a:ext cx="9906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E03007">
                              <w:pPr>
                                <w:spacing w:after="0"/>
                                <w:jc w:val="center"/>
                                <w:rPr>
                                  <w:color w:val="000000"/>
                                  <w:sz w:val="24"/>
                                  <w:szCs w:val="24"/>
                                </w:rPr>
                              </w:pPr>
                              <w:r>
                                <w:rPr>
                                  <w:color w:val="000000"/>
                                  <w:sz w:val="24"/>
                                  <w:szCs w:val="24"/>
                                </w:rPr>
                                <w:t>n8n Workflow</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522670846" name="Straight Connector 1522670846"/>
                        <wps:cNvCnPr/>
                        <wps:spPr>
                          <a:xfrm>
                            <a:off x="3873500" y="330200"/>
                            <a:ext cx="0" cy="238760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39909151" name="Rectangle 1439909151"/>
                        <wps:cNvSpPr/>
                        <wps:spPr>
                          <a:xfrm>
                            <a:off x="4470400" y="50800"/>
                            <a:ext cx="9906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A90468">
                              <w:pPr>
                                <w:spacing w:after="0"/>
                                <w:jc w:val="center"/>
                                <w:rPr>
                                  <w:color w:val="000000"/>
                                  <w:sz w:val="28"/>
                                  <w:szCs w:val="28"/>
                                </w:rPr>
                              </w:pPr>
                              <w:r>
                                <w:rPr>
                                  <w:color w:val="000000"/>
                                  <w:sz w:val="28"/>
                                  <w:szCs w:val="28"/>
                                </w:rPr>
                                <w:t>Language Model</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503498455" name="Straight Connector 1503498455"/>
                        <wps:cNvCnPr/>
                        <wps:spPr>
                          <a:xfrm>
                            <a:off x="4965700" y="330200"/>
                            <a:ext cx="0" cy="238760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2147222962" name="Straight Connector 2147222962"/>
                        <wps:cNvCnPr/>
                        <wps:spPr>
                          <a:xfrm>
                            <a:off x="596900" y="533400"/>
                            <a:ext cx="10922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63379114" name="Text Box 663379114"/>
                        <wps:cNvSpPr txBox="1"/>
                        <wps:spPr>
                          <a:xfrm>
                            <a:off x="640715" y="364490"/>
                            <a:ext cx="2222500" cy="302260"/>
                          </a:xfrm>
                          <a:prstGeom prst="rect">
                            <a:avLst/>
                          </a:prstGeom>
                          <a:noFill/>
                          <a:ln w="6350">
                            <a:noFill/>
                          </a:ln>
                        </wps:spPr>
                        <wps:txbx>
                          <w:txbxContent>
                            <w:p w14:paraId="6C0317CE">
                              <w:pPr>
                                <w:spacing w:after="0"/>
                                <w:rPr>
                                  <w:color w:val="000000"/>
                                  <w:sz w:val="24"/>
                                  <w:szCs w:val="24"/>
                                </w:rPr>
                              </w:pPr>
                              <w:r>
                                <w:rPr>
                                  <w:color w:val="000000"/>
                                  <w:sz w:val="24"/>
                                  <w:szCs w:val="24"/>
                                </w:rPr>
                                <w:t>POST .../lift</w:t>
                              </w:r>
                            </w:p>
                          </w:txbxContent>
                        </wps:txbx>
                        <wps:bodyPr rot="0" spcFirstLastPara="0" vertOverflow="overflow" horzOverflow="overflow" vert="horz" wrap="square" lIns="0" tIns="0" rIns="0" bIns="0" numCol="1" spcCol="0" rtlCol="0" fromWordArt="0" anchor="t" anchorCtr="0" forceAA="0" compatLnSpc="1">
                          <a:noAutofit/>
                        </wps:bodyPr>
                      </wps:wsp>
                      <wps:wsp>
                        <wps:cNvPr id="2061134924" name="Straight Connector 2061134924"/>
                        <wps:cNvCnPr/>
                        <wps:spPr>
                          <a:xfrm flipH="1">
                            <a:off x="596900" y="762000"/>
                            <a:ext cx="10922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70893210" name="Text Box 570893210"/>
                        <wps:cNvSpPr txBox="1"/>
                        <wps:spPr>
                          <a:xfrm>
                            <a:off x="633095" y="775335"/>
                            <a:ext cx="1033780" cy="623570"/>
                          </a:xfrm>
                          <a:prstGeom prst="rect">
                            <a:avLst/>
                          </a:prstGeom>
                          <a:noFill/>
                          <a:ln w="6350">
                            <a:noFill/>
                          </a:ln>
                        </wps:spPr>
                        <wps:txbx>
                          <w:txbxContent>
                            <w:p w14:paraId="57084569">
                              <w:pPr>
                                <w:spacing w:after="0"/>
                                <w:rPr>
                                  <w:color w:val="000000"/>
                                  <w:sz w:val="24"/>
                                  <w:szCs w:val="24"/>
                                </w:rPr>
                              </w:pPr>
                              <w:r>
                                <w:rPr>
                                  <w:color w:val="000000"/>
                                  <w:sz w:val="24"/>
                                  <w:szCs w:val="24"/>
                                </w:rPr>
                                <w:t>state = queued   (returns at once)</w:t>
                              </w:r>
                            </w:p>
                          </w:txbxContent>
                        </wps:txbx>
                        <wps:bodyPr rot="0" spcFirstLastPara="0" vertOverflow="overflow" horzOverflow="overflow" vert="horz" wrap="square" lIns="0" tIns="0" rIns="0" bIns="0" numCol="1" spcCol="0" rtlCol="0" fromWordArt="0" anchor="t" anchorCtr="0" forceAA="0" compatLnSpc="1">
                          <a:noAutofit/>
                        </wps:bodyPr>
                      </wps:wsp>
                      <wps:wsp>
                        <wps:cNvPr id="1101547858" name="Straight Connector 1101547858"/>
                        <wps:cNvCnPr/>
                        <wps:spPr>
                          <a:xfrm>
                            <a:off x="1689100" y="1016000"/>
                            <a:ext cx="10922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27902156" name="Text Box 727902156"/>
                        <wps:cNvSpPr txBox="1"/>
                        <wps:spPr>
                          <a:xfrm>
                            <a:off x="1695450" y="329565"/>
                            <a:ext cx="1069340" cy="967740"/>
                          </a:xfrm>
                          <a:prstGeom prst="rect">
                            <a:avLst/>
                          </a:prstGeom>
                          <a:noFill/>
                          <a:ln w="6350">
                            <a:noFill/>
                          </a:ln>
                        </wps:spPr>
                        <wps:txbx>
                          <w:txbxContent>
                            <w:p w14:paraId="0875F772">
                              <w:pPr>
                                <w:spacing w:after="0"/>
                                <w:jc w:val="center"/>
                                <w:rPr>
                                  <w:color w:val="000000"/>
                                  <w:sz w:val="24"/>
                                  <w:szCs w:val="24"/>
                                </w:rPr>
                              </w:pPr>
                              <w:r>
                                <w:rPr>
                                  <w:color w:val="000000"/>
                                  <w:sz w:val="24"/>
                                  <w:szCs w:val="24"/>
                                </w:rPr>
                                <w:t>enqueue, bottom-up, max 4 in flight</w:t>
                              </w:r>
                            </w:p>
                          </w:txbxContent>
                        </wps:txbx>
                        <wps:bodyPr rot="0" spcFirstLastPara="0" vertOverflow="overflow" horzOverflow="overflow" vert="horz" wrap="square" lIns="0" tIns="0" rIns="0" bIns="0" numCol="1" spcCol="0" rtlCol="0" fromWordArt="0" anchor="t" anchorCtr="0" forceAA="0" compatLnSpc="1">
                          <a:noAutofit/>
                        </wps:bodyPr>
                      </wps:wsp>
                      <wps:wsp>
                        <wps:cNvPr id="1475513950" name="Straight Connector 1475513950"/>
                        <wps:cNvCnPr/>
                        <wps:spPr>
                          <a:xfrm>
                            <a:off x="2781300" y="1270000"/>
                            <a:ext cx="10922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73565288" name="Text Box 773565288"/>
                        <wps:cNvSpPr txBox="1"/>
                        <wps:spPr>
                          <a:xfrm>
                            <a:off x="2781300" y="516890"/>
                            <a:ext cx="1076960" cy="1104265"/>
                          </a:xfrm>
                          <a:prstGeom prst="rect">
                            <a:avLst/>
                          </a:prstGeom>
                          <a:noFill/>
                          <a:ln w="6350">
                            <a:noFill/>
                          </a:ln>
                        </wps:spPr>
                        <wps:txbx>
                          <w:txbxContent>
                            <w:p w14:paraId="25BE11C2">
                              <w:pPr>
                                <w:spacing w:after="0"/>
                                <w:jc w:val="center"/>
                                <w:rPr>
                                  <w:color w:val="000000"/>
                                  <w:sz w:val="24"/>
                                  <w:szCs w:val="24"/>
                                </w:rPr>
                              </w:pPr>
                              <w:r>
                                <w:rPr>
                                  <w:color w:val="000000"/>
                                  <w:sz w:val="24"/>
                                  <w:szCs w:val="24"/>
                                </w:rPr>
                                <w:t>POST webhook  (context + callback URL)</w:t>
                              </w:r>
                            </w:p>
                          </w:txbxContent>
                        </wps:txbx>
                        <wps:bodyPr rot="0" spcFirstLastPara="0" vertOverflow="overflow" horzOverflow="overflow" vert="horz" wrap="square" lIns="0" tIns="0" rIns="0" bIns="0" numCol="1" spcCol="0" rtlCol="0" fromWordArt="0" anchor="t" anchorCtr="0" forceAA="0" compatLnSpc="1">
                          <a:noAutofit/>
                        </wps:bodyPr>
                      </wps:wsp>
                      <wps:wsp>
                        <wps:cNvPr id="1483023262" name="Straight Connector 1483023262"/>
                        <wps:cNvCnPr/>
                        <wps:spPr>
                          <a:xfrm flipH="1">
                            <a:off x="2781300" y="1498600"/>
                            <a:ext cx="10922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16834891" name="Text Box 616834891"/>
                        <wps:cNvSpPr txBox="1"/>
                        <wps:spPr>
                          <a:xfrm>
                            <a:off x="2854325" y="1519555"/>
                            <a:ext cx="1040130" cy="506730"/>
                          </a:xfrm>
                          <a:prstGeom prst="rect">
                            <a:avLst/>
                          </a:prstGeom>
                          <a:noFill/>
                          <a:ln w="6350">
                            <a:noFill/>
                          </a:ln>
                        </wps:spPr>
                        <wps:txbx>
                          <w:txbxContent>
                            <w:p w14:paraId="0DAFF8EA">
                              <w:pPr>
                                <w:spacing w:after="0"/>
                                <w:rPr>
                                  <w:color w:val="000000"/>
                                  <w:sz w:val="24"/>
                                  <w:szCs w:val="24"/>
                                </w:rPr>
                              </w:pPr>
                              <w:r>
                                <w:rPr>
                                  <w:color w:val="000000"/>
                                  <w:sz w:val="24"/>
                                  <w:szCs w:val="24"/>
                                </w:rPr>
                                <w:t>HTTP 200 accepted</w:t>
                              </w:r>
                            </w:p>
                          </w:txbxContent>
                        </wps:txbx>
                        <wps:bodyPr rot="0" spcFirstLastPara="0" vertOverflow="overflow" horzOverflow="overflow" vert="horz" wrap="square" lIns="0" tIns="0" rIns="0" bIns="0" numCol="1" spcCol="0" rtlCol="0" fromWordArt="0" anchor="t" anchorCtr="0" forceAA="0" compatLnSpc="1">
                          <a:noAutofit/>
                        </wps:bodyPr>
                      </wps:wsp>
                      <wps:wsp>
                        <wps:cNvPr id="1136507034" name="Straight Connector 1136507034"/>
                        <wps:cNvCnPr/>
                        <wps:spPr>
                          <a:xfrm>
                            <a:off x="3873500" y="1752600"/>
                            <a:ext cx="10922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65275899" name="Text Box 465275899"/>
                        <wps:cNvSpPr txBox="1"/>
                        <wps:spPr>
                          <a:xfrm>
                            <a:off x="4055745" y="1540510"/>
                            <a:ext cx="624840" cy="192405"/>
                          </a:xfrm>
                          <a:prstGeom prst="rect">
                            <a:avLst/>
                          </a:prstGeom>
                          <a:noFill/>
                          <a:ln w="6350">
                            <a:noFill/>
                          </a:ln>
                        </wps:spPr>
                        <wps:txbx>
                          <w:txbxContent>
                            <w:p w14:paraId="1ECD8579">
                              <w:pPr>
                                <w:spacing w:after="0"/>
                                <w:rPr>
                                  <w:color w:val="000000"/>
                                  <w:sz w:val="24"/>
                                  <w:szCs w:val="24"/>
                                </w:rPr>
                              </w:pPr>
                              <w:r>
                                <w:rPr>
                                  <w:color w:val="000000"/>
                                  <w:sz w:val="24"/>
                                  <w:szCs w:val="24"/>
                                </w:rPr>
                                <w:t>prompt</w:t>
                              </w:r>
                            </w:p>
                          </w:txbxContent>
                        </wps:txbx>
                        <wps:bodyPr rot="0" spcFirstLastPara="0" vertOverflow="overflow" horzOverflow="overflow" vert="horz" wrap="square" lIns="0" tIns="0" rIns="0" bIns="0" numCol="1" spcCol="0" rtlCol="0" fromWordArt="0" anchor="t" anchorCtr="0" forceAA="0" compatLnSpc="1">
                          <a:noAutofit/>
                        </wps:bodyPr>
                      </wps:wsp>
                      <wps:wsp>
                        <wps:cNvPr id="1765276570" name="Straight Connector 1765276570"/>
                        <wps:cNvCnPr/>
                        <wps:spPr>
                          <a:xfrm flipH="1">
                            <a:off x="3873500" y="1981200"/>
                            <a:ext cx="10922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57643181" name="Text Box 857643181"/>
                        <wps:cNvSpPr txBox="1"/>
                        <wps:spPr>
                          <a:xfrm>
                            <a:off x="3924300" y="1965960"/>
                            <a:ext cx="1200785" cy="688975"/>
                          </a:xfrm>
                          <a:prstGeom prst="rect">
                            <a:avLst/>
                          </a:prstGeom>
                          <a:noFill/>
                          <a:ln w="6350">
                            <a:noFill/>
                          </a:ln>
                        </wps:spPr>
                        <wps:txbx>
                          <w:txbxContent>
                            <w:p w14:paraId="2A7600D8">
                              <w:pPr>
                                <w:spacing w:after="0"/>
                                <w:rPr>
                                  <w:color w:val="000000"/>
                                  <w:sz w:val="24"/>
                                  <w:szCs w:val="24"/>
                                </w:rPr>
                              </w:pPr>
                              <w:r>
                                <w:rPr>
                                  <w:color w:val="000000"/>
                                  <w:sz w:val="24"/>
                                  <w:szCs w:val="24"/>
                                </w:rPr>
                                <w:t>generated JSON</w:t>
                              </w:r>
                            </w:p>
                          </w:txbxContent>
                        </wps:txbx>
                        <wps:bodyPr rot="0" spcFirstLastPara="0" vertOverflow="overflow" horzOverflow="overflow" vert="horz" wrap="square" lIns="0" tIns="0" rIns="0" bIns="0" numCol="1" spcCol="0" rtlCol="0" fromWordArt="0" anchor="t" anchorCtr="0" forceAA="0" compatLnSpc="1">
                          <a:noAutofit/>
                        </wps:bodyPr>
                      </wps:wsp>
                      <wps:wsp>
                        <wps:cNvPr id="2021887000" name="Straight Connector 2021887000"/>
                        <wps:cNvCnPr/>
                        <wps:spPr>
                          <a:xfrm flipH="1">
                            <a:off x="1689100" y="2235200"/>
                            <a:ext cx="21844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34320744" name="Text Box 1334320744"/>
                        <wps:cNvSpPr txBox="1"/>
                        <wps:spPr>
                          <a:xfrm>
                            <a:off x="1834515" y="2037080"/>
                            <a:ext cx="2222500" cy="411480"/>
                          </a:xfrm>
                          <a:prstGeom prst="rect">
                            <a:avLst/>
                          </a:prstGeom>
                          <a:noFill/>
                          <a:ln w="6350">
                            <a:noFill/>
                          </a:ln>
                        </wps:spPr>
                        <wps:txbx>
                          <w:txbxContent>
                            <w:p w14:paraId="7BAB29F9">
                              <w:pPr>
                                <w:spacing w:after="0"/>
                                <w:rPr>
                                  <w:color w:val="000000"/>
                                  <w:sz w:val="24"/>
                                  <w:szCs w:val="24"/>
                                </w:rPr>
                              </w:pPr>
                              <w:r>
                                <w:rPr>
                                  <w:color w:val="000000"/>
                                  <w:sz w:val="24"/>
                                  <w:szCs w:val="24"/>
                                </w:rPr>
                                <w:t>POST callback  (result)</w:t>
                              </w:r>
                            </w:p>
                          </w:txbxContent>
                        </wps:txbx>
                        <wps:bodyPr rot="0" spcFirstLastPara="0" vertOverflow="overflow" horzOverflow="overflow" vert="horz" wrap="square" lIns="0" tIns="0" rIns="0" bIns="0" numCol="1" spcCol="0" rtlCol="0" fromWordArt="0" anchor="t" anchorCtr="0" forceAA="0" compatLnSpc="1">
                          <a:noAutofit/>
                        </wps:bodyPr>
                      </wps:wsp>
                      <wps:wsp>
                        <wps:cNvPr id="258208594" name="Straight Connector 258208594"/>
                        <wps:cNvCnPr/>
                        <wps:spPr>
                          <a:xfrm>
                            <a:off x="1689100" y="2463800"/>
                            <a:ext cx="279400" cy="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1211832143" name="Straight Connector 1211832143"/>
                        <wps:cNvCnPr/>
                        <wps:spPr>
                          <a:xfrm>
                            <a:off x="1968500" y="2463800"/>
                            <a:ext cx="0" cy="101600"/>
                          </a:xfrm>
                          <a:prstGeom prst="line">
                            <a:avLst/>
                          </a:prstGeom>
                          <a:ln w="9525">
                            <a:solidFill>
                              <a:srgbClr val="000000"/>
                            </a:solidFill>
                          </a:ln>
                        </wps:spPr>
                        <wps:style>
                          <a:lnRef idx="1">
                            <a:schemeClr val="accent1"/>
                          </a:lnRef>
                          <a:fillRef idx="0">
                            <a:schemeClr val="accent1"/>
                          </a:fillRef>
                          <a:effectRef idx="0">
                            <a:schemeClr val="accent1"/>
                          </a:effectRef>
                          <a:fontRef idx="minor">
                            <a:schemeClr val="tx1"/>
                          </a:fontRef>
                        </wps:style>
                        <wps:bodyPr/>
                      </wps:wsp>
                      <wps:wsp>
                        <wps:cNvPr id="1527568121" name="Straight Connector 1527568121"/>
                        <wps:cNvCnPr/>
                        <wps:spPr>
                          <a:xfrm flipH="1">
                            <a:off x="1689100" y="2565400"/>
                            <a:ext cx="2794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2957505" name="Text Box 182957505"/>
                        <wps:cNvSpPr txBox="1"/>
                        <wps:spPr>
                          <a:xfrm>
                            <a:off x="1851660" y="2590165"/>
                            <a:ext cx="1778635" cy="615315"/>
                          </a:xfrm>
                          <a:prstGeom prst="rect">
                            <a:avLst/>
                          </a:prstGeom>
                          <a:noFill/>
                          <a:ln w="6350">
                            <a:noFill/>
                          </a:ln>
                        </wps:spPr>
                        <wps:txbx>
                          <w:txbxContent>
                            <w:p w14:paraId="4142772B">
                              <w:pPr>
                                <w:spacing w:after="0"/>
                                <w:jc w:val="center"/>
                                <w:rPr>
                                  <w:color w:val="000000"/>
                                  <w:sz w:val="24"/>
                                  <w:szCs w:val="24"/>
                                </w:rPr>
                              </w:pPr>
                              <w:r>
                                <w:rPr>
                                  <w:color w:val="000000"/>
                                  <w:sz w:val="24"/>
                                  <w:szCs w:val="24"/>
                                </w:rPr>
                                <w:t>force severity_source = engine</w:t>
                              </w:r>
                            </w:p>
                          </w:txbxContent>
                        </wps:txbx>
                        <wps:bodyPr rot="0" spcFirstLastPara="0" vertOverflow="overflow" horzOverflow="overflow" vert="horz" wrap="square" lIns="0" tIns="0" rIns="0" bIns="0" numCol="1" spcCol="0" rtlCol="0" fromWordArt="0" anchor="t" anchorCtr="0" forceAA="0" compatLnSpc="1">
                          <a:noAutofit/>
                        </wps:bodyPr>
                      </wps:wsp>
                      <wps:wsp>
                        <wps:cNvPr id="1801573473" name="Straight Connector 1801573473"/>
                        <wps:cNvCnPr/>
                        <wps:spPr>
                          <a:xfrm>
                            <a:off x="596900" y="2641600"/>
                            <a:ext cx="10922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57525049" name="Text Box 1157525049"/>
                        <wps:cNvSpPr txBox="1"/>
                        <wps:spPr>
                          <a:xfrm>
                            <a:off x="596265" y="2670175"/>
                            <a:ext cx="1149985" cy="490855"/>
                          </a:xfrm>
                          <a:prstGeom prst="rect">
                            <a:avLst/>
                          </a:prstGeom>
                          <a:noFill/>
                          <a:ln w="6350">
                            <a:noFill/>
                          </a:ln>
                        </wps:spPr>
                        <wps:txbx>
                          <w:txbxContent>
                            <w:p w14:paraId="20029AD8">
                              <w:pPr>
                                <w:spacing w:after="0"/>
                                <w:rPr>
                                  <w:color w:val="000000"/>
                                  <w:sz w:val="24"/>
                                  <w:szCs w:val="24"/>
                                </w:rPr>
                              </w:pPr>
                              <w:r>
                                <w:rPr>
                                  <w:color w:val="000000"/>
                                  <w:sz w:val="24"/>
                                  <w:szCs w:val="24"/>
                                </w:rPr>
                                <w:t>poll: GET .../lifted   -&gt;   result</w:t>
                              </w:r>
                            </w:p>
                          </w:txbxContent>
                        </wps:txbx>
                        <wps:bodyPr rot="0" spcFirstLastPara="0" vertOverflow="overflow" horzOverflow="overflow" vert="horz" wrap="square" lIns="0" tIns="0" rIns="0" bIns="0" numCol="1" spcCol="0" rtlCol="0" fromWordArt="0" anchor="t" anchorCtr="0" forceAA="0" compatLnSpc="1">
                          <a:noAutofit/>
                        </wps:bodyPr>
                      </wps:wsp>
                    </wpc:wpc>
                  </a:graphicData>
                </a:graphic>
              </wp:inline>
            </w:drawing>
          </mc:Choice>
          <mc:Fallback>
            <w:pict>
              <v:group id="Canvas 9" o:spid="_x0000_s1026" o:spt="203" style="height:252.4pt;width:430pt;" coordsize="5461000,3205480" editas="canvas" o:gfxdata="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">
                <o:lock v:ext="edit" aspectratio="f"/>
                <v:shape id="Canvas 9" o:spid="_x0000_s1026" style="position:absolute;left:0;top:0;height:3205480;width:5461000;" fillcolor="#FFFFFF" filled="t" stroked="f" coordsize="21600,21600" o:gfxdata="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">
                  <v:fill on="t" focussize="0,0"/>
                  <v:stroke on="f"/>
                  <v:imagedata o:title=""/>
                  <o:lock v:ext="edit" aspectratio="t"/>
                </v:shape>
                <v:rect id="_x0000_s1026" o:spid="_x0000_s1026" o:spt="1" style="position:absolute;left:101600;top:50800;height:279400;width:990600;v-text-anchor:middle;" fillcolor="#FFFFFF" filled="t" stroked="t" coordsize="21600,21600" o:gfxdata="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Wn2vZdQAAAAFAQAADwAAAAAAAAABACAAAAAiAAAAZHJzL2Rvd25yZXYueG1sUEsB&#10;AhQAFAAAAAgAh07iQPnTYChrAgAABAUAAA4AAAAAAAAAAQAgAAAAIwEAAGRycy9lMm9Eb2MueG1s&#10;UEsFBgAAAAAGAAYAWQEAAAAGAAAAAA==&#10;">
                  <v:fill on="t" focussize="0,0"/>
                  <v:stroke color="#000000 [3204]" joinstyle="round"/>
                  <v:imagedata o:title=""/>
                  <o:lock v:ext="edit" aspectratio="f"/>
                  <v:textbox inset="2pt,1pt,2pt,1pt">
                    <w:txbxContent>
                      <w:p w14:paraId="5CC95324">
                        <w:pPr>
                          <w:spacing w:after="0"/>
                          <w:jc w:val="center"/>
                          <w:rPr>
                            <w:color w:val="000000"/>
                            <w:sz w:val="24"/>
                            <w:szCs w:val="24"/>
                          </w:rPr>
                        </w:pPr>
                        <w:r>
                          <w:rPr>
                            <w:color w:val="000000"/>
                            <w:sz w:val="24"/>
                            <w:szCs w:val="24"/>
                          </w:rPr>
                          <w:t>React UI</w:t>
                        </w:r>
                      </w:p>
                    </w:txbxContent>
                  </v:textbox>
                </v:rect>
                <v:line id="_x0000_s1026" o:spid="_x0000_s1026" o:spt="20" style="position:absolute;left:596900;top:330200;height:2387600;width:0;" filled="f" stroked="t" coordsize="21600,21600" o:gfxdata="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cSo1F1QAAAAUBAAAPAAAAAAAA&#10;AAEAIAAAACIAAABkcnMvZG93bnJldi54bWxQSwECFAAUAAAACACHTuJAf+zZ29wBAAC2AwAADgAA&#10;AAAAAAABACAAAAAkAQAAZHJzL2Uyb0RvYy54bWxQSwUGAAAAAAYABgBZAQAAcgUAAAAA&#10;">
                  <v:fill on="f" focussize="0,0"/>
                  <v:stroke color="#000000 [3204]" joinstyle="round" dashstyle="dash"/>
                  <v:imagedata o:title=""/>
                  <o:lock v:ext="edit" aspectratio="f"/>
                </v:line>
                <v:rect id="_x0000_s1026" o:spid="_x0000_s1026" o:spt="1" style="position:absolute;left:1193800;top:50800;height:279400;width:990600;v-text-anchor:middle;" fillcolor="#FFFFFF" filled="t" stroked="t" coordsize="21600,21600" o:gfxdata="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afa9l1AAAAAUBAAAPAAAAAAAAAAEAIAAAACIAAABkcnMvZG93bnJldi54bWxQ&#10;SwECFAAUAAAACACHTuJAmfDWrG0CAAAFBQAADgAAAAAAAAABACAAAAAjAQAAZHJzL2Uyb0RvYy54&#10;bWxQSwUGAAAAAAYABgBZAQAAAgYAAAAA&#10;">
                  <v:fill on="t" focussize="0,0"/>
                  <v:stroke color="#000000 [3204]" joinstyle="round"/>
                  <v:imagedata o:title=""/>
                  <o:lock v:ext="edit" aspectratio="f"/>
                  <v:textbox inset="2pt,1pt,2pt,1pt">
                    <w:txbxContent>
                      <w:p w14:paraId="433F0AC2">
                        <w:pPr>
                          <w:spacing w:after="0"/>
                          <w:jc w:val="center"/>
                          <w:rPr>
                            <w:color w:val="000000"/>
                            <w:sz w:val="24"/>
                            <w:szCs w:val="24"/>
                          </w:rPr>
                        </w:pPr>
                        <w:r>
                          <w:rPr>
                            <w:color w:val="000000"/>
                            <w:sz w:val="24"/>
                            <w:szCs w:val="24"/>
                          </w:rPr>
                          <w:t>Node API</w:t>
                        </w:r>
                      </w:p>
                    </w:txbxContent>
                  </v:textbox>
                </v:rect>
                <v:line id="_x0000_s1026" o:spid="_x0000_s1026" o:spt="20" style="position:absolute;left:1689100;top:330200;height:2387600;width:0;" filled="f" stroked="t" coordsize="21600,21600" o:gfxdata="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cSo1F1QAAAAUBAAAPAAAAAAAA&#10;AAEAIAAAACIAAABkcnMvZG93bnJldi54bWxQSwECFAAUAAAACACHTuJAT0r+BtwBAAC3AwAADgAA&#10;AAAAAAABACAAAAAkAQAAZHJzL2Uyb0RvYy54bWxQSwUGAAAAAAYABgBZAQAAcgUAAAAA&#10;">
                  <v:fill on="f" focussize="0,0"/>
                  <v:stroke color="#000000 [3204]" joinstyle="round" dashstyle="dash"/>
                  <v:imagedata o:title=""/>
                  <o:lock v:ext="edit" aspectratio="f"/>
                </v:line>
                <v:rect id="_x0000_s1026" o:spid="_x0000_s1026" o:spt="1" style="position:absolute;left:2286000;top:50800;height:279400;width:990600;v-text-anchor:middle;" fillcolor="#FFFFFF" filled="t" stroked="t" coordsize="21600,21600" o:gfxdata="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afa9l1AAAAAUBAAAPAAAAAAAAAAEAIAAAACIAAABkcnMvZG93bnJldi54bWxQ&#10;SwECFAAUAAAACACHTuJAAw8LXG0CAAADBQAADgAAAAAAAAABACAAAAAjAQAAZHJzL2Uyb0RvYy54&#10;bWxQSwUGAAAAAAYABgBZAQAAAgYAAAAA&#10;">
                  <v:fill on="t" focussize="0,0"/>
                  <v:stroke color="#000000 [3204]" joinstyle="round"/>
                  <v:imagedata o:title=""/>
                  <o:lock v:ext="edit" aspectratio="f"/>
                  <v:textbox inset="2pt,1pt,2pt,1pt">
                    <w:txbxContent>
                      <w:p w14:paraId="7B8C8811">
                        <w:pPr>
                          <w:spacing w:after="0"/>
                          <w:jc w:val="center"/>
                          <w:rPr>
                            <w:color w:val="000000"/>
                            <w:sz w:val="24"/>
                            <w:szCs w:val="24"/>
                          </w:rPr>
                        </w:pPr>
                        <w:r>
                          <w:rPr>
                            <w:color w:val="000000"/>
                            <w:sz w:val="24"/>
                            <w:szCs w:val="24"/>
                          </w:rPr>
                          <w:t>AI Job Queue</w:t>
                        </w:r>
                      </w:p>
                    </w:txbxContent>
                  </v:textbox>
                </v:rect>
                <v:line id="_x0000_s1026" o:spid="_x0000_s1026" o:spt="20" style="position:absolute;left:2781300;top:330200;height:2387600;width:0;" filled="f" stroked="t" coordsize="21600,21600" o:gfxdata="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xKjUXVAAAABQEAAA8AAAAA&#10;AAAAAQAgAAAAIgAAAGRycy9kb3ducmV2LnhtbFBLAQIUABQAAAAIAIdO4kB1cE3C3gEAALkDAAAO&#10;AAAAAAAAAAEAIAAAACQBAABkcnMvZTJvRG9jLnhtbFBLBQYAAAAABgAGAFkBAAB0BQAAAAA=&#10;">
                  <v:fill on="f" focussize="0,0"/>
                  <v:stroke color="#000000 [3204]" joinstyle="round" dashstyle="dash"/>
                  <v:imagedata o:title=""/>
                  <o:lock v:ext="edit" aspectratio="f"/>
                </v:line>
                <v:rect id="_x0000_s1026" o:spid="_x0000_s1026" o:spt="1" style="position:absolute;left:3378200;top:50800;height:279400;width:990600;v-text-anchor:middle;" fillcolor="#FFFFFF" filled="t" stroked="t" coordsize="21600,21600" o:gfxdata="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p9r2XUAAAABQEAAA8AAAAAAAAAAQAgAAAAIgAAAGRycy9kb3ducmV2LnhtbFBL&#10;AQIUABQAAAAIAIdO4kDlzswnbAIAAAMFAAAOAAAAAAAAAAEAIAAAACMBAABkcnMvZTJvRG9jLnht&#10;bFBLBQYAAAAABgAGAFkBAAABBgAAAAA=&#10;">
                  <v:fill on="t" focussize="0,0"/>
                  <v:stroke color="#000000 [3204]" joinstyle="round"/>
                  <v:imagedata o:title=""/>
                  <o:lock v:ext="edit" aspectratio="f"/>
                  <v:textbox inset="2pt,1pt,2pt,1pt">
                    <w:txbxContent>
                      <w:p w14:paraId="29E03007">
                        <w:pPr>
                          <w:spacing w:after="0"/>
                          <w:jc w:val="center"/>
                          <w:rPr>
                            <w:color w:val="000000"/>
                            <w:sz w:val="24"/>
                            <w:szCs w:val="24"/>
                          </w:rPr>
                        </w:pPr>
                        <w:r>
                          <w:rPr>
                            <w:color w:val="000000"/>
                            <w:sz w:val="24"/>
                            <w:szCs w:val="24"/>
                          </w:rPr>
                          <w:t>n8n Workflow</w:t>
                        </w:r>
                      </w:p>
                    </w:txbxContent>
                  </v:textbox>
                </v:rect>
                <v:line id="_x0000_s1026" o:spid="_x0000_s1026" o:spt="20" style="position:absolute;left:3873500;top:330200;height:2387600;width:0;" filled="f" stroked="t" coordsize="21600,21600" o:gfxdata="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cSo1F1QAAAAUBAAAPAAAAAAAA&#10;AAEAIAAAACIAAABkcnMvZG93bnJldi54bWxQSwECFAAUAAAACACHTuJAjKi+v9wBAAC5AwAADgAA&#10;AAAAAAABACAAAAAkAQAAZHJzL2Uyb0RvYy54bWxQSwUGAAAAAAYABgBZAQAAcgUAAAAA&#10;">
                  <v:fill on="f" focussize="0,0"/>
                  <v:stroke color="#000000 [3204]" joinstyle="round" dashstyle="dash"/>
                  <v:imagedata o:title=""/>
                  <o:lock v:ext="edit" aspectratio="f"/>
                </v:line>
                <v:rect id="_x0000_s1026" o:spid="_x0000_s1026" o:spt="1" style="position:absolute;left:4470400;top:50800;height:279400;width:990600;v-text-anchor:middle;" fillcolor="#FFFFFF" filled="t" stroked="t" coordsize="21600,21600" o:gfxdata="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Wn2vZdQAAAAFAQAADwAAAAAAAAABACAAAAAiAAAAZHJzL2Rvd25yZXYueG1sUEsB&#10;AhQAFAAAAAgAh07iQELTK75rAgAABQUAAA4AAAAAAAAAAQAgAAAAIwEAAGRycy9lMm9Eb2MueG1s&#10;UEsFBgAAAAAGAAYAWQEAAAAGAAAAAA==&#10;">
                  <v:fill on="t" focussize="0,0"/>
                  <v:stroke color="#000000 [3204]" joinstyle="round"/>
                  <v:imagedata o:title=""/>
                  <o:lock v:ext="edit" aspectratio="f"/>
                  <v:textbox inset="2pt,1pt,2pt,1pt">
                    <w:txbxContent>
                      <w:p w14:paraId="14A90468">
                        <w:pPr>
                          <w:spacing w:after="0"/>
                          <w:jc w:val="center"/>
                          <w:rPr>
                            <w:color w:val="000000"/>
                            <w:sz w:val="28"/>
                            <w:szCs w:val="28"/>
                          </w:rPr>
                        </w:pPr>
                        <w:r>
                          <w:rPr>
                            <w:color w:val="000000"/>
                            <w:sz w:val="28"/>
                            <w:szCs w:val="28"/>
                          </w:rPr>
                          <w:t>Language Model</w:t>
                        </w:r>
                      </w:p>
                    </w:txbxContent>
                  </v:textbox>
                </v:rect>
                <v:line id="_x0000_s1026" o:spid="_x0000_s1026" o:spt="20" style="position:absolute;left:4965700;top:330200;height:2387600;width:0;" filled="f" stroked="t" coordsize="21600,21600" o:gfxdata="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xKjUXVAAAABQEAAA8AAAAA&#10;AAAAAQAgAAAAIgAAAGRycy9kb3ducmV2LnhtbFBLAQIUABQAAAAIAIdO4kCz++l53gEAALkDAAAO&#10;AAAAAAAAAAEAIAAAACQBAABkcnMvZTJvRG9jLnhtbFBLBQYAAAAABgAGAFkBAAB0BQAAAAA=&#10;">
                  <v:fill on="f" focussize="0,0"/>
                  <v:stroke color="#000000 [3204]" joinstyle="round" dashstyle="dash"/>
                  <v:imagedata o:title=""/>
                  <o:lock v:ext="edit" aspectratio="f"/>
                </v:line>
                <v:line id="_x0000_s1026" o:spid="_x0000_s1026" o:spt="20" style="position:absolute;left:596900;top:533400;height:0;width:1092200;" filled="f" stroked="t" coordsize="21600,21600" o:gfxdata="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0&#10;p/b01gAAAAUBAAAPAAAAAAAAAAEAIAAAACIAAABkcnMvZG93bnJldi54bWxQSwECFAAUAAAACACH&#10;TuJAIcX+Q+0BAADVAwAADgAAAAAAAAABACAAAAAlAQAAZHJzL2Uyb0RvYy54bWxQSwUGAAAAAAYA&#10;BgBZAQAAhAUAAAAA&#10;">
                  <v:fill on="f" focussize="0,0"/>
                  <v:stroke color="#000000 [3204]" joinstyle="round" endarrow="block"/>
                  <v:imagedata o:title=""/>
                  <o:lock v:ext="edit" aspectratio="f"/>
                </v:line>
                <v:shape id="_x0000_s1026" o:spid="_x0000_s1026" o:spt="202" type="#_x0000_t202" style="position:absolute;left:640715;top:364490;height:302260;width:2222500;" filled="f" stroked="f" coordsize="21600,21600" o:gfxdata="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R3ilHTAAAABQEAAA8AAAAAAAAAAQAgAAAAIgAAAGRycy9kb3ducmV2LnhtbFBL&#10;AQIUABQAAAAIAIdO4kAwi9ZkNAIAAG8EAAAOAAAAAAAAAAEAIAAAACIBAABkcnMvZTJvRG9jLnht&#10;bFBLBQYAAAAABgAGAFkBAADIBQAAAAA=&#10;">
                  <v:fill on="f" focussize="0,0"/>
                  <v:stroke on="f" weight="0.5pt"/>
                  <v:imagedata o:title=""/>
                  <o:lock v:ext="edit" aspectratio="f"/>
                  <v:textbox inset="0mm,0mm,0mm,0mm">
                    <w:txbxContent>
                      <w:p w14:paraId="6C0317CE">
                        <w:pPr>
                          <w:spacing w:after="0"/>
                          <w:rPr>
                            <w:color w:val="000000"/>
                            <w:sz w:val="24"/>
                            <w:szCs w:val="24"/>
                          </w:rPr>
                        </w:pPr>
                        <w:r>
                          <w:rPr>
                            <w:color w:val="000000"/>
                            <w:sz w:val="24"/>
                            <w:szCs w:val="24"/>
                          </w:rPr>
                          <w:t>POST .../lift</w:t>
                        </w:r>
                      </w:p>
                    </w:txbxContent>
                  </v:textbox>
                </v:shape>
                <v:line id="_x0000_s1026" o:spid="_x0000_s1026" o:spt="20" style="position:absolute;left:596900;top:762000;flip:x;height:0;width:1092200;" filled="f" stroked="t" coordsize="21600,21600" o:gfxdata="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zPY6fVAAAABQEAAA8AAAAAAAAAAQAgAAAAIgAAAGRycy9kb3ducmV2LnhtbFBLAQIU&#10;ABQAAAAIAIdO4kATLHHe9gEAAN8DAAAOAAAAAAAAAAEAIAAAACQBAABkcnMvZTJvRG9jLnhtbFBL&#10;BQYAAAAABgAGAFkBAACMBQAAAAA=&#10;">
                  <v:fill on="f" focussize="0,0"/>
                  <v:stroke color="#000000 [3204]" joinstyle="round" endarrow="block"/>
                  <v:imagedata o:title=""/>
                  <o:lock v:ext="edit" aspectratio="f"/>
                </v:line>
                <v:shape id="_x0000_s1026" o:spid="_x0000_s1026" o:spt="202" type="#_x0000_t202" style="position:absolute;left:633095;top:775335;height:623570;width:1033780;" filled="f" stroked="f" coordsize="21600,21600" o:gfxdata="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BHeKUdMAAAAFAQAADwAAAAAAAAABACAAAAAiAAAAZHJzL2Rvd25yZXYueG1sUEsB&#10;AhQAFAAAAAgAh07iQLzJHl4zAgAAbwQAAA4AAAAAAAAAAQAgAAAAIgEAAGRycy9lMm9Eb2MueG1s&#10;UEsFBgAAAAAGAAYAWQEAAMcFAAAAAA==&#10;">
                  <v:fill on="f" focussize="0,0"/>
                  <v:stroke on="f" weight="0.5pt"/>
                  <v:imagedata o:title=""/>
                  <o:lock v:ext="edit" aspectratio="f"/>
                  <v:textbox inset="0mm,0mm,0mm,0mm">
                    <w:txbxContent>
                      <w:p w14:paraId="57084569">
                        <w:pPr>
                          <w:spacing w:after="0"/>
                          <w:rPr>
                            <w:color w:val="000000"/>
                            <w:sz w:val="24"/>
                            <w:szCs w:val="24"/>
                          </w:rPr>
                        </w:pPr>
                        <w:r>
                          <w:rPr>
                            <w:color w:val="000000"/>
                            <w:sz w:val="24"/>
                            <w:szCs w:val="24"/>
                          </w:rPr>
                          <w:t>state = queued   (returns at once)</w:t>
                        </w:r>
                      </w:p>
                    </w:txbxContent>
                  </v:textbox>
                </v:shape>
                <v:line id="_x0000_s1026" o:spid="_x0000_s1026" o:spt="20" style="position:absolute;left:1689100;top:1016000;height:0;width:1092200;" filled="f" stroked="t" coordsize="21600,21600" o:gfxdata="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Sn&#10;9vTWAAAABQEAAA8AAAAAAAAAAQAgAAAAIgAAAGRycy9kb3ducmV2LnhtbFBLAQIUABQAAAAIAIdO&#10;4kCCCL7q7AEAANcDAAAOAAAAAAAAAAEAIAAAACUBAABkcnMvZTJvRG9jLnhtbFBLBQYAAAAABgAG&#10;AFkBAACDBQAAAAA=&#10;">
                  <v:fill on="f" focussize="0,0"/>
                  <v:stroke color="#000000 [3204]" joinstyle="round" endarrow="block"/>
                  <v:imagedata o:title=""/>
                  <o:lock v:ext="edit" aspectratio="f"/>
                </v:line>
                <v:shape id="_x0000_s1026" o:spid="_x0000_s1026" o:spt="202" type="#_x0000_t202" style="position:absolute;left:1695450;top:329565;height:967740;width:1069340;" filled="f" stroked="f" coordsize="21600,21600" o:gfxdata="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R3ilHTAAAABQEAAA8AAAAAAAAAAQAgAAAAIgAAAGRycy9kb3ducmV2LnhtbFBL&#10;AQIUABQAAAAIAIdO4kCyDcJRNAIAAHAEAAAOAAAAAAAAAAEAIAAAACIBAABkcnMvZTJvRG9jLnht&#10;bFBLBQYAAAAABgAGAFkBAADIBQAAAAA=&#10;">
                  <v:fill on="f" focussize="0,0"/>
                  <v:stroke on="f" weight="0.5pt"/>
                  <v:imagedata o:title=""/>
                  <o:lock v:ext="edit" aspectratio="f"/>
                  <v:textbox inset="0mm,0mm,0mm,0mm">
                    <w:txbxContent>
                      <w:p w14:paraId="0875F772">
                        <w:pPr>
                          <w:spacing w:after="0"/>
                          <w:jc w:val="center"/>
                          <w:rPr>
                            <w:color w:val="000000"/>
                            <w:sz w:val="24"/>
                            <w:szCs w:val="24"/>
                          </w:rPr>
                        </w:pPr>
                        <w:r>
                          <w:rPr>
                            <w:color w:val="000000"/>
                            <w:sz w:val="24"/>
                            <w:szCs w:val="24"/>
                          </w:rPr>
                          <w:t>enqueue, bottom-up, max 4 in flight</w:t>
                        </w:r>
                      </w:p>
                    </w:txbxContent>
                  </v:textbox>
                </v:shape>
                <v:line id="_x0000_s1026" o:spid="_x0000_s1026" o:spt="20" style="position:absolute;left:2781300;top:1270000;height:0;width:1092200;" filled="f" stroked="t" coordsize="21600,21600" o:gfxdata="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tKf29NYAAAAFAQAADwAAAAAAAAABACAAAAAiAAAAZHJzL2Rvd25yZXYueG1sUEsBAhQAFAAAAAgA&#10;h07iQOlhV3PuAQAA1wMAAA4AAAAAAAAAAQAgAAAAJQEAAGRycy9lMm9Eb2MueG1sUEsFBgAAAAAG&#10;AAYAWQEAAIUFAAAAAA==&#10;">
                  <v:fill on="f" focussize="0,0"/>
                  <v:stroke color="#000000 [3204]" joinstyle="round" endarrow="block"/>
                  <v:imagedata o:title=""/>
                  <o:lock v:ext="edit" aspectratio="f"/>
                </v:line>
                <v:shape id="_x0000_s1026" o:spid="_x0000_s1026" o:spt="202" type="#_x0000_t202" style="position:absolute;left:2781300;top:516890;height:1104265;width:1076960;" filled="f" stroked="f" coordsize="21600,21600" o:gfxdata="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BHeKUdMAAAAFAQAADwAAAAAAAAABACAAAAAiAAAAZHJzL2Rvd25yZXYueG1s&#10;UEsBAhQAFAAAAAgAh07iQFabJ8E2AgAAcQQAAA4AAAAAAAAAAQAgAAAAIgEAAGRycy9lMm9Eb2Mu&#10;eG1sUEsFBgAAAAAGAAYAWQEAAMoFAAAAAA==&#10;">
                  <v:fill on="f" focussize="0,0"/>
                  <v:stroke on="f" weight="0.5pt"/>
                  <v:imagedata o:title=""/>
                  <o:lock v:ext="edit" aspectratio="f"/>
                  <v:textbox inset="0mm,0mm,0mm,0mm">
                    <w:txbxContent>
                      <w:p w14:paraId="25BE11C2">
                        <w:pPr>
                          <w:spacing w:after="0"/>
                          <w:jc w:val="center"/>
                          <w:rPr>
                            <w:color w:val="000000"/>
                            <w:sz w:val="24"/>
                            <w:szCs w:val="24"/>
                          </w:rPr>
                        </w:pPr>
                        <w:r>
                          <w:rPr>
                            <w:color w:val="000000"/>
                            <w:sz w:val="24"/>
                            <w:szCs w:val="24"/>
                          </w:rPr>
                          <w:t>POST webhook  (context + callback URL)</w:t>
                        </w:r>
                      </w:p>
                    </w:txbxContent>
                  </v:textbox>
                </v:shape>
                <v:line id="_x0000_s1026" o:spid="_x0000_s1026" o:spt="20" style="position:absolute;left:2781300;top:1498600;flip:x;height:0;width:1092200;" filled="f" stroked="t" coordsize="21600,21600" o:gfxdata="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zPY6fVAAAABQEAAA8AAAAAAAAAAQAgAAAAIgAAAGRycy9kb3ducmV2LnhtbFBLAQIU&#10;ABQAAAAIAIdO4kDTsVpv9gEAAOEDAAAOAAAAAAAAAAEAIAAAACQBAABkcnMvZTJvRG9jLnhtbFBL&#10;BQYAAAAABgAGAFkBAACMBQAAAAA=&#10;">
                  <v:fill on="f" focussize="0,0"/>
                  <v:stroke color="#000000 [3204]" joinstyle="round" endarrow="block"/>
                  <v:imagedata o:title=""/>
                  <o:lock v:ext="edit" aspectratio="f"/>
                </v:line>
                <v:shape id="_x0000_s1026" o:spid="_x0000_s1026" o:spt="202" type="#_x0000_t202" style="position:absolute;left:2854325;top:1519555;height:506730;width:1040130;" filled="f" stroked="f" coordsize="21600,21600" o:gfxdata="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BHeKUdMAAAAFAQAADwAAAAAAAAABACAAAAAiAAAAZHJzL2Rvd25yZXYueG1s&#10;UEsBAhQAFAAAAAgAh07iQHLiHew2AgAAcQQAAA4AAAAAAAAAAQAgAAAAIgEAAGRycy9lMm9Eb2Mu&#10;eG1sUEsFBgAAAAAGAAYAWQEAAMoFAAAAAA==&#10;">
                  <v:fill on="f" focussize="0,0"/>
                  <v:stroke on="f" weight="0.5pt"/>
                  <v:imagedata o:title=""/>
                  <o:lock v:ext="edit" aspectratio="f"/>
                  <v:textbox inset="0mm,0mm,0mm,0mm">
                    <w:txbxContent>
                      <w:p w14:paraId="0DAFF8EA">
                        <w:pPr>
                          <w:spacing w:after="0"/>
                          <w:rPr>
                            <w:color w:val="000000"/>
                            <w:sz w:val="24"/>
                            <w:szCs w:val="24"/>
                          </w:rPr>
                        </w:pPr>
                        <w:r>
                          <w:rPr>
                            <w:color w:val="000000"/>
                            <w:sz w:val="24"/>
                            <w:szCs w:val="24"/>
                          </w:rPr>
                          <w:t>HTTP 200 accepted</w:t>
                        </w:r>
                      </w:p>
                    </w:txbxContent>
                  </v:textbox>
                </v:shape>
                <v:line id="_x0000_s1026" o:spid="_x0000_s1026" o:spt="20" style="position:absolute;left:3873500;top:1752600;height:0;width:1092200;" filled="f" stroked="t" coordsize="21600,21600" o:gfxdata="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Sn9vTWAAAABQEAAA8AAAAAAAAAAQAgAAAAIgAAAGRycy9kb3ducmV2LnhtbFBLAQIUABQAAAAI&#10;AIdO4kCj00SF7wEAANcDAAAOAAAAAAAAAAEAIAAAACUBAABkcnMvZTJvRG9jLnhtbFBLBQYAAAAA&#10;BgAGAFkBAACGBQAAAAA=&#10;">
                  <v:fill on="f" focussize="0,0"/>
                  <v:stroke color="#000000 [3204]" joinstyle="round" endarrow="block"/>
                  <v:imagedata o:title=""/>
                  <o:lock v:ext="edit" aspectratio="f"/>
                </v:line>
                <v:shape id="_x0000_s1026" o:spid="_x0000_s1026" o:spt="202" type="#_x0000_t202" style="position:absolute;left:4055745;top:1540510;height:192405;width:624840;" filled="f" stroked="f" coordsize="21600,21600" o:gfxdata="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BHeKUdMAAAAFAQAADwAAAAAAAAABACAAAAAiAAAAZHJzL2Rvd25yZXYueG1sUEsB&#10;AhQAFAAAAAgAh07iQIGqCsIzAgAAcAQAAA4AAAAAAAAAAQAgAAAAIgEAAGRycy9lMm9Eb2MueG1s&#10;UEsFBgAAAAAGAAYAWQEAAMcFAAAAAA==&#10;">
                  <v:fill on="f" focussize="0,0"/>
                  <v:stroke on="f" weight="0.5pt"/>
                  <v:imagedata o:title=""/>
                  <o:lock v:ext="edit" aspectratio="f"/>
                  <v:textbox inset="0mm,0mm,0mm,0mm">
                    <w:txbxContent>
                      <w:p w14:paraId="1ECD8579">
                        <w:pPr>
                          <w:spacing w:after="0"/>
                          <w:rPr>
                            <w:color w:val="000000"/>
                            <w:sz w:val="24"/>
                            <w:szCs w:val="24"/>
                          </w:rPr>
                        </w:pPr>
                        <w:r>
                          <w:rPr>
                            <w:color w:val="000000"/>
                            <w:sz w:val="24"/>
                            <w:szCs w:val="24"/>
                          </w:rPr>
                          <w:t>prompt</w:t>
                        </w:r>
                      </w:p>
                    </w:txbxContent>
                  </v:textbox>
                </v:shape>
                <v:line id="_x0000_s1026" o:spid="_x0000_s1026" o:spt="20" style="position:absolute;left:3873500;top:1981200;flip:x;height:0;width:1092200;" filled="f" stroked="t" coordsize="21600,21600" o:gfxdata="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fM9jp9UAAAAFAQAADwAAAAAAAAABACAAAAAiAAAAZHJzL2Rvd25yZXYueG1sUEsBAhQA&#10;FAAAAAgAh07iQHybFer1AQAA4QMAAA4AAAAAAAAAAQAgAAAAJAEAAGRycy9lMm9Eb2MueG1sUEsF&#10;BgAAAAAGAAYAWQEAAIsFAAAAAA==&#10;">
                  <v:fill on="f" focussize="0,0"/>
                  <v:stroke color="#000000 [3204]" joinstyle="round" endarrow="block"/>
                  <v:imagedata o:title=""/>
                  <o:lock v:ext="edit" aspectratio="f"/>
                </v:line>
                <v:shape id="_x0000_s1026" o:spid="_x0000_s1026" o:spt="202" type="#_x0000_t202" style="position:absolute;left:3924300;top:1965960;height:688975;width:1200785;" filled="f" stroked="f" coordsize="21600,21600" o:gfxdata="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Ed4pR0wAAAAUBAAAPAAAAAAAAAAEAIAAAACIAAABkcnMvZG93bnJldi54bWxQ&#10;SwECFAAUAAAACACHTuJA0khHrDUCAABxBAAADgAAAAAAAAABACAAAAAiAQAAZHJzL2Uyb0RvYy54&#10;bWxQSwUGAAAAAAYABgBZAQAAyQUAAAAA&#10;">
                  <v:fill on="f" focussize="0,0"/>
                  <v:stroke on="f" weight="0.5pt"/>
                  <v:imagedata o:title=""/>
                  <o:lock v:ext="edit" aspectratio="f"/>
                  <v:textbox inset="0mm,0mm,0mm,0mm">
                    <w:txbxContent>
                      <w:p w14:paraId="2A7600D8">
                        <w:pPr>
                          <w:spacing w:after="0"/>
                          <w:rPr>
                            <w:color w:val="000000"/>
                            <w:sz w:val="24"/>
                            <w:szCs w:val="24"/>
                          </w:rPr>
                        </w:pPr>
                        <w:r>
                          <w:rPr>
                            <w:color w:val="000000"/>
                            <w:sz w:val="24"/>
                            <w:szCs w:val="24"/>
                          </w:rPr>
                          <w:t>generated JSON</w:t>
                        </w:r>
                      </w:p>
                    </w:txbxContent>
                  </v:textbox>
                </v:shape>
                <v:line id="_x0000_s1026" o:spid="_x0000_s1026" o:spt="20" style="position:absolute;left:1689100;top:2235200;flip:x;height:0;width:2184400;" filled="f" stroked="t" coordsize="21600,21600" o:gfxdata="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8z2On1QAAAAUBAAAPAAAAAAAAAAEAIAAAACIAAABkcnMvZG93bnJldi54bWxQSwECFAAU&#10;AAAACACHTuJAl+oFp/QBAADhAwAADgAAAAAAAAABACAAAAAkAQAAZHJzL2Uyb0RvYy54bWxQSwUG&#10;AAAAAAYABgBZAQAAigUAAAAA&#10;">
                  <v:fill on="f" focussize="0,0"/>
                  <v:stroke color="#000000 [3204]" joinstyle="round" endarrow="block"/>
                  <v:imagedata o:title=""/>
                  <o:lock v:ext="edit" aspectratio="f"/>
                </v:line>
                <v:shape id="_x0000_s1026" o:spid="_x0000_s1026" o:spt="202" type="#_x0000_t202" style="position:absolute;left:1834515;top:2037080;height:411480;width:2222500;" filled="f" stroked="f" coordsize="21600,21600" o:gfxdata="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R3ilHTAAAABQEAAA8AAAAAAAAAAQAgAAAAIgAAAGRycy9kb3ducmV2LnhtbFBL&#10;AQIUABQAAAAIAIdO4kCQy0lQNAIAAHMEAAAOAAAAAAAAAAEAIAAAACIBAABkcnMvZTJvRG9jLnht&#10;bFBLBQYAAAAABgAGAFkBAADIBQAAAAA=&#10;">
                  <v:fill on="f" focussize="0,0"/>
                  <v:stroke on="f" weight="0.5pt"/>
                  <v:imagedata o:title=""/>
                  <o:lock v:ext="edit" aspectratio="f"/>
                  <v:textbox inset="0mm,0mm,0mm,0mm">
                    <w:txbxContent>
                      <w:p w14:paraId="7BAB29F9">
                        <w:pPr>
                          <w:spacing w:after="0"/>
                          <w:rPr>
                            <w:color w:val="000000"/>
                            <w:sz w:val="24"/>
                            <w:szCs w:val="24"/>
                          </w:rPr>
                        </w:pPr>
                        <w:r>
                          <w:rPr>
                            <w:color w:val="000000"/>
                            <w:sz w:val="24"/>
                            <w:szCs w:val="24"/>
                          </w:rPr>
                          <w:t>POST callback  (result)</w:t>
                        </w:r>
                      </w:p>
                    </w:txbxContent>
                  </v:textbox>
                </v:shape>
                <v:line id="_x0000_s1026" o:spid="_x0000_s1026" o:spt="20" style="position:absolute;left:1689100;top:2463800;height:0;width:279400;" filled="f" stroked="t" coordsize="21600,21600" o:gfxdata="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h9NVlNQAAAAFAQAADwAAAAAAAAAB&#10;ACAAAAAiAAAAZHJzL2Rvd25yZXYueG1sUEsBAhQAFAAAAAgAh07iQJbTICPbAQAAuAMAAA4AAAAA&#10;AAAAAQAgAAAAIwEAAGRycy9lMm9Eb2MueG1sUEsFBgAAAAAGAAYAWQEAAHAFAAAAAA==&#10;">
                  <v:fill on="f" focussize="0,0"/>
                  <v:stroke color="#000000 [3204]" joinstyle="round"/>
                  <v:imagedata o:title=""/>
                  <o:lock v:ext="edit" aspectratio="f"/>
                </v:line>
                <v:line id="_x0000_s1026" o:spid="_x0000_s1026" o:spt="20" style="position:absolute;left:1968500;top:2463800;height:101600;width:0;" filled="f" stroked="t" coordsize="21600,21600" o:gfxdata="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fTVZTUAAAABQEAAA8AAAAAAAAA&#10;AQAgAAAAIgAAAGRycy9kb3ducmV2LnhtbFBLAQIUABQAAAAIAIdO4kBD/fgq3AEAALoDAAAOAAAA&#10;AAAAAAEAIAAAACMBAABkcnMvZTJvRG9jLnhtbFBLBQYAAAAABgAGAFkBAABxBQAAAAA=&#10;">
                  <v:fill on="f" focussize="0,0"/>
                  <v:stroke color="#000000 [3204]" joinstyle="round"/>
                  <v:imagedata o:title=""/>
                  <o:lock v:ext="edit" aspectratio="f"/>
                </v:line>
                <v:line id="_x0000_s1026" o:spid="_x0000_s1026" o:spt="20" style="position:absolute;left:1689100;top:2565400;flip:x;height:0;width:279400;" filled="f" stroked="t" coordsize="21600,21600" o:gfxdata="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8z2On1QAAAAUBAAAPAAAAAAAAAAEAIAAAACIAAABkcnMvZG93bnJldi54bWxQSwECFAAU&#10;AAAACACHTuJAqHegJvQBAADgAwAADgAAAAAAAAABACAAAAAkAQAAZHJzL2Uyb0RvYy54bWxQSwUG&#10;AAAAAAYABgBZAQAAigUAAAAA&#10;">
                  <v:fill on="f" focussize="0,0"/>
                  <v:stroke color="#000000 [3204]" joinstyle="round" endarrow="block"/>
                  <v:imagedata o:title=""/>
                  <o:lock v:ext="edit" aspectratio="f"/>
                </v:line>
                <v:shape id="_x0000_s1026" o:spid="_x0000_s1026" o:spt="202" type="#_x0000_t202" style="position:absolute;left:1851660;top:2590165;height:615315;width:1778635;" filled="f" stroked="f" coordsize="21600,21600" o:gfxdata="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R3ilHTAAAABQEAAA8AAAAAAAAAAQAgAAAAIgAAAGRycy9kb3ducmV2LnhtbFBLAQIU&#10;ABQAAAAIAIdO4kAbg8hYMQIAAHEEAAAOAAAAAAAAAAEAIAAAACIBAABkcnMvZTJvRG9jLnhtbFBL&#10;BQYAAAAABgAGAFkBAADFBQAAAAA=&#10;">
                  <v:fill on="f" focussize="0,0"/>
                  <v:stroke on="f" weight="0.5pt"/>
                  <v:imagedata o:title=""/>
                  <o:lock v:ext="edit" aspectratio="f"/>
                  <v:textbox inset="0mm,0mm,0mm,0mm">
                    <w:txbxContent>
                      <w:p w14:paraId="4142772B">
                        <w:pPr>
                          <w:spacing w:after="0"/>
                          <w:jc w:val="center"/>
                          <w:rPr>
                            <w:color w:val="000000"/>
                            <w:sz w:val="24"/>
                            <w:szCs w:val="24"/>
                          </w:rPr>
                        </w:pPr>
                        <w:r>
                          <w:rPr>
                            <w:color w:val="000000"/>
                            <w:sz w:val="24"/>
                            <w:szCs w:val="24"/>
                          </w:rPr>
                          <w:t>force severity_source = engine</w:t>
                        </w:r>
                      </w:p>
                    </w:txbxContent>
                  </v:textbox>
                </v:shape>
                <v:line id="_x0000_s1026" o:spid="_x0000_s1026" o:spt="20" style="position:absolute;left:596900;top:2641600;height:0;width:1092200;" filled="f" stroked="t" coordsize="21600,21600" o:gfxdata="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Sn9vTWAAAABQEAAA8AAAAAAAAAAQAgAAAAIgAAAGRycy9kb3ducmV2LnhtbFBLAQIUABQAAAAI&#10;AIdO4kAonNMC7wEAANYDAAAOAAAAAAAAAAEAIAAAACUBAABkcnMvZTJvRG9jLnhtbFBLBQYAAAAA&#10;BgAGAFkBAACGBQAAAAA=&#10;">
                  <v:fill on="f" focussize="0,0"/>
                  <v:stroke color="#000000 [3204]" joinstyle="round" endarrow="block"/>
                  <v:imagedata o:title=""/>
                  <o:lock v:ext="edit" aspectratio="f"/>
                </v:line>
                <v:shape id="_x0000_s1026" o:spid="_x0000_s1026" o:spt="202" type="#_x0000_t202" style="position:absolute;left:596265;top:2670175;height:490855;width:1149985;" filled="f" stroked="f" coordsize="21600,21600" o:gfxdata="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BHeKUdMAAAAFAQAADwAAAAAAAAABACAAAAAiAAAAZHJzL2Rvd25yZXYueG1s&#10;UEsBAhQAFAAAAAgAh07iQG4zv+c2AgAAcgQAAA4AAAAAAAAAAQAgAAAAIgEAAGRycy9lMm9Eb2Mu&#10;eG1sUEsFBgAAAAAGAAYAWQEAAMoFAAAAAA==&#10;">
                  <v:fill on="f" focussize="0,0"/>
                  <v:stroke on="f" weight="0.5pt"/>
                  <v:imagedata o:title=""/>
                  <o:lock v:ext="edit" aspectratio="f"/>
                  <v:textbox inset="0mm,0mm,0mm,0mm">
                    <w:txbxContent>
                      <w:p w14:paraId="20029AD8">
                        <w:pPr>
                          <w:spacing w:after="0"/>
                          <w:rPr>
                            <w:color w:val="000000"/>
                            <w:sz w:val="24"/>
                            <w:szCs w:val="24"/>
                          </w:rPr>
                        </w:pPr>
                        <w:r>
                          <w:rPr>
                            <w:color w:val="000000"/>
                            <w:sz w:val="24"/>
                            <w:szCs w:val="24"/>
                          </w:rPr>
                          <w:t>poll: GET .../lifted   -&gt;   result</w:t>
                        </w:r>
                      </w:p>
                    </w:txbxContent>
                  </v:textbox>
                </v:shape>
                <w10:wrap type="none"/>
                <w10:anchorlock/>
              </v:group>
            </w:pict>
          </mc:Fallback>
        </mc:AlternateContent>
      </w:r>
    </w:p>
    <w:p w14:paraId="11FCC394">
      <w:pPr>
        <w:pStyle w:val="169"/>
        <w:spacing w:before="80" w:after="240"/>
      </w:pPr>
      <w:bookmarkStart w:id="56" w:name="_Toc237316577"/>
      <w:r>
        <w:t>Figure 3.10: Sequence diagram for asynchronous AI lifting</w:t>
      </w:r>
      <w:bookmarkEnd w:id="56"/>
    </w:p>
    <w:p w14:paraId="28E7C462">
      <w:pPr>
        <w:spacing w:after="0"/>
      </w:pPr>
      <w:r>
        <w:rPr>
          <w:sz w:val="24"/>
        </w:rPr>
        <mc:AlternateContent>
          <mc:Choice Requires="wps">
            <w:drawing>
              <wp:anchor distT="0" distB="0" distL="114300" distR="114300" simplePos="0" relativeHeight="251661312" behindDoc="0" locked="0" layoutInCell="1" allowOverlap="1">
                <wp:simplePos x="0" y="0"/>
                <wp:positionH relativeFrom="column">
                  <wp:posOffset>3909695</wp:posOffset>
                </wp:positionH>
                <wp:positionV relativeFrom="paragraph">
                  <wp:posOffset>4226560</wp:posOffset>
                </wp:positionV>
                <wp:extent cx="280035" cy="271145"/>
                <wp:effectExtent l="4445" t="4445" r="7620" b="16510"/>
                <wp:wrapNone/>
                <wp:docPr id="114" name="Oval 114"/>
                <wp:cNvGraphicFramePr/>
                <a:graphic xmlns:a="http://schemas.openxmlformats.org/drawingml/2006/main">
                  <a:graphicData uri="http://schemas.microsoft.com/office/word/2010/wordprocessingShape">
                    <wps:wsp>
                      <wps:cNvSpPr/>
                      <wps:spPr>
                        <a:xfrm>
                          <a:off x="3799840" y="5858510"/>
                          <a:ext cx="280035" cy="271145"/>
                        </a:xfrm>
                        <a:prstGeom prst="ellipse">
                          <a:avLst/>
                        </a:prstGeom>
                        <a:solidFill>
                          <a:schemeClr val="tx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7.85pt;margin-top:332.8pt;height:21.35pt;width:22.05pt;z-index:251661312;v-text-anchor:middle;mso-width-relative:page;mso-height-relative:page;" fillcolor="#000000 [3213]" filled="t" stroked="t" coordsize="21600,21600" o:gfxdata="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IcXG/ZAAAACwEAAA8AAAAAAAAAAQAgAAAAIgAAAGRycy9kb3ducmV2LnhtbFBL&#10;AQIUABQAAAAIAIdO4kCdurkEZwIAAPoEAAAOAAAAAAAAAAEAIAAAACgBAABkcnMvZTJvRG9jLnht&#10;bFBLBQYAAAAABgAGAFkBAAABBgAAAAA=&#10;">
                <v:fill on="t" focussize="0,0"/>
                <v:stroke color="#000000 [3213]" joinstyle="round"/>
                <v:imagedata o:title=""/>
                <o:lock v:ext="edit" aspectratio="f"/>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3854450</wp:posOffset>
                </wp:positionH>
                <wp:positionV relativeFrom="paragraph">
                  <wp:posOffset>4171315</wp:posOffset>
                </wp:positionV>
                <wp:extent cx="401955" cy="382270"/>
                <wp:effectExtent l="4445" t="4445" r="12700" b="6985"/>
                <wp:wrapNone/>
                <wp:docPr id="112" name="Oval 112"/>
                <wp:cNvGraphicFramePr/>
                <a:graphic xmlns:a="http://schemas.openxmlformats.org/drawingml/2006/main">
                  <a:graphicData uri="http://schemas.microsoft.com/office/word/2010/wordprocessingShape">
                    <wps:wsp>
                      <wps:cNvSpPr/>
                      <wps:spPr>
                        <a:xfrm>
                          <a:off x="3688080" y="5727700"/>
                          <a:ext cx="401955" cy="382270"/>
                        </a:xfrm>
                        <a:prstGeom prst="ellipse">
                          <a:avLst/>
                        </a:prstGeom>
                        <a:noFill/>
                        <a:ln>
                          <a:solidFill>
                            <a:schemeClr val="tx1"/>
                          </a:solidFill>
                        </a:ln>
                        <a:effectLst/>
                        <a:extLst>
                          <a:ext uri="{909E8E84-426E-40DD-AFC4-6F175D3DCCD1}">
                            <a14:hiddenFill xmlns:a14="http://schemas.microsoft.com/office/drawing/2010/main">
                              <a:gradFill rotWithShape="1">
                                <a:gsLst>
                                  <a:gs pos="0">
                                    <a:schemeClr val="accent1">
                                      <a:tint val="100000"/>
                                      <a:shade val="100000"/>
                                      <a:satMod val="130000"/>
                                    </a:schemeClr>
                                  </a:gs>
                                  <a:gs pos="100000">
                                    <a:schemeClr val="accent1">
                                      <a:tint val="50000"/>
                                      <a:shade val="100000"/>
                                      <a:satMod val="350000"/>
                                    </a:schemeClr>
                                  </a:gs>
                                </a:gsLst>
                                <a:lin ang="16200000" scaled="0"/>
                              </a:gradFill>
                            </a14:hiddenFill>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3.5pt;margin-top:328.45pt;height:30.1pt;width:31.65pt;z-index:251660288;v-text-anchor:middle;mso-width-relative:page;mso-height-relative:page;" filled="f" stroked="t" coordsize="21600,21600" o:gfxdata="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BIxstHbAAAACwEA&#10;AA8AAAAAAAAAAQAgAAAAIgAAAGRycy9kb3ducmV2LnhtbFBLAQIUABQAAAAIAIdO4kCShyywNAMA&#10;AOQGAAAOAAAAAAAAAAEAIAAAACoBAABkcnMvZTJvRG9jLnhtbFBLBQYAAAAABgAGAFkBAADQBgAA&#10;AAA=&#10;">
                <v:fill on="f" focussize="0,0"/>
                <v:stroke color="#000000 [3213]" joinstyle="round"/>
                <v:imagedata o:title=""/>
                <o:lock v:ext="edit" aspectratio="f"/>
              </v:shape>
            </w:pict>
          </mc:Fallback>
        </mc:AlternateContent>
      </w:r>
      <w:r>
        <mc:AlternateContent>
          <mc:Choice Requires="wpc">
            <w:drawing>
              <wp:inline distT="0" distB="0" distL="0" distR="0">
                <wp:extent cx="5377815" cy="4792980"/>
                <wp:effectExtent l="0" t="0" r="32385" b="7620"/>
                <wp:docPr id="1089067123"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35643470" name="Rectangle: Rounded Corners 135643470"/>
                        <wps:cNvSpPr/>
                        <wps:spPr>
                          <a:xfrm>
                            <a:off x="2003425" y="22860"/>
                            <a:ext cx="1397000" cy="279400"/>
                          </a:xfrm>
                          <a:prstGeom prst="round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1FE7BF">
                              <w:pPr>
                                <w:spacing w:after="0"/>
                                <w:jc w:val="center"/>
                                <w:rPr>
                                  <w:color w:val="000000"/>
                                  <w:sz w:val="24"/>
                                  <w:szCs w:val="24"/>
                                </w:rPr>
                              </w:pPr>
                              <w:r>
                                <w:rPr>
                                  <w:color w:val="000000"/>
                                  <w:sz w:val="24"/>
                                  <w:szCs w:val="24"/>
                                </w:rPr>
                                <w:t>Read image bytes</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319716719" name="Diamond 1319716719"/>
                        <wps:cNvSpPr/>
                        <wps:spPr>
                          <a:xfrm>
                            <a:off x="1905000" y="482600"/>
                            <a:ext cx="1651000" cy="431800"/>
                          </a:xfrm>
                          <a:prstGeom prst="diamond">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04DF5F">
                              <w:pPr>
                                <w:spacing w:after="0"/>
                                <w:jc w:val="center"/>
                                <w:rPr>
                                  <w:color w:val="000000"/>
                                  <w:sz w:val="24"/>
                                  <w:szCs w:val="24"/>
                                </w:rPr>
                              </w:pPr>
                              <w:r>
                                <w:rPr>
                                  <w:color w:val="000000"/>
                                  <w:sz w:val="24"/>
                                  <w:szCs w:val="24"/>
                                </w:rPr>
                                <w:t>Valid PE?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503686236" name="Diamond 503686236"/>
                        <wps:cNvSpPr/>
                        <wps:spPr>
                          <a:xfrm>
                            <a:off x="1905000" y="1092200"/>
                            <a:ext cx="1651000" cy="431800"/>
                          </a:xfrm>
                          <a:prstGeom prst="diamond">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2CF211">
                              <w:pPr>
                                <w:spacing w:after="0"/>
                                <w:jc w:val="center"/>
                                <w:rPr>
                                  <w:color w:val="000000"/>
                                  <w:sz w:val="24"/>
                                  <w:szCs w:val="24"/>
                                </w:rPr>
                              </w:pPr>
                              <w:r>
                                <w:rPr>
                                  <w:color w:val="000000"/>
                                  <w:sz w:val="24"/>
                                  <w:szCs w:val="24"/>
                                </w:rPr>
                                <w:t>Signed image?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744387280" name="Diamond 1744387280"/>
                        <wps:cNvSpPr/>
                        <wps:spPr>
                          <a:xfrm>
                            <a:off x="1841500" y="1701800"/>
                            <a:ext cx="1778000" cy="431800"/>
                          </a:xfrm>
                          <a:prstGeom prst="diamond">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9B52A6">
                              <w:pPr>
                                <w:spacing w:after="0"/>
                                <w:jc w:val="center"/>
                                <w:rPr>
                                  <w:color w:val="000000"/>
                                  <w:sz w:val="24"/>
                                  <w:szCs w:val="24"/>
                                </w:rPr>
                              </w:pPr>
                              <w:r>
                                <w:rPr>
                                  <w:color w:val="000000"/>
                                  <w:sz w:val="24"/>
                                  <w:szCs w:val="24"/>
                                </w:rPr>
                                <w:t>Relocatable?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2065056577" name="Diamond 2065056577"/>
                        <wps:cNvSpPr/>
                        <wps:spPr>
                          <a:xfrm>
                            <a:off x="1905000" y="2311400"/>
                            <a:ext cx="1651000" cy="431800"/>
                          </a:xfrm>
                          <a:prstGeom prst="diamond">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42556A">
                              <w:pPr>
                                <w:spacing w:after="0"/>
                                <w:jc w:val="center"/>
                                <w:rPr>
                                  <w:color w:val="000000"/>
                                  <w:sz w:val="24"/>
                                  <w:szCs w:val="24"/>
                                </w:rPr>
                              </w:pPr>
                              <w:r>
                                <w:rPr>
                                  <w:color w:val="000000"/>
                                  <w:sz w:val="24"/>
                                  <w:szCs w:val="24"/>
                                </w:rPr>
                                <w:t>64-bit image?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90968254" name="Rectangle 190968254"/>
                        <wps:cNvSpPr/>
                        <wps:spPr>
                          <a:xfrm>
                            <a:off x="1968500" y="2921000"/>
                            <a:ext cx="1524000" cy="3048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27B538">
                              <w:pPr>
                                <w:spacing w:after="0"/>
                                <w:jc w:val="center"/>
                                <w:rPr>
                                  <w:color w:val="000000"/>
                                  <w:sz w:val="24"/>
                                  <w:szCs w:val="24"/>
                                </w:rPr>
                              </w:pPr>
                              <w:r>
                                <w:rPr>
                                  <w:color w:val="000000"/>
                                  <w:sz w:val="24"/>
                                  <w:szCs w:val="24"/>
                                </w:rPr>
                                <w:t>Set DEP + ASLR</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001930390" name="Rectangle 1001930390"/>
                        <wps:cNvSpPr/>
                        <wps:spPr>
                          <a:xfrm>
                            <a:off x="1968500" y="3352800"/>
                            <a:ext cx="1524000" cy="3048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BB1721">
                              <w:pPr>
                                <w:spacing w:after="0"/>
                                <w:jc w:val="center"/>
                                <w:rPr>
                                  <w:color w:val="000000"/>
                                  <w:sz w:val="24"/>
                                  <w:szCs w:val="24"/>
                                </w:rPr>
                              </w:pPr>
                              <w:r>
                                <w:rPr>
                                  <w:color w:val="000000"/>
                                  <w:sz w:val="24"/>
                                  <w:szCs w:val="24"/>
                                </w:rPr>
                                <w:t>Add high-entropy ASLR</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229388524" name="Rectangle 229388524"/>
                        <wps:cNvSpPr/>
                        <wps:spPr>
                          <a:xfrm>
                            <a:off x="1968500" y="3784600"/>
                            <a:ext cx="1524000" cy="3048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3377B6">
                              <w:pPr>
                                <w:spacing w:after="0"/>
                                <w:jc w:val="center"/>
                                <w:rPr>
                                  <w:color w:val="000000"/>
                                  <w:sz w:val="24"/>
                                  <w:szCs w:val="24"/>
                                </w:rPr>
                              </w:pPr>
                              <w:r>
                                <w:rPr>
                                  <w:color w:val="000000"/>
                                  <w:sz w:val="24"/>
                                  <w:szCs w:val="24"/>
                                </w:rPr>
                                <w:t>Recompute checksum</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372005305" name="Rectangle: Rounded Corners 372005305"/>
                        <wps:cNvSpPr/>
                        <wps:spPr>
                          <a:xfrm>
                            <a:off x="1905000" y="4216400"/>
                            <a:ext cx="1651000" cy="304800"/>
                          </a:xfrm>
                          <a:prstGeom prst="round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0A9BE1">
                              <w:pPr>
                                <w:spacing w:after="0"/>
                                <w:jc w:val="center"/>
                                <w:rPr>
                                  <w:color w:val="000000"/>
                                  <w:sz w:val="24"/>
                                  <w:szCs w:val="24"/>
                                </w:rPr>
                              </w:pPr>
                              <w:r>
                                <w:rPr>
                                  <w:color w:val="000000"/>
                                  <w:sz w:val="24"/>
                                  <w:szCs w:val="24"/>
                                </w:rPr>
                                <w:t>Write new file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318538249" name="Rectangle 318538249"/>
                        <wps:cNvSpPr/>
                        <wps:spPr>
                          <a:xfrm>
                            <a:off x="4064000" y="558800"/>
                            <a:ext cx="13335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246CAA">
                              <w:pPr>
                                <w:spacing w:after="0"/>
                                <w:jc w:val="center"/>
                                <w:rPr>
                                  <w:color w:val="000000"/>
                                  <w:sz w:val="24"/>
                                  <w:szCs w:val="24"/>
                                </w:rPr>
                              </w:pPr>
                              <w:r>
                                <w:rPr>
                                  <w:color w:val="000000"/>
                                  <w:sz w:val="24"/>
                                  <w:szCs w:val="24"/>
                                </w:rPr>
                                <w:t>Report: not a PE</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627826639" name="Rectangle 1627826639"/>
                        <wps:cNvSpPr/>
                        <wps:spPr>
                          <a:xfrm>
                            <a:off x="4064000" y="1168400"/>
                            <a:ext cx="13335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220505">
                              <w:pPr>
                                <w:spacing w:after="0"/>
                                <w:jc w:val="center"/>
                                <w:rPr>
                                  <w:color w:val="000000"/>
                                  <w:sz w:val="24"/>
                                  <w:szCs w:val="24"/>
                                </w:rPr>
                              </w:pPr>
                              <w:r>
                                <w:rPr>
                                  <w:color w:val="000000"/>
                                  <w:sz w:val="24"/>
                                  <w:szCs w:val="24"/>
                                </w:rPr>
                                <w:t>Refuse unless allowed</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635471315" name="Rectangle 1635471315"/>
                        <wps:cNvSpPr/>
                        <wps:spPr>
                          <a:xfrm>
                            <a:off x="4064000" y="1778000"/>
                            <a:ext cx="1333500" cy="279400"/>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F66931">
                              <w:pPr>
                                <w:spacing w:after="0"/>
                                <w:jc w:val="center"/>
                                <w:rPr>
                                  <w:color w:val="000000"/>
                                  <w:sz w:val="24"/>
                                  <w:szCs w:val="24"/>
                                </w:rPr>
                              </w:pPr>
                              <w:r>
                                <w:rPr>
                                  <w:color w:val="000000"/>
                                  <w:sz w:val="24"/>
                                  <w:szCs w:val="24"/>
                                </w:rPr>
                                <w:t>Refuse ASLR, keep DEP</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445430340" name="Rectangle 1445430340"/>
                        <wps:cNvSpPr/>
                        <wps:spPr>
                          <a:xfrm>
                            <a:off x="4064000" y="2387600"/>
                            <a:ext cx="1193800" cy="288925"/>
                          </a:xfrm>
                          <a:prstGeom prst="rect">
                            <a:avLst/>
                          </a:prstGeom>
                          <a:solidFill>
                            <a:srgbClr val="FFFFFF"/>
                          </a:solidFill>
                          <a:ln w="9525">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987730">
                              <w:pPr>
                                <w:spacing w:after="0"/>
                                <w:jc w:val="center"/>
                                <w:rPr>
                                  <w:color w:val="000000"/>
                                  <w:sz w:val="24"/>
                                  <w:szCs w:val="24"/>
                                </w:rPr>
                              </w:pPr>
                              <w:r>
                                <w:rPr>
                                  <w:color w:val="000000"/>
                                  <w:sz w:val="24"/>
                                  <w:szCs w:val="24"/>
                                </w:rPr>
                                <w:t>Skip high-entropy</w:t>
                              </w:r>
                            </w:p>
                          </w:txbxContent>
                        </wps:txbx>
                        <wps:bodyPr rot="0" spcFirstLastPara="0" vertOverflow="overflow" horzOverflow="overflow" vert="horz" wrap="square" lIns="25400" tIns="12700" rIns="25400" bIns="12700" numCol="1" spcCol="0" rtlCol="0" fromWordArt="0" anchor="ctr" anchorCtr="0" forceAA="0" compatLnSpc="1">
                          <a:noAutofit/>
                        </wps:bodyPr>
                      </wps:wsp>
                      <wps:wsp>
                        <wps:cNvPr id="1920365151" name="Straight Connector 1920365151"/>
                        <wps:cNvCnPr>
                          <a:stCxn id="135643470" idx="2"/>
                        </wps:cNvCnPr>
                        <wps:spPr>
                          <a:xfrm>
                            <a:off x="2701925" y="302260"/>
                            <a:ext cx="28575" cy="18034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18403499" name="Straight Connector 1318403499"/>
                        <wps:cNvCnPr/>
                        <wps:spPr>
                          <a:xfrm>
                            <a:off x="3556000" y="698500"/>
                            <a:ext cx="5080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00720852" name="Text Box 1700720852"/>
                        <wps:cNvSpPr txBox="1"/>
                        <wps:spPr>
                          <a:xfrm>
                            <a:off x="3579495" y="475615"/>
                            <a:ext cx="628650" cy="257175"/>
                          </a:xfrm>
                          <a:prstGeom prst="rect">
                            <a:avLst/>
                          </a:prstGeom>
                          <a:noFill/>
                          <a:ln w="6350">
                            <a:noFill/>
                          </a:ln>
                        </wps:spPr>
                        <wps:txbx>
                          <w:txbxContent>
                            <w:p w14:paraId="57477AA8">
                              <w:pPr>
                                <w:spacing w:after="0"/>
                                <w:rPr>
                                  <w:color w:val="000000"/>
                                  <w:sz w:val="24"/>
                                  <w:szCs w:val="24"/>
                                </w:rPr>
                              </w:pPr>
                              <w:r>
                                <w:rPr>
                                  <w:color w:val="000000"/>
                                  <w:sz w:val="24"/>
                                  <w:szCs w:val="24"/>
                                </w:rPr>
                                <w:t>no</w:t>
                              </w:r>
                            </w:p>
                          </w:txbxContent>
                        </wps:txbx>
                        <wps:bodyPr rot="0" spcFirstLastPara="0" vertOverflow="overflow" horzOverflow="overflow" vert="horz" wrap="square" lIns="0" tIns="0" rIns="0" bIns="0" numCol="1" spcCol="0" rtlCol="0" fromWordArt="0" anchor="t" anchorCtr="0" forceAA="0" compatLnSpc="1">
                          <a:noAutofit/>
                        </wps:bodyPr>
                      </wps:wsp>
                      <wps:wsp>
                        <wps:cNvPr id="1780114189" name="Straight Connector 1780114189"/>
                        <wps:cNvCnPr/>
                        <wps:spPr>
                          <a:xfrm>
                            <a:off x="3556000" y="1308100"/>
                            <a:ext cx="5080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8332882" name="Text Box 368332882"/>
                        <wps:cNvSpPr txBox="1"/>
                        <wps:spPr>
                          <a:xfrm>
                            <a:off x="3551555" y="1066800"/>
                            <a:ext cx="572770" cy="238125"/>
                          </a:xfrm>
                          <a:prstGeom prst="rect">
                            <a:avLst/>
                          </a:prstGeom>
                          <a:noFill/>
                          <a:ln w="6350">
                            <a:noFill/>
                          </a:ln>
                        </wps:spPr>
                        <wps:txbx>
                          <w:txbxContent>
                            <w:p w14:paraId="5052B4BA">
                              <w:pPr>
                                <w:spacing w:after="0"/>
                                <w:rPr>
                                  <w:color w:val="000000"/>
                                  <w:sz w:val="24"/>
                                  <w:szCs w:val="24"/>
                                </w:rPr>
                              </w:pPr>
                              <w:r>
                                <w:rPr>
                                  <w:color w:val="000000"/>
                                  <w:sz w:val="24"/>
                                  <w:szCs w:val="24"/>
                                </w:rPr>
                                <w:t>yes</w:t>
                              </w:r>
                            </w:p>
                          </w:txbxContent>
                        </wps:txbx>
                        <wps:bodyPr rot="0" spcFirstLastPara="0" vertOverflow="overflow" horzOverflow="overflow" vert="horz" wrap="square" lIns="0" tIns="0" rIns="0" bIns="0" numCol="1" spcCol="0" rtlCol="0" fromWordArt="0" anchor="t" anchorCtr="0" forceAA="0" compatLnSpc="1">
                          <a:noAutofit/>
                        </wps:bodyPr>
                      </wps:wsp>
                      <wps:wsp>
                        <wps:cNvPr id="1702473341" name="Straight Connector 1702473341"/>
                        <wps:cNvCnPr/>
                        <wps:spPr>
                          <a:xfrm>
                            <a:off x="3556000" y="1917700"/>
                            <a:ext cx="5080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8099946" name="Text Box 238099946"/>
                        <wps:cNvSpPr txBox="1"/>
                        <wps:spPr>
                          <a:xfrm>
                            <a:off x="3606800" y="1778000"/>
                            <a:ext cx="508000" cy="127000"/>
                          </a:xfrm>
                          <a:prstGeom prst="rect">
                            <a:avLst/>
                          </a:prstGeom>
                          <a:noFill/>
                          <a:ln w="6350">
                            <a:noFill/>
                          </a:ln>
                        </wps:spPr>
                        <wps:txbx>
                          <w:txbxContent>
                            <w:p w14:paraId="6792A7B8">
                              <w:pPr>
                                <w:spacing w:after="0"/>
                                <w:rPr>
                                  <w:color w:val="000000"/>
                                  <w:sz w:val="16"/>
                                </w:rPr>
                              </w:pPr>
                              <w:r>
                                <w:rPr>
                                  <w:color w:val="000000"/>
                                  <w:sz w:val="16"/>
                                </w:rPr>
                                <w:t>no</w:t>
                              </w:r>
                            </w:p>
                          </w:txbxContent>
                        </wps:txbx>
                        <wps:bodyPr rot="0" spcFirstLastPara="0" vertOverflow="overflow" horzOverflow="overflow" vert="horz" wrap="square" lIns="0" tIns="0" rIns="0" bIns="0" numCol="1" spcCol="0" rtlCol="0" fromWordArt="0" anchor="t" anchorCtr="0" forceAA="0" compatLnSpc="1">
                          <a:noAutofit/>
                        </wps:bodyPr>
                      </wps:wsp>
                      <wps:wsp>
                        <wps:cNvPr id="1465442417" name="Straight Connector 1465442417"/>
                        <wps:cNvCnPr/>
                        <wps:spPr>
                          <a:xfrm>
                            <a:off x="3556000" y="2527300"/>
                            <a:ext cx="508000" cy="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536125" name="Text Box 105536125"/>
                        <wps:cNvSpPr txBox="1"/>
                        <wps:spPr>
                          <a:xfrm>
                            <a:off x="3606800" y="2387600"/>
                            <a:ext cx="508000" cy="127000"/>
                          </a:xfrm>
                          <a:prstGeom prst="rect">
                            <a:avLst/>
                          </a:prstGeom>
                          <a:noFill/>
                          <a:ln w="6350">
                            <a:noFill/>
                          </a:ln>
                        </wps:spPr>
                        <wps:txbx>
                          <w:txbxContent>
                            <w:p w14:paraId="72283629">
                              <w:pPr>
                                <w:spacing w:after="0"/>
                                <w:rPr>
                                  <w:color w:val="000000"/>
                                  <w:sz w:val="16"/>
                                </w:rPr>
                              </w:pPr>
                              <w:r>
                                <w:rPr>
                                  <w:color w:val="000000"/>
                                  <w:sz w:val="16"/>
                                </w:rPr>
                                <w:t>no</w:t>
                              </w:r>
                            </w:p>
                          </w:txbxContent>
                        </wps:txbx>
                        <wps:bodyPr rot="0" spcFirstLastPara="0" vertOverflow="overflow" horzOverflow="overflow" vert="horz" wrap="square" lIns="0" tIns="0" rIns="0" bIns="0" numCol="1" spcCol="0" rtlCol="0" fromWordArt="0" anchor="t" anchorCtr="0" forceAA="0" compatLnSpc="1">
                          <a:noAutofit/>
                        </wps:bodyPr>
                      </wps:wsp>
                      <wps:wsp>
                        <wps:cNvPr id="1163833780" name="Straight Connector 1163833780"/>
                        <wps:cNvCnPr/>
                        <wps:spPr>
                          <a:xfrm>
                            <a:off x="2730500" y="914400"/>
                            <a:ext cx="0" cy="1778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80754643" name="Text Box 880754643"/>
                        <wps:cNvSpPr txBox="1"/>
                        <wps:spPr>
                          <a:xfrm>
                            <a:off x="2768600" y="927100"/>
                            <a:ext cx="604520" cy="200660"/>
                          </a:xfrm>
                          <a:prstGeom prst="rect">
                            <a:avLst/>
                          </a:prstGeom>
                          <a:noFill/>
                          <a:ln w="6350">
                            <a:noFill/>
                          </a:ln>
                        </wps:spPr>
                        <wps:txbx>
                          <w:txbxContent>
                            <w:p w14:paraId="440599F3">
                              <w:pPr>
                                <w:spacing w:after="0"/>
                                <w:rPr>
                                  <w:color w:val="000000"/>
                                  <w:sz w:val="24"/>
                                  <w:szCs w:val="24"/>
                                </w:rPr>
                              </w:pPr>
                              <w:r>
                                <w:rPr>
                                  <w:color w:val="000000"/>
                                  <w:sz w:val="24"/>
                                  <w:szCs w:val="24"/>
                                </w:rPr>
                                <w:t>yes</w:t>
                              </w:r>
                            </w:p>
                          </w:txbxContent>
                        </wps:txbx>
                        <wps:bodyPr rot="0" spcFirstLastPara="0" vertOverflow="overflow" horzOverflow="overflow" vert="horz" wrap="square" lIns="0" tIns="0" rIns="0" bIns="0" numCol="1" spcCol="0" rtlCol="0" fromWordArt="0" anchor="t" anchorCtr="0" forceAA="0" compatLnSpc="1">
                          <a:noAutofit/>
                        </wps:bodyPr>
                      </wps:wsp>
                      <wps:wsp>
                        <wps:cNvPr id="2120344135" name="Straight Connector 2120344135"/>
                        <wps:cNvCnPr/>
                        <wps:spPr>
                          <a:xfrm>
                            <a:off x="2730500" y="1524000"/>
                            <a:ext cx="0" cy="1778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41011120" name="Text Box 741011120"/>
                        <wps:cNvSpPr txBox="1"/>
                        <wps:spPr>
                          <a:xfrm>
                            <a:off x="2768600" y="1499870"/>
                            <a:ext cx="614045" cy="163830"/>
                          </a:xfrm>
                          <a:prstGeom prst="rect">
                            <a:avLst/>
                          </a:prstGeom>
                          <a:noFill/>
                          <a:ln w="6350">
                            <a:noFill/>
                          </a:ln>
                        </wps:spPr>
                        <wps:txbx>
                          <w:txbxContent>
                            <w:p w14:paraId="6409F130">
                              <w:pPr>
                                <w:spacing w:after="0"/>
                                <w:rPr>
                                  <w:color w:val="000000"/>
                                  <w:sz w:val="24"/>
                                  <w:szCs w:val="24"/>
                                </w:rPr>
                              </w:pPr>
                              <w:r>
                                <w:rPr>
                                  <w:color w:val="000000"/>
                                  <w:sz w:val="24"/>
                                  <w:szCs w:val="24"/>
                                </w:rPr>
                                <w:t>no</w:t>
                              </w:r>
                            </w:p>
                          </w:txbxContent>
                        </wps:txbx>
                        <wps:bodyPr rot="0" spcFirstLastPara="0" vertOverflow="overflow" horzOverflow="overflow" vert="horz" wrap="square" lIns="0" tIns="0" rIns="0" bIns="0" numCol="1" spcCol="0" rtlCol="0" fromWordArt="0" anchor="t" anchorCtr="0" forceAA="0" compatLnSpc="1">
                          <a:noAutofit/>
                        </wps:bodyPr>
                      </wps:wsp>
                      <wps:wsp>
                        <wps:cNvPr id="326956787" name="Straight Connector 326956787"/>
                        <wps:cNvCnPr/>
                        <wps:spPr>
                          <a:xfrm>
                            <a:off x="2730500" y="2133600"/>
                            <a:ext cx="0" cy="1778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44502489" name="Text Box 1044502489"/>
                        <wps:cNvSpPr txBox="1"/>
                        <wps:spPr>
                          <a:xfrm>
                            <a:off x="2768600" y="2072005"/>
                            <a:ext cx="548640" cy="201295"/>
                          </a:xfrm>
                          <a:prstGeom prst="rect">
                            <a:avLst/>
                          </a:prstGeom>
                          <a:noFill/>
                          <a:ln w="6350">
                            <a:noFill/>
                          </a:ln>
                        </wps:spPr>
                        <wps:txbx>
                          <w:txbxContent>
                            <w:p w14:paraId="3BC901FD">
                              <w:pPr>
                                <w:spacing w:after="0"/>
                                <w:rPr>
                                  <w:color w:val="000000"/>
                                  <w:sz w:val="24"/>
                                  <w:szCs w:val="24"/>
                                </w:rPr>
                              </w:pPr>
                              <w:r>
                                <w:rPr>
                                  <w:color w:val="000000"/>
                                  <w:sz w:val="24"/>
                                  <w:szCs w:val="24"/>
                                </w:rPr>
                                <w:t>yes</w:t>
                              </w:r>
                            </w:p>
                          </w:txbxContent>
                        </wps:txbx>
                        <wps:bodyPr rot="0" spcFirstLastPara="0" vertOverflow="overflow" horzOverflow="overflow" vert="horz" wrap="square" lIns="0" tIns="0" rIns="0" bIns="0" numCol="1" spcCol="0" rtlCol="0" fromWordArt="0" anchor="t" anchorCtr="0" forceAA="0" compatLnSpc="1">
                          <a:noAutofit/>
                        </wps:bodyPr>
                      </wps:wsp>
                      <wps:wsp>
                        <wps:cNvPr id="2019518918" name="Straight Connector 2019518918"/>
                        <wps:cNvCnPr/>
                        <wps:spPr>
                          <a:xfrm>
                            <a:off x="2730500" y="2743200"/>
                            <a:ext cx="0" cy="1778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3048484" name="Text Box 353048484"/>
                        <wps:cNvSpPr txBox="1"/>
                        <wps:spPr>
                          <a:xfrm>
                            <a:off x="2796540" y="2709545"/>
                            <a:ext cx="586105" cy="303530"/>
                          </a:xfrm>
                          <a:prstGeom prst="rect">
                            <a:avLst/>
                          </a:prstGeom>
                          <a:noFill/>
                          <a:ln w="6350">
                            <a:noFill/>
                          </a:ln>
                        </wps:spPr>
                        <wps:txbx>
                          <w:txbxContent>
                            <w:p w14:paraId="2CA99811">
                              <w:pPr>
                                <w:spacing w:after="0"/>
                                <w:rPr>
                                  <w:color w:val="000000"/>
                                  <w:sz w:val="24"/>
                                  <w:szCs w:val="24"/>
                                </w:rPr>
                              </w:pPr>
                              <w:r>
                                <w:rPr>
                                  <w:color w:val="000000"/>
                                  <w:sz w:val="24"/>
                                  <w:szCs w:val="24"/>
                                </w:rPr>
                                <w:t>yes</w:t>
                              </w:r>
                            </w:p>
                          </w:txbxContent>
                        </wps:txbx>
                        <wps:bodyPr rot="0" spcFirstLastPara="0" vertOverflow="overflow" horzOverflow="overflow" vert="horz" wrap="square" lIns="0" tIns="0" rIns="0" bIns="0" numCol="1" spcCol="0" rtlCol="0" fromWordArt="0" anchor="t" anchorCtr="0" forceAA="0" compatLnSpc="1">
                          <a:noAutofit/>
                        </wps:bodyPr>
                      </wps:wsp>
                      <wps:wsp>
                        <wps:cNvPr id="1172335483" name="Straight Connector 1172335483"/>
                        <wps:cNvCnPr/>
                        <wps:spPr>
                          <a:xfrm>
                            <a:off x="2730500" y="3225800"/>
                            <a:ext cx="0" cy="1270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98905614" name="Straight Connector 1798905614"/>
                        <wps:cNvCnPr/>
                        <wps:spPr>
                          <a:xfrm>
                            <a:off x="2730500" y="3657600"/>
                            <a:ext cx="0" cy="1270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0704927" name="Straight Connector 620704927"/>
                        <wps:cNvCnPr/>
                        <wps:spPr>
                          <a:xfrm>
                            <a:off x="2730500" y="4089400"/>
                            <a:ext cx="0" cy="1270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95217168" name="Straight Connector 895217168"/>
                        <wps:cNvCnPr/>
                        <wps:spPr>
                          <a:xfrm>
                            <a:off x="5337810" y="2040890"/>
                            <a:ext cx="19050" cy="197993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464865245" name="Straight Connector 464865245"/>
                        <wps:cNvCnPr/>
                        <wps:spPr>
                          <a:xfrm flipH="1">
                            <a:off x="3492500" y="3927475"/>
                            <a:ext cx="1864360" cy="9525"/>
                          </a:xfrm>
                          <a:prstGeom prst="line">
                            <a:avLst/>
                          </a:prstGeom>
                          <a:ln w="9525">
                            <a:solidFill>
                              <a:srgbClr val="00000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908928299" name="Text Box 1908928299"/>
                        <wps:cNvSpPr txBox="1"/>
                        <wps:spPr>
                          <a:xfrm>
                            <a:off x="3448050" y="3594735"/>
                            <a:ext cx="1376045" cy="264160"/>
                          </a:xfrm>
                          <a:prstGeom prst="rect">
                            <a:avLst/>
                          </a:prstGeom>
                          <a:noFill/>
                          <a:ln w="6350">
                            <a:noFill/>
                          </a:ln>
                        </wps:spPr>
                        <wps:txbx>
                          <w:txbxContent>
                            <w:p w14:paraId="22583437">
                              <w:pPr>
                                <w:spacing w:after="0"/>
                                <w:jc w:val="center"/>
                                <w:rPr>
                                  <w:color w:val="000000"/>
                                  <w:sz w:val="24"/>
                                  <w:szCs w:val="24"/>
                                </w:rPr>
                              </w:pPr>
                              <w:r>
                                <w:rPr>
                                  <w:color w:val="000000"/>
                                  <w:sz w:val="24"/>
                                  <w:szCs w:val="24"/>
                                </w:rPr>
                                <w:t>refusals are reported, not fatal</w:t>
                              </w:r>
                            </w:p>
                          </w:txbxContent>
                        </wps:txbx>
                        <wps:bodyPr rot="0" spcFirstLastPara="0" vertOverflow="overflow" horzOverflow="overflow" vert="horz" wrap="square" lIns="0" tIns="0" rIns="0" bIns="0" numCol="1" spcCol="0" rtlCol="0" fromWordArt="0" anchor="t" anchorCtr="0" forceAA="0" compatLnSpc="1">
                          <a:noAutofit/>
                        </wps:bodyPr>
                      </wps:wsp>
                      <wps:wsp>
                        <wps:cNvPr id="110" name="Oval 110"/>
                        <wps:cNvSpPr/>
                        <wps:spPr>
                          <a:xfrm>
                            <a:off x="1317625" y="25400"/>
                            <a:ext cx="271780" cy="299085"/>
                          </a:xfrm>
                          <a:prstGeom prst="ellipse">
                            <a:avLst/>
                          </a:prstGeom>
                          <a:solidFill>
                            <a:schemeClr val="tx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1" name="Straight Connector 111"/>
                        <wps:cNvCnPr>
                          <a:stCxn id="110" idx="6"/>
                          <a:endCxn id="135643470" idx="1"/>
                        </wps:cNvCnPr>
                        <wps:spPr>
                          <a:xfrm flipV="1">
                            <a:off x="1589405" y="162560"/>
                            <a:ext cx="414020" cy="12700"/>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5" name="Straight Connector 115"/>
                        <wps:cNvCnPr>
                          <a:stCxn id="372005305" idx="3"/>
                        </wps:cNvCnPr>
                        <wps:spPr>
                          <a:xfrm>
                            <a:off x="3556000" y="4368800"/>
                            <a:ext cx="297180" cy="635"/>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10" o:spid="_x0000_s1026" o:spt="203" style="height:377.4pt;width:423.45pt;" coordsize="5377815,4792980" editas="canvas" o:gfxdata="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">
                <o:lock v:ext="edit" aspectratio="f"/>
                <v:shape id="Canvas 10" o:spid="_x0000_s1026" style="position:absolute;left:0;top:0;height:4792980;width:5377815;" fillcolor="#FFFFFF" filled="t" stroked="f" coordsize="21600,21600" o:gfxdata="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">
                  <v:fill on="t" focussize="0,0"/>
                  <v:stroke on="f"/>
                  <v:imagedata o:title=""/>
                  <o:lock v:ext="edit" aspectratio="t"/>
                </v:shape>
                <v:roundrect id="Rectangle: Rounded Corners 135643470" o:spid="_x0000_s1026" o:spt="2" style="position:absolute;left:2003425;top:22860;height:279400;width:1397000;v-text-anchor:middle;" fillcolor="#FFFFFF" filled="t" stroked="t" coordsize="21600,21600" arcsize="0.166666666666667" o:gfxdata="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JYu6Q9MAAAAFAQAADwAAAAAAAAABACAAAAAiAAAA&#10;ZHJzL2Rvd25yZXYueG1sUEsBAhQAFAAAAAgAh07iQE8zahx+AgAAGgUAAA4AAAAAAAAAAQAgAAAA&#10;IgEAAGRycy9lMm9Eb2MueG1sUEsFBgAAAAAGAAYAWQEAABIGAAAAAA==&#10;">
                  <v:fill on="t" focussize="0,0"/>
                  <v:stroke color="#000000 [3204]" joinstyle="round"/>
                  <v:imagedata o:title=""/>
                  <o:lock v:ext="edit" aspectratio="f"/>
                  <v:textbox inset="2pt,1pt,2pt,1pt">
                    <w:txbxContent>
                      <w:p w14:paraId="621FE7BF">
                        <w:pPr>
                          <w:spacing w:after="0"/>
                          <w:jc w:val="center"/>
                          <w:rPr>
                            <w:color w:val="000000"/>
                            <w:sz w:val="24"/>
                            <w:szCs w:val="24"/>
                          </w:rPr>
                        </w:pPr>
                        <w:r>
                          <w:rPr>
                            <w:color w:val="000000"/>
                            <w:sz w:val="24"/>
                            <w:szCs w:val="24"/>
                          </w:rPr>
                          <w:t>Read image bytes</w:t>
                        </w:r>
                      </w:p>
                    </w:txbxContent>
                  </v:textbox>
                </v:roundrect>
                <v:shape id="_x0000_s1026" o:spid="_x0000_s1026" o:spt="4" type="#_x0000_t4" style="position:absolute;left:1905000;top:482600;height:431800;width:1651000;v-text-anchor:middle;" fillcolor="#FFFFFF" filled="t" stroked="t" coordsize="21600,21600" o:gfxdata="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AL3bI/UAAAABQEAAA8AAAAAAAAAAQAgAAAAIgAAAGRycy9kb3ducmV2Lnht&#10;bFBLAQIUABQAAAAIAIdO4kBMHE7KbwIAAAgFAAAOAAAAAAAAAAEAIAAAACMBAABkcnMvZTJvRG9j&#10;LnhtbFBLBQYAAAAABgAGAFkBAAAEBgAAAAA=&#10;">
                  <v:fill on="t" focussize="0,0"/>
                  <v:stroke color="#000000 [3204]" joinstyle="round"/>
                  <v:imagedata o:title=""/>
                  <o:lock v:ext="edit" aspectratio="f"/>
                  <v:textbox inset="2pt,1pt,2pt,1pt">
                    <w:txbxContent>
                      <w:p w14:paraId="4104DF5F">
                        <w:pPr>
                          <w:spacing w:after="0"/>
                          <w:jc w:val="center"/>
                          <w:rPr>
                            <w:color w:val="000000"/>
                            <w:sz w:val="24"/>
                            <w:szCs w:val="24"/>
                          </w:rPr>
                        </w:pPr>
                        <w:r>
                          <w:rPr>
                            <w:color w:val="000000"/>
                            <w:sz w:val="24"/>
                            <w:szCs w:val="24"/>
                          </w:rPr>
                          <w:t>Valid PE?</w:t>
                        </w:r>
                      </w:p>
                    </w:txbxContent>
                  </v:textbox>
                </v:shape>
                <v:shape id="_x0000_s1026" o:spid="_x0000_s1026" o:spt="4" type="#_x0000_t4" style="position:absolute;left:1905000;top:1092200;height:431800;width:1651000;v-text-anchor:middle;" fillcolor="#FFFFFF" filled="t" stroked="t" coordsize="21600,21600" o:gfxdata="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C92yP1AAAAAUBAAAPAAAAAAAAAAEAIAAAACIAAABkcnMvZG93bnJldi54&#10;bWxQSwECFAAUAAAACACHTuJAaukxa3ACAAAHBQAADgAAAAAAAAABACAAAAAjAQAAZHJzL2Uyb0Rv&#10;Yy54bWxQSwUGAAAAAAYABgBZAQAABQYAAAAA&#10;">
                  <v:fill on="t" focussize="0,0"/>
                  <v:stroke color="#000000 [3204]" joinstyle="round"/>
                  <v:imagedata o:title=""/>
                  <o:lock v:ext="edit" aspectratio="f"/>
                  <v:textbox inset="2pt,1pt,2pt,1pt">
                    <w:txbxContent>
                      <w:p w14:paraId="012CF211">
                        <w:pPr>
                          <w:spacing w:after="0"/>
                          <w:jc w:val="center"/>
                          <w:rPr>
                            <w:color w:val="000000"/>
                            <w:sz w:val="24"/>
                            <w:szCs w:val="24"/>
                          </w:rPr>
                        </w:pPr>
                        <w:r>
                          <w:rPr>
                            <w:color w:val="000000"/>
                            <w:sz w:val="24"/>
                            <w:szCs w:val="24"/>
                          </w:rPr>
                          <w:t>Signed image?</w:t>
                        </w:r>
                      </w:p>
                    </w:txbxContent>
                  </v:textbox>
                </v:shape>
                <v:shape id="_x0000_s1026" o:spid="_x0000_s1026" o:spt="4" type="#_x0000_t4" style="position:absolute;left:1841500;top:1701800;height:431800;width:1778000;v-text-anchor:middle;" fillcolor="#FFFFFF" filled="t" stroked="t" coordsize="21600,21600" o:gfxdata="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L3bI/UAAAABQEAAA8AAAAAAAAAAQAgAAAAIgAAAGRycy9kb3ducmV2LnhtbFBL&#10;AQIUABQAAAAIAIdO4kDyziW6bAIAAAkFAAAOAAAAAAAAAAEAIAAAACMBAABkcnMvZTJvRG9jLnht&#10;bFBLBQYAAAAABgAGAFkBAAABBgAAAAA=&#10;">
                  <v:fill on="t" focussize="0,0"/>
                  <v:stroke color="#000000 [3204]" joinstyle="round"/>
                  <v:imagedata o:title=""/>
                  <o:lock v:ext="edit" aspectratio="f"/>
                  <v:textbox inset="2pt,1pt,2pt,1pt">
                    <w:txbxContent>
                      <w:p w14:paraId="129B52A6">
                        <w:pPr>
                          <w:spacing w:after="0"/>
                          <w:jc w:val="center"/>
                          <w:rPr>
                            <w:color w:val="000000"/>
                            <w:sz w:val="24"/>
                            <w:szCs w:val="24"/>
                          </w:rPr>
                        </w:pPr>
                        <w:r>
                          <w:rPr>
                            <w:color w:val="000000"/>
                            <w:sz w:val="24"/>
                            <w:szCs w:val="24"/>
                          </w:rPr>
                          <w:t>Relocatable?</w:t>
                        </w:r>
                      </w:p>
                    </w:txbxContent>
                  </v:textbox>
                </v:shape>
                <v:shape id="_x0000_s1026" o:spid="_x0000_s1026" o:spt="4" type="#_x0000_t4" style="position:absolute;left:1905000;top:2311400;height:431800;width:1651000;v-text-anchor:middle;" fillcolor="#FFFFFF" filled="t" stroked="t" coordsize="21600,21600" o:gfxdata="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C92yP1AAAAAUBAAAPAAAAAAAAAAEAIAAAACIAAABkcnMvZG93bnJldi54&#10;bWxQSwECFAAUAAAACACHTuJA4GhvM3ACAAAJBQAADgAAAAAAAAABACAAAAAjAQAAZHJzL2Uyb0Rv&#10;Yy54bWxQSwUGAAAAAAYABgBZAQAABQYAAAAA&#10;">
                  <v:fill on="t" focussize="0,0"/>
                  <v:stroke color="#000000 [3204]" joinstyle="round"/>
                  <v:imagedata o:title=""/>
                  <o:lock v:ext="edit" aspectratio="f"/>
                  <v:textbox inset="2pt,1pt,2pt,1pt">
                    <w:txbxContent>
                      <w:p w14:paraId="2E42556A">
                        <w:pPr>
                          <w:spacing w:after="0"/>
                          <w:jc w:val="center"/>
                          <w:rPr>
                            <w:color w:val="000000"/>
                            <w:sz w:val="24"/>
                            <w:szCs w:val="24"/>
                          </w:rPr>
                        </w:pPr>
                        <w:r>
                          <w:rPr>
                            <w:color w:val="000000"/>
                            <w:sz w:val="24"/>
                            <w:szCs w:val="24"/>
                          </w:rPr>
                          <w:t>64-bit image?</w:t>
                        </w:r>
                      </w:p>
                    </w:txbxContent>
                  </v:textbox>
                </v:shape>
                <v:rect id="_x0000_s1026" o:spid="_x0000_s1026" o:spt="1" style="position:absolute;left:1968500;top:2921000;height:304800;width:1524000;v-text-anchor:middle;" fillcolor="#FFFFFF" filled="t" stroked="t" coordsize="21600,21600" o:gfxdata="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Gm2Y73UAAAABQEAAA8AAAAAAAAAAQAgAAAAIgAAAGRycy9kb3ducmV2Lnht&#10;bFBLAQIUABQAAAAIAIdO4kBpQKaXbwIAAAYFAAAOAAAAAAAAAAEAIAAAACMBAABkcnMvZTJvRG9j&#10;LnhtbFBLBQYAAAAABgAGAFkBAAAEBgAAAAA=&#10;">
                  <v:fill on="t" focussize="0,0"/>
                  <v:stroke color="#000000 [3204]" joinstyle="round"/>
                  <v:imagedata o:title=""/>
                  <o:lock v:ext="edit" aspectratio="f"/>
                  <v:textbox inset="2pt,1pt,2pt,1pt">
                    <w:txbxContent>
                      <w:p w14:paraId="2D27B538">
                        <w:pPr>
                          <w:spacing w:after="0"/>
                          <w:jc w:val="center"/>
                          <w:rPr>
                            <w:color w:val="000000"/>
                            <w:sz w:val="24"/>
                            <w:szCs w:val="24"/>
                          </w:rPr>
                        </w:pPr>
                        <w:r>
                          <w:rPr>
                            <w:color w:val="000000"/>
                            <w:sz w:val="24"/>
                            <w:szCs w:val="24"/>
                          </w:rPr>
                          <w:t>Set DEP + ASLR</w:t>
                        </w:r>
                      </w:p>
                    </w:txbxContent>
                  </v:textbox>
                </v:rect>
                <v:rect id="_x0000_s1026" o:spid="_x0000_s1026" o:spt="1" style="position:absolute;left:1968500;top:3352800;height:304800;width:1524000;v-text-anchor:middle;" fillcolor="#FFFFFF" filled="t" stroked="t" coordsize="21600,21600" o:gfxdata="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Gm2Y73UAAAABQEAAA8AAAAAAAAAAQAgAAAAIgAAAGRycy9kb3ducmV2Lnht&#10;bFBLAQIUABQAAAAIAIdO4kC4v5+ibwIAAAgFAAAOAAAAAAAAAAEAIAAAACMBAABkcnMvZTJvRG9j&#10;LnhtbFBLBQYAAAAABgAGAFkBAAAEBgAAAAA=&#10;">
                  <v:fill on="t" focussize="0,0"/>
                  <v:stroke color="#000000 [3204]" joinstyle="round"/>
                  <v:imagedata o:title=""/>
                  <o:lock v:ext="edit" aspectratio="f"/>
                  <v:textbox inset="2pt,1pt,2pt,1pt">
                    <w:txbxContent>
                      <w:p w14:paraId="48BB1721">
                        <w:pPr>
                          <w:spacing w:after="0"/>
                          <w:jc w:val="center"/>
                          <w:rPr>
                            <w:color w:val="000000"/>
                            <w:sz w:val="24"/>
                            <w:szCs w:val="24"/>
                          </w:rPr>
                        </w:pPr>
                        <w:r>
                          <w:rPr>
                            <w:color w:val="000000"/>
                            <w:sz w:val="24"/>
                            <w:szCs w:val="24"/>
                          </w:rPr>
                          <w:t>Add high-entropy ASLR</w:t>
                        </w:r>
                      </w:p>
                    </w:txbxContent>
                  </v:textbox>
                </v:rect>
                <v:rect id="_x0000_s1026" o:spid="_x0000_s1026" o:spt="1" style="position:absolute;left:1968500;top:3784600;height:304800;width:1524000;v-text-anchor:middle;" fillcolor="#FFFFFF" filled="t" stroked="t" coordsize="21600,21600" o:gfxdata="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ptmO91AAAAAUBAAAPAAAAAAAAAAEAIAAAACIAAABkcnMvZG93bnJldi54&#10;bWxQSwECFAAUAAAACACHTuJAD6h7mXACAAAGBQAADgAAAAAAAAABACAAAAAjAQAAZHJzL2Uyb0Rv&#10;Yy54bWxQSwUGAAAAAAYABgBZAQAABQYAAAAA&#10;">
                  <v:fill on="t" focussize="0,0"/>
                  <v:stroke color="#000000 [3204]" joinstyle="round"/>
                  <v:imagedata o:title=""/>
                  <o:lock v:ext="edit" aspectratio="f"/>
                  <v:textbox inset="2pt,1pt,2pt,1pt">
                    <w:txbxContent>
                      <w:p w14:paraId="663377B6">
                        <w:pPr>
                          <w:spacing w:after="0"/>
                          <w:jc w:val="center"/>
                          <w:rPr>
                            <w:color w:val="000000"/>
                            <w:sz w:val="24"/>
                            <w:szCs w:val="24"/>
                          </w:rPr>
                        </w:pPr>
                        <w:r>
                          <w:rPr>
                            <w:color w:val="000000"/>
                            <w:sz w:val="24"/>
                            <w:szCs w:val="24"/>
                          </w:rPr>
                          <w:t>Recompute checksum</w:t>
                        </w:r>
                      </w:p>
                    </w:txbxContent>
                  </v:textbox>
                </v:rect>
                <v:roundrect id="Rectangle: Rounded Corners 372005305" o:spid="_x0000_s1026" o:spt="2" style="position:absolute;left:1905000;top:4216400;height:304800;width:1651000;v-text-anchor:middle;" fillcolor="#FFFFFF" filled="t" stroked="t" coordsize="21600,21600" arcsize="0.166666666666667" o:gfxdata="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JYu6Q9MAAAAFAQAADwAAAAAAAAABACAAAAAiAAAA&#10;ZHJzL2Rvd25yZXYueG1sUEsBAhQAFAAAAAgAh07iQH2x2nR+AgAAHAUAAA4AAAAAAAAAAQAgAAAA&#10;IgEAAGRycy9lMm9Eb2MueG1sUEsFBgAAAAAGAAYAWQEAABIGAAAAAA==&#10;">
                  <v:fill on="t" focussize="0,0"/>
                  <v:stroke color="#000000 [3204]" joinstyle="round"/>
                  <v:imagedata o:title=""/>
                  <o:lock v:ext="edit" aspectratio="f"/>
                  <v:textbox inset="2pt,1pt,2pt,1pt">
                    <w:txbxContent>
                      <w:p w14:paraId="380A9BE1">
                        <w:pPr>
                          <w:spacing w:after="0"/>
                          <w:jc w:val="center"/>
                          <w:rPr>
                            <w:color w:val="000000"/>
                            <w:sz w:val="24"/>
                            <w:szCs w:val="24"/>
                          </w:rPr>
                        </w:pPr>
                        <w:r>
                          <w:rPr>
                            <w:color w:val="000000"/>
                            <w:sz w:val="24"/>
                            <w:szCs w:val="24"/>
                          </w:rPr>
                          <w:t>Write new file</w:t>
                        </w:r>
                      </w:p>
                    </w:txbxContent>
                  </v:textbox>
                </v:roundrect>
                <v:rect id="_x0000_s1026" o:spid="_x0000_s1026" o:spt="1" style="position:absolute;left:4064000;top:558800;height:279400;width:1333500;v-text-anchor:middle;" fillcolor="#FFFFFF" filled="t" stroked="t" coordsize="21600,21600" o:gfxdata="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abZjvdQAAAAFAQAADwAAAAAAAAABACAAAAAiAAAAZHJzL2Rvd25yZXYu&#10;eG1sUEsBAhQAFAAAAAgAh07iQOMixR5xAgAABQUAAA4AAAAAAAAAAQAgAAAAIwEAAGRycy9lMm9E&#10;b2MueG1sUEsFBgAAAAAGAAYAWQEAAAYGAAAAAA==&#10;">
                  <v:fill on="t" focussize="0,0"/>
                  <v:stroke color="#000000 [3204]" joinstyle="round"/>
                  <v:imagedata o:title=""/>
                  <o:lock v:ext="edit" aspectratio="f"/>
                  <v:textbox inset="2pt,1pt,2pt,1pt">
                    <w:txbxContent>
                      <w:p w14:paraId="74246CAA">
                        <w:pPr>
                          <w:spacing w:after="0"/>
                          <w:jc w:val="center"/>
                          <w:rPr>
                            <w:color w:val="000000"/>
                            <w:sz w:val="24"/>
                            <w:szCs w:val="24"/>
                          </w:rPr>
                        </w:pPr>
                        <w:r>
                          <w:rPr>
                            <w:color w:val="000000"/>
                            <w:sz w:val="24"/>
                            <w:szCs w:val="24"/>
                          </w:rPr>
                          <w:t>Report: not a PE</w:t>
                        </w:r>
                      </w:p>
                    </w:txbxContent>
                  </v:textbox>
                </v:rect>
                <v:rect id="_x0000_s1026" o:spid="_x0000_s1026" o:spt="1" style="position:absolute;left:4064000;top:1168400;height:279400;width:1333500;v-text-anchor:middle;" fillcolor="#FFFFFF" filled="t" stroked="t" coordsize="21600,21600" o:gfxdata="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Gm2Y73UAAAABQEAAA8AAAAAAAAAAQAgAAAAIgAAAGRycy9kb3ducmV2&#10;LnhtbFBLAQIUABQAAAAIAIdO4kB8AFgxcgIAAAgFAAAOAAAAAAAAAAEAIAAAACMBAABkcnMvZTJv&#10;RG9jLnhtbFBLBQYAAAAABgAGAFkBAAAHBgAAAAA=&#10;">
                  <v:fill on="t" focussize="0,0"/>
                  <v:stroke color="#000000 [3204]" joinstyle="round"/>
                  <v:imagedata o:title=""/>
                  <o:lock v:ext="edit" aspectratio="f"/>
                  <v:textbox inset="2pt,1pt,2pt,1pt">
                    <w:txbxContent>
                      <w:p w14:paraId="3F220505">
                        <w:pPr>
                          <w:spacing w:after="0"/>
                          <w:jc w:val="center"/>
                          <w:rPr>
                            <w:color w:val="000000"/>
                            <w:sz w:val="24"/>
                            <w:szCs w:val="24"/>
                          </w:rPr>
                        </w:pPr>
                        <w:r>
                          <w:rPr>
                            <w:color w:val="000000"/>
                            <w:sz w:val="24"/>
                            <w:szCs w:val="24"/>
                          </w:rPr>
                          <w:t>Refuse unless allowed</w:t>
                        </w:r>
                      </w:p>
                    </w:txbxContent>
                  </v:textbox>
                </v:rect>
                <v:rect id="_x0000_s1026" o:spid="_x0000_s1026" o:spt="1" style="position:absolute;left:4064000;top:1778000;height:279400;width:1333500;v-text-anchor:middle;" fillcolor="#FFFFFF" filled="t" stroked="t" coordsize="21600,21600" o:gfxdata="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Gm2Y73UAAAABQEAAA8AAAAAAAAAAQAgAAAAIgAAAGRycy9kb3ducmV2&#10;LnhtbFBLAQIUABQAAAAIAIdO4kBlNcFocgIAAAgFAAAOAAAAAAAAAAEAIAAAACMBAABkcnMvZTJv&#10;RG9jLnhtbFBLBQYAAAAABgAGAFkBAAAHBgAAAAA=&#10;">
                  <v:fill on="t" focussize="0,0"/>
                  <v:stroke color="#000000 [3204]" joinstyle="round"/>
                  <v:imagedata o:title=""/>
                  <o:lock v:ext="edit" aspectratio="f"/>
                  <v:textbox inset="2pt,1pt,2pt,1pt">
                    <w:txbxContent>
                      <w:p w14:paraId="64F66931">
                        <w:pPr>
                          <w:spacing w:after="0"/>
                          <w:jc w:val="center"/>
                          <w:rPr>
                            <w:color w:val="000000"/>
                            <w:sz w:val="24"/>
                            <w:szCs w:val="24"/>
                          </w:rPr>
                        </w:pPr>
                        <w:r>
                          <w:rPr>
                            <w:color w:val="000000"/>
                            <w:sz w:val="24"/>
                            <w:szCs w:val="24"/>
                          </w:rPr>
                          <w:t>Refuse ASLR, keep DEP</w:t>
                        </w:r>
                      </w:p>
                    </w:txbxContent>
                  </v:textbox>
                </v:rect>
                <v:rect id="_x0000_s1026" o:spid="_x0000_s1026" o:spt="1" style="position:absolute;left:4064000;top:2387600;height:288925;width:1193800;v-text-anchor:middle;" fillcolor="#FFFFFF" filled="t" stroked="t" coordsize="21600,21600" o:gfxdata="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abZjvdQAAAAFAQAADwAAAAAAAAABACAAAAAiAAAAZHJzL2Rvd25yZXYu&#10;eG1sUEsBAhQAFAAAAAgAh07iQKWOSp9xAgAACAUAAA4AAAAAAAAAAQAgAAAAIwEAAGRycy9lMm9E&#10;b2MueG1sUEsFBgAAAAAGAAYAWQEAAAYGAAAAAA==&#10;">
                  <v:fill on="t" focussize="0,0"/>
                  <v:stroke color="#000000 [3204]" joinstyle="round"/>
                  <v:imagedata o:title=""/>
                  <o:lock v:ext="edit" aspectratio="f"/>
                  <v:textbox inset="2pt,1pt,2pt,1pt">
                    <w:txbxContent>
                      <w:p w14:paraId="2B987730">
                        <w:pPr>
                          <w:spacing w:after="0"/>
                          <w:jc w:val="center"/>
                          <w:rPr>
                            <w:color w:val="000000"/>
                            <w:sz w:val="24"/>
                            <w:szCs w:val="24"/>
                          </w:rPr>
                        </w:pPr>
                        <w:r>
                          <w:rPr>
                            <w:color w:val="000000"/>
                            <w:sz w:val="24"/>
                            <w:szCs w:val="24"/>
                          </w:rPr>
                          <w:t>Skip high-entropy</w:t>
                        </w:r>
                      </w:p>
                    </w:txbxContent>
                  </v:textbox>
                </v:rect>
                <v:line id="_x0000_s1026" o:spid="_x0000_s1026" o:spt="20" style="position:absolute;left:2701925;top:302260;height:180340;width:28575;" filled="f" stroked="t" coordsize="21600,21600" o:gfxdata="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pu9PHVAAAABQEAAA8AAAAAAAAAAQAgAAAAIgAAAGRycy9k&#10;b3ducmV2LnhtbFBLAQIUABQAAAAIAIdO4kDdnuFwBQIAAAcEAAAOAAAAAAAAAAEAIAAAACQBAABk&#10;cnMvZTJvRG9jLnhtbFBLBQYAAAAABgAGAFkBAACbBQAAAAA=&#10;">
                  <v:fill on="f" focussize="0,0"/>
                  <v:stroke color="#000000 [3204]" joinstyle="round" endarrow="block"/>
                  <v:imagedata o:title=""/>
                  <o:lock v:ext="edit" aspectratio="f"/>
                </v:line>
                <v:line id="_x0000_s1026" o:spid="_x0000_s1026" o:spt="20" style="position:absolute;left:3556000;top:698500;height:0;width:508000;" filled="f" stroked="t" coordsize="21600,21600" o:gfxdata="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ds&#10;OizWAAAABQEAAA8AAAAAAAAAAQAgAAAAIgAAAGRycy9kb3ducmV2LnhtbFBLAQIUABQAAAAIAIdO&#10;4kCYM96n7AEAANUDAAAOAAAAAAAAAAEAIAAAACUBAABkcnMvZTJvRG9jLnhtbFBLBQYAAAAABgAG&#10;AFkBAACDBQAAAAA=&#10;">
                  <v:fill on="f" focussize="0,0"/>
                  <v:stroke color="#000000 [3204]" joinstyle="round" endarrow="block"/>
                  <v:imagedata o:title=""/>
                  <o:lock v:ext="edit" aspectratio="f"/>
                </v:line>
                <v:shape id="_x0000_s1026" o:spid="_x0000_s1026" o:spt="202" type="#_x0000_t202" style="position:absolute;left:3579495;top:475615;height:257175;width:628650;" filled="f" stroked="f" coordsize="21600,21600" o:gfxdata="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e8RonUAAAABQEAAA8AAAAAAAAAAQAgAAAAIgAAAGRycy9kb3ducmV2LnhtbFBLAQIU&#10;ABQAAAAIAIdO4kAVQqHQMAIAAHEEAAAOAAAAAAAAAAEAIAAAACMBAABkcnMvZTJvRG9jLnhtbFBL&#10;BQYAAAAABgAGAFkBAADFBQAAAAA=&#10;">
                  <v:fill on="f" focussize="0,0"/>
                  <v:stroke on="f" weight="0.5pt"/>
                  <v:imagedata o:title=""/>
                  <o:lock v:ext="edit" aspectratio="f"/>
                  <v:textbox inset="0mm,0mm,0mm,0mm">
                    <w:txbxContent>
                      <w:p w14:paraId="57477AA8">
                        <w:pPr>
                          <w:spacing w:after="0"/>
                          <w:rPr>
                            <w:color w:val="000000"/>
                            <w:sz w:val="24"/>
                            <w:szCs w:val="24"/>
                          </w:rPr>
                        </w:pPr>
                        <w:r>
                          <w:rPr>
                            <w:color w:val="000000"/>
                            <w:sz w:val="24"/>
                            <w:szCs w:val="24"/>
                          </w:rPr>
                          <w:t>no</w:t>
                        </w:r>
                      </w:p>
                    </w:txbxContent>
                  </v:textbox>
                </v:shape>
                <v:line id="_x0000_s1026" o:spid="_x0000_s1026" o:spt="20" style="position:absolute;left:3556000;top:1308100;height:0;width:508000;" filled="f" stroked="t" coordsize="21600,21600" o:gfxdata="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ds&#10;OizWAAAABQEAAA8AAAAAAAAAAQAgAAAAIgAAAGRycy9kb3ducmV2LnhtbFBLAQIUABQAAAAIAIdO&#10;4kAdmgWN7AEAANYDAAAOAAAAAAAAAAEAIAAAACUBAABkcnMvZTJvRG9jLnhtbFBLBQYAAAAABgAG&#10;AFkBAACDBQAAAAA=&#10;">
                  <v:fill on="f" focussize="0,0"/>
                  <v:stroke color="#000000 [3204]" joinstyle="round" endarrow="block"/>
                  <v:imagedata o:title=""/>
                  <o:lock v:ext="edit" aspectratio="f"/>
                </v:line>
                <v:shape id="_x0000_s1026" o:spid="_x0000_s1026" o:spt="202" type="#_x0000_t202" style="position:absolute;left:3551555;top:1066800;height:238125;width:572770;" filled="f" stroked="f" coordsize="21600,21600" o:gfxdata="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N7xGidQAAAAFAQAADwAAAAAAAAABACAAAAAiAAAAZHJzL2Rvd25yZXYueG1sUEsBAhQA&#10;FAAAAAgAh07iQN7+rcgvAgAAcAQAAA4AAAAAAAAAAQAgAAAAIwEAAGRycy9lMm9Eb2MueG1sUEsF&#10;BgAAAAAGAAYAWQEAAMQFAAAAAA==&#10;">
                  <v:fill on="f" focussize="0,0"/>
                  <v:stroke on="f" weight="0.5pt"/>
                  <v:imagedata o:title=""/>
                  <o:lock v:ext="edit" aspectratio="f"/>
                  <v:textbox inset="0mm,0mm,0mm,0mm">
                    <w:txbxContent>
                      <w:p w14:paraId="5052B4BA">
                        <w:pPr>
                          <w:spacing w:after="0"/>
                          <w:rPr>
                            <w:color w:val="000000"/>
                            <w:sz w:val="24"/>
                            <w:szCs w:val="24"/>
                          </w:rPr>
                        </w:pPr>
                        <w:r>
                          <w:rPr>
                            <w:color w:val="000000"/>
                            <w:sz w:val="24"/>
                            <w:szCs w:val="24"/>
                          </w:rPr>
                          <w:t>yes</w:t>
                        </w:r>
                      </w:p>
                    </w:txbxContent>
                  </v:textbox>
                </v:shape>
                <v:line id="_x0000_s1026" o:spid="_x0000_s1026" o:spt="20" style="position:absolute;left:3556000;top:1917700;height:0;width:508000;" filled="f" stroked="t" coordsize="21600,21600" o:gfxdata="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H&#10;bDos1gAAAAUBAAAPAAAAAAAAAAEAIAAAACIAAABkcnMvZG93bnJldi54bWxQSwECFAAUAAAACACH&#10;TuJAkhYyKO0BAADWAwAADgAAAAAAAAABACAAAAAlAQAAZHJzL2Uyb0RvYy54bWxQSwUGAAAAAAYA&#10;BgBZAQAAhAUAAAAA&#10;">
                  <v:fill on="f" focussize="0,0"/>
                  <v:stroke color="#000000 [3204]" joinstyle="round" endarrow="block"/>
                  <v:imagedata o:title=""/>
                  <o:lock v:ext="edit" aspectratio="f"/>
                </v:line>
                <v:shape id="_x0000_s1026" o:spid="_x0000_s1026" o:spt="202" type="#_x0000_t202" style="position:absolute;left:3606800;top:1778000;height:127000;width:508000;" filled="f" stroked="f" coordsize="21600,21600" o:gfxdata="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N7xGidQAAAAFAQAADwAAAAAAAAABACAAAAAiAAAAZHJzL2Rvd25yZXYueG1sUEsBAhQA&#10;FAAAAAgAh07iQOq10R0vAgAAcAQAAA4AAAAAAAAAAQAgAAAAIwEAAGRycy9lMm9Eb2MueG1sUEsF&#10;BgAAAAAGAAYAWQEAAMQFAAAAAA==&#10;">
                  <v:fill on="f" focussize="0,0"/>
                  <v:stroke on="f" weight="0.5pt"/>
                  <v:imagedata o:title=""/>
                  <o:lock v:ext="edit" aspectratio="f"/>
                  <v:textbox inset="0mm,0mm,0mm,0mm">
                    <w:txbxContent>
                      <w:p w14:paraId="6792A7B8">
                        <w:pPr>
                          <w:spacing w:after="0"/>
                          <w:rPr>
                            <w:color w:val="000000"/>
                            <w:sz w:val="16"/>
                          </w:rPr>
                        </w:pPr>
                        <w:r>
                          <w:rPr>
                            <w:color w:val="000000"/>
                            <w:sz w:val="16"/>
                          </w:rPr>
                          <w:t>no</w:t>
                        </w:r>
                      </w:p>
                    </w:txbxContent>
                  </v:textbox>
                </v:shape>
                <v:line id="_x0000_s1026" o:spid="_x0000_s1026" o:spt="20" style="position:absolute;left:3556000;top:2527300;height:0;width:508000;" filled="f" stroked="t" coordsize="21600,21600" o:gfxdata="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h2w6LNYAAAAFAQAADwAAAAAAAAABACAAAAAiAAAAZHJzL2Rvd25yZXYueG1sUEsBAhQAFAAAAAgA&#10;h07iQN3bdAXuAQAA1gMAAA4AAAAAAAAAAQAgAAAAJQEAAGRycy9lMm9Eb2MueG1sUEsFBgAAAAAG&#10;AAYAWQEAAIUFAAAAAA==&#10;">
                  <v:fill on="f" focussize="0,0"/>
                  <v:stroke color="#000000 [3204]" joinstyle="round" endarrow="block"/>
                  <v:imagedata o:title=""/>
                  <o:lock v:ext="edit" aspectratio="f"/>
                </v:line>
                <v:shape id="_x0000_s1026" o:spid="_x0000_s1026" o:spt="202" type="#_x0000_t202" style="position:absolute;left:3606800;top:2387600;height:127000;width:508000;" filled="f" stroked="f" coordsize="21600,21600" o:gfxdata="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N7xGidQAAAAFAQAADwAAAAAAAAABACAAAAAiAAAAZHJzL2Rvd25yZXYueG1sUEsBAhQA&#10;FAAAAAgAh07iQB80SxkvAgAAcAQAAA4AAAAAAAAAAQAgAAAAIwEAAGRycy9lMm9Eb2MueG1sUEsF&#10;BgAAAAAGAAYAWQEAAMQFAAAAAA==&#10;">
                  <v:fill on="f" focussize="0,0"/>
                  <v:stroke on="f" weight="0.5pt"/>
                  <v:imagedata o:title=""/>
                  <o:lock v:ext="edit" aspectratio="f"/>
                  <v:textbox inset="0mm,0mm,0mm,0mm">
                    <w:txbxContent>
                      <w:p w14:paraId="72283629">
                        <w:pPr>
                          <w:spacing w:after="0"/>
                          <w:rPr>
                            <w:color w:val="000000"/>
                            <w:sz w:val="16"/>
                          </w:rPr>
                        </w:pPr>
                        <w:r>
                          <w:rPr>
                            <w:color w:val="000000"/>
                            <w:sz w:val="16"/>
                          </w:rPr>
                          <w:t>no</w:t>
                        </w:r>
                      </w:p>
                    </w:txbxContent>
                  </v:textbox>
                </v:shape>
                <v:line id="_x0000_s1026" o:spid="_x0000_s1026" o:spt="20" style="position:absolute;left:2730500;top:914400;height:177800;width:0;" filled="f" stroked="t" coordsize="21600,21600" o:gfxdata="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ds&#10;OizWAAAABQEAAA8AAAAAAAAAAQAgAAAAIgAAAGRycy9kb3ducmV2LnhtbFBLAQIUABQAAAAIAIdO&#10;4kA3kVgr7AEAANUDAAAOAAAAAAAAAAEAIAAAACUBAABkcnMvZTJvRG9jLnhtbFBLBQYAAAAABgAG&#10;AFkBAACDBQAAAAA=&#10;">
                  <v:fill on="f" focussize="0,0"/>
                  <v:stroke color="#000000 [3204]" joinstyle="round" endarrow="block"/>
                  <v:imagedata o:title=""/>
                  <o:lock v:ext="edit" aspectratio="f"/>
                </v:line>
                <v:shape id="_x0000_s1026" o:spid="_x0000_s1026" o:spt="202" type="#_x0000_t202" style="position:absolute;left:2768600;top:927100;height:200660;width:604520;" filled="f" stroked="f" coordsize="21600,21600" o:gfxdata="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e8RonUAAAABQEAAA8AAAAAAAAAAQAgAAAAIgAAAGRycy9kb3ducmV2LnhtbFBLAQIU&#10;ABQAAAAIAIdO4kBjC3X4MAIAAG8EAAAOAAAAAAAAAAEAIAAAACMBAABkcnMvZTJvRG9jLnhtbFBL&#10;BQYAAAAABgAGAFkBAADFBQAAAAA=&#10;">
                  <v:fill on="f" focussize="0,0"/>
                  <v:stroke on="f" weight="0.5pt"/>
                  <v:imagedata o:title=""/>
                  <o:lock v:ext="edit" aspectratio="f"/>
                  <v:textbox inset="0mm,0mm,0mm,0mm">
                    <w:txbxContent>
                      <w:p w14:paraId="440599F3">
                        <w:pPr>
                          <w:spacing w:after="0"/>
                          <w:rPr>
                            <w:color w:val="000000"/>
                            <w:sz w:val="24"/>
                            <w:szCs w:val="24"/>
                          </w:rPr>
                        </w:pPr>
                        <w:r>
                          <w:rPr>
                            <w:color w:val="000000"/>
                            <w:sz w:val="24"/>
                            <w:szCs w:val="24"/>
                          </w:rPr>
                          <w:t>yes</w:t>
                        </w:r>
                      </w:p>
                    </w:txbxContent>
                  </v:textbox>
                </v:shape>
                <v:line id="_x0000_s1026" o:spid="_x0000_s1026" o:spt="20" style="position:absolute;left:2730500;top:1524000;height:177800;width:0;" filled="f" stroked="t" coordsize="21600,21600" o:gfxdata="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ds&#10;OizWAAAABQEAAA8AAAAAAAAAAQAgAAAAIgAAAGRycy9kb3ducmV2LnhtbFBLAQIUABQAAAAIAIdO&#10;4kBTGzew7AEAANYDAAAOAAAAAAAAAAEAIAAAACUBAABkcnMvZTJvRG9jLnhtbFBLBQYAAAAABgAG&#10;AFkBAACDBQAAAAA=&#10;">
                  <v:fill on="f" focussize="0,0"/>
                  <v:stroke color="#000000 [3204]" joinstyle="round" endarrow="block"/>
                  <v:imagedata o:title=""/>
                  <o:lock v:ext="edit" aspectratio="f"/>
                </v:line>
                <v:shape id="_x0000_s1026" o:spid="_x0000_s1026" o:spt="202" type="#_x0000_t202" style="position:absolute;left:2768600;top:1499870;height:163830;width:614045;" filled="f" stroked="f" coordsize="21600,21600" o:gfxdata="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e8RonUAAAABQEAAA8AAAAAAAAAAQAgAAAAIgAAAGRycy9kb3ducmV2LnhtbFBLAQIU&#10;ABQAAAAIAIdO4kD2dFIFMAIAAHAEAAAOAAAAAAAAAAEAIAAAACMBAABkcnMvZTJvRG9jLnhtbFBL&#10;BQYAAAAABgAGAFkBAADFBQAAAAA=&#10;">
                  <v:fill on="f" focussize="0,0"/>
                  <v:stroke on="f" weight="0.5pt"/>
                  <v:imagedata o:title=""/>
                  <o:lock v:ext="edit" aspectratio="f"/>
                  <v:textbox inset="0mm,0mm,0mm,0mm">
                    <w:txbxContent>
                      <w:p w14:paraId="6409F130">
                        <w:pPr>
                          <w:spacing w:after="0"/>
                          <w:rPr>
                            <w:color w:val="000000"/>
                            <w:sz w:val="24"/>
                            <w:szCs w:val="24"/>
                          </w:rPr>
                        </w:pPr>
                        <w:r>
                          <w:rPr>
                            <w:color w:val="000000"/>
                            <w:sz w:val="24"/>
                            <w:szCs w:val="24"/>
                          </w:rPr>
                          <w:t>no</w:t>
                        </w:r>
                      </w:p>
                    </w:txbxContent>
                  </v:textbox>
                </v:shape>
                <v:line id="_x0000_s1026" o:spid="_x0000_s1026" o:spt="20" style="position:absolute;left:2730500;top:2133600;height:177800;width:0;" filled="f" stroked="t" coordsize="21600,21600" o:gfxdata="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ds&#10;OizWAAAABQEAAA8AAAAAAAAAAQAgAAAAIgAAAGRycy9kb3ducmV2LnhtbFBLAQIUABQAAAAIAIdO&#10;4kCKFUjL7AEAANQDAAAOAAAAAAAAAAEAIAAAACUBAABkcnMvZTJvRG9jLnhtbFBLBQYAAAAABgAG&#10;AFkBAACDBQAAAAA=&#10;">
                  <v:fill on="f" focussize="0,0"/>
                  <v:stroke color="#000000 [3204]" joinstyle="round" endarrow="block"/>
                  <v:imagedata o:title=""/>
                  <o:lock v:ext="edit" aspectratio="f"/>
                </v:line>
                <v:shape id="_x0000_s1026" o:spid="_x0000_s1026" o:spt="202" type="#_x0000_t202" style="position:absolute;left:2768600;top:2072005;height:201295;width:548640;" filled="f" stroked="f" coordsize="21600,21600" o:gfxdata="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3vEaJ1AAAAAUBAAAPAAAAAAAAAAEAIAAAACIAAABkcnMvZG93bnJldi54bWxQSwEC&#10;FAAUAAAACACHTuJA9/U8HDECAAByBAAADgAAAAAAAAABACAAAAAjAQAAZHJzL2Uyb0RvYy54bWxQ&#10;SwUGAAAAAAYABgBZAQAAxgUAAAAA&#10;">
                  <v:fill on="f" focussize="0,0"/>
                  <v:stroke on="f" weight="0.5pt"/>
                  <v:imagedata o:title=""/>
                  <o:lock v:ext="edit" aspectratio="f"/>
                  <v:textbox inset="0mm,0mm,0mm,0mm">
                    <w:txbxContent>
                      <w:p w14:paraId="3BC901FD">
                        <w:pPr>
                          <w:spacing w:after="0"/>
                          <w:rPr>
                            <w:color w:val="000000"/>
                            <w:sz w:val="24"/>
                            <w:szCs w:val="24"/>
                          </w:rPr>
                        </w:pPr>
                        <w:r>
                          <w:rPr>
                            <w:color w:val="000000"/>
                            <w:sz w:val="24"/>
                            <w:szCs w:val="24"/>
                          </w:rPr>
                          <w:t>yes</w:t>
                        </w:r>
                      </w:p>
                    </w:txbxContent>
                  </v:textbox>
                </v:shape>
                <v:line id="_x0000_s1026" o:spid="_x0000_s1026" o:spt="20" style="position:absolute;left:2730500;top:2743200;height:177800;width:0;" filled="f" stroked="t" coordsize="21600,21600" o:gfxdata="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HbDos&#10;1gAAAAUBAAAPAAAAAAAAAAEAIAAAACIAAABkcnMvZG93bnJldi54bWxQSwECFAAUAAAACACHTuJA&#10;HqmGAuoBAADWAwAADgAAAAAAAAABACAAAAAlAQAAZHJzL2Uyb0RvYy54bWxQSwUGAAAAAAYABgBZ&#10;AQAAgQUAAAAA&#10;">
                  <v:fill on="f" focussize="0,0"/>
                  <v:stroke color="#000000 [3204]" joinstyle="round" endarrow="block"/>
                  <v:imagedata o:title=""/>
                  <o:lock v:ext="edit" aspectratio="f"/>
                </v:line>
                <v:shape id="_x0000_s1026" o:spid="_x0000_s1026" o:spt="202" type="#_x0000_t202" style="position:absolute;left:2796540;top:2709545;height:303530;width:586105;" filled="f" stroked="f" coordsize="21600,21600" o:gfxdata="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e8RonUAAAABQEAAA8AAAAAAAAAAQAgAAAAIgAAAGRycy9kb3ducmV2LnhtbFBLAQIU&#10;ABQAAAAIAIdO4kD3J1EwMAIAAHAEAAAOAAAAAAAAAAEAIAAAACMBAABkcnMvZTJvRG9jLnhtbFBL&#10;BQYAAAAABgAGAFkBAADFBQAAAAA=&#10;">
                  <v:fill on="f" focussize="0,0"/>
                  <v:stroke on="f" weight="0.5pt"/>
                  <v:imagedata o:title=""/>
                  <o:lock v:ext="edit" aspectratio="f"/>
                  <v:textbox inset="0mm,0mm,0mm,0mm">
                    <w:txbxContent>
                      <w:p w14:paraId="2CA99811">
                        <w:pPr>
                          <w:spacing w:after="0"/>
                          <w:rPr>
                            <w:color w:val="000000"/>
                            <w:sz w:val="24"/>
                            <w:szCs w:val="24"/>
                          </w:rPr>
                        </w:pPr>
                        <w:r>
                          <w:rPr>
                            <w:color w:val="000000"/>
                            <w:sz w:val="24"/>
                            <w:szCs w:val="24"/>
                          </w:rPr>
                          <w:t>yes</w:t>
                        </w:r>
                      </w:p>
                    </w:txbxContent>
                  </v:textbox>
                </v:shape>
                <v:line id="_x0000_s1026" o:spid="_x0000_s1026" o:spt="20" style="position:absolute;left:2730500;top:3225800;height:127000;width:0;" filled="f" stroked="t" coordsize="21600,21600" o:gfxdata="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H&#10;bDos1gAAAAUBAAAPAAAAAAAAAAEAIAAAACIAAABkcnMvZG93bnJldi54bWxQSwECFAAUAAAACACH&#10;TuJAcePEPe0BAADWAwAADgAAAAAAAAABACAAAAAlAQAAZHJzL2Uyb0RvYy54bWxQSwUGAAAAAAYA&#10;BgBZAQAAhAUAAAAA&#10;">
                  <v:fill on="f" focussize="0,0"/>
                  <v:stroke color="#000000 [3204]" joinstyle="round" endarrow="block"/>
                  <v:imagedata o:title=""/>
                  <o:lock v:ext="edit" aspectratio="f"/>
                </v:line>
                <v:line id="_x0000_s1026" o:spid="_x0000_s1026" o:spt="20" style="position:absolute;left:2730500;top:3657600;height:127000;width:0;" filled="f" stroked="t" coordsize="21600,21600" o:gfxdata="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h2w6LNYAAAAFAQAADwAAAAAAAAABACAAAAAiAAAAZHJzL2Rvd25yZXYueG1sUEsBAhQAFAAAAAgA&#10;h07iQNd6yqfuAQAA1gMAAA4AAAAAAAAAAQAgAAAAJQEAAGRycy9lMm9Eb2MueG1sUEsFBgAAAAAG&#10;AAYAWQEAAIUFAAAAAA==&#10;">
                  <v:fill on="f" focussize="0,0"/>
                  <v:stroke color="#000000 [3204]" joinstyle="round" endarrow="block"/>
                  <v:imagedata o:title=""/>
                  <o:lock v:ext="edit" aspectratio="f"/>
                </v:line>
                <v:line id="_x0000_s1026" o:spid="_x0000_s1026" o:spt="20" style="position:absolute;left:2730500;top:4089400;height:127000;width:0;" filled="f" stroked="t" coordsize="21600,21600" o:gfxdata="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H&#10;bDos1gAAAAUBAAAPAAAAAAAAAAEAIAAAACIAAABkcnMvZG93bnJldi54bWxQSwECFAAUAAAACACH&#10;TuJAHJPZy+0BAADUAwAADgAAAAAAAAABACAAAAAlAQAAZHJzL2Uyb0RvYy54bWxQSwUGAAAAAAYA&#10;BgBZAQAAhAUAAAAA&#10;">
                  <v:fill on="f" focussize="0,0"/>
                  <v:stroke color="#000000 [3204]" joinstyle="round" endarrow="block"/>
                  <v:imagedata o:title=""/>
                  <o:lock v:ext="edit" aspectratio="f"/>
                </v:line>
                <v:line id="_x0000_s1026" o:spid="_x0000_s1026" o:spt="20" style="position:absolute;left:5337810;top:2040890;height:1979930;width:19050;" filled="f" stroked="t" coordsize="21600,21600" o:gfxdata="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8oOPQNQAAAAFAQAADwAA&#10;AAAAAAABACAAAAAiAAAAZHJzL2Rvd25yZXYueG1sUEsBAhQAFAAAAAgAh07iQCCcyfDhAQAAvAMA&#10;AA4AAAAAAAAAAQAgAAAAIwEAAGRycy9lMm9Eb2MueG1sUEsFBgAAAAAGAAYAWQEAAHYFAAAAAA==&#10;">
                  <v:fill on="f" focussize="0,0"/>
                  <v:stroke color="#000000 [3204]" joinstyle="round" dashstyle="dash"/>
                  <v:imagedata o:title=""/>
                  <o:lock v:ext="edit" aspectratio="f"/>
                </v:line>
                <v:line id="_x0000_s1026" o:spid="_x0000_s1026" o:spt="20" style="position:absolute;left:3492500;top:3927475;flip:x;height:9525;width:1864360;" filled="f" stroked="t" coordsize="21600,21600" o:gfxdata="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g9TAJ9IAAAAFAQAADwAAAAAAAAABACAAAAAiAAAAZHJzL2Rvd25yZXYueG1sUEsBAhQA&#10;FAAAAAgAh07iQHDOMID4AQAA4QMAAA4AAAAAAAAAAQAgAAAAIQEAAGRycy9lMm9Eb2MueG1sUEsF&#10;BgAAAAAGAAYAWQEAAIsFAAAAAA==&#10;">
                  <v:fill on="f" focussize="0,0"/>
                  <v:stroke color="#000000 [3204]" joinstyle="round" dashstyle="dash" endarrow="block"/>
                  <v:imagedata o:title=""/>
                  <o:lock v:ext="edit" aspectratio="f"/>
                </v:line>
                <v:shape id="_x0000_s1026" o:spid="_x0000_s1026" o:spt="202" type="#_x0000_t202" style="position:absolute;left:3448050;top:3594735;height:264160;width:1376045;" filled="f" stroked="f" coordsize="21600,21600" o:gfxdata="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e8RonUAAAABQEAAA8AAAAAAAAAAQAgAAAAIgAAAGRycy9kb3ducmV2LnhtbFBL&#10;AQIUABQAAAAIAIdO4kDi1Ti+MwIAAHMEAAAOAAAAAAAAAAEAIAAAACMBAABkcnMvZTJvRG9jLnht&#10;bFBLBQYAAAAABgAGAFkBAADIBQAAAAA=&#10;">
                  <v:fill on="f" focussize="0,0"/>
                  <v:stroke on="f" weight="0.5pt"/>
                  <v:imagedata o:title=""/>
                  <o:lock v:ext="edit" aspectratio="f"/>
                  <v:textbox inset="0mm,0mm,0mm,0mm">
                    <w:txbxContent>
                      <w:p w14:paraId="22583437">
                        <w:pPr>
                          <w:spacing w:after="0"/>
                          <w:jc w:val="center"/>
                          <w:rPr>
                            <w:color w:val="000000"/>
                            <w:sz w:val="24"/>
                            <w:szCs w:val="24"/>
                          </w:rPr>
                        </w:pPr>
                        <w:r>
                          <w:rPr>
                            <w:color w:val="000000"/>
                            <w:sz w:val="24"/>
                            <w:szCs w:val="24"/>
                          </w:rPr>
                          <w:t>refusals are reported, not fatal</w:t>
                        </w:r>
                      </w:p>
                    </w:txbxContent>
                  </v:textbox>
                </v:shape>
                <v:shape id="_x0000_s1026" o:spid="_x0000_s1026" o:spt="3" type="#_x0000_t3" style="position:absolute;left:1317625;top:25400;height:299085;width:271780;v-text-anchor:middle;" fillcolor="#000000 [3213]" filled="t" stroked="t" coordsize="21600,21600" o:gfxdata="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t&#10;V0Qb1AAAAAUBAAAPAAAAAAAAAAEAIAAAACIAAABkcnMvZG93bnJldi54bWxQSwECFAAUAAAACACH&#10;TuJAPyZ6YmECAAD4BAAADgAAAAAAAAABACAAAAAjAQAAZHJzL2Uyb0RvYy54bWxQSwUGAAAAAAYA&#10;BgBZAQAA9gUAAAAA&#10;">
                  <v:fill on="t" focussize="0,0"/>
                  <v:stroke color="#000000 [3213]" joinstyle="round"/>
                  <v:imagedata o:title=""/>
                  <o:lock v:ext="edit" aspectratio="f"/>
                </v:shape>
                <v:line id="_x0000_s1026" o:spid="_x0000_s1026" o:spt="20" style="position:absolute;left:1589405;top:162560;flip:y;height:12700;width:414020;" filled="f" stroked="t" coordsize="21600,21600" o:gfxdata="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2YEQBNYAAAAFAQAADwAAAAAAAAABACAA&#10;AAAiAAAAZHJzL2Rvd25yZXYueG1sUEsBAhQAFAAAAAgAh07iQFoiVpIPAgAAHwQAAA4AAAAAAAAA&#10;AQAgAAAAJQEAAGRycy9lMm9Eb2MueG1sUEsFBgAAAAAGAAYAWQEAAKYFAAAAAA==&#10;">
                  <v:fill on="f" focussize="0,0"/>
                  <v:stroke color="#000000 [3204]" joinstyle="round" endarrow="block"/>
                  <v:imagedata o:title=""/>
                  <o:lock v:ext="edit" aspectratio="f"/>
                </v:line>
                <v:line id="_x0000_s1026" o:spid="_x0000_s1026" o:spt="20" style="position:absolute;left:3556000;top:4368800;height:635;width:297180;" filled="f" stroked="t" coordsize="21600,21600" o:gfxdata="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R6YVX1gAAAAUBAAAPAAAAAAAAAAEAIAAAACIAAABkcnMvZG93bnJl&#10;di54bWxQSwECFAAUAAAACACHTuJAw3Sx7P8BAAD4AwAADgAAAAAAAAABACAAAAAlAQAAZHJzL2Uy&#10;b0RvYy54bWxQSwUGAAAAAAYABgBZAQAAlgUAAAAA&#10;">
                  <v:fill on="f" focussize="0,0"/>
                  <v:stroke color="#000000 [3204]" joinstyle="round" endarrow="block"/>
                  <v:imagedata o:title=""/>
                  <o:lock v:ext="edit" aspectratio="f"/>
                </v:line>
                <w10:wrap type="none"/>
                <w10:anchorlock/>
              </v:group>
            </w:pict>
          </mc:Fallback>
        </mc:AlternateContent>
      </w:r>
    </w:p>
    <w:p w14:paraId="5E659F3E">
      <w:pPr>
        <w:pStyle w:val="169"/>
        <w:spacing w:before="80" w:after="240"/>
      </w:pPr>
      <w:bookmarkStart w:id="57" w:name="_Toc237316578"/>
      <w:r>
        <w:t>Figure 3.11: Activity diagram for the hardening decision</w:t>
      </w:r>
      <w:bookmarkEnd w:id="57"/>
    </w:p>
    <w:p w14:paraId="7B9AFDD6">
      <w:r>
        <w:br w:type="page"/>
      </w:r>
    </w:p>
    <w:p w14:paraId="040905AA">
      <w:pPr>
        <w:pStyle w:val="2"/>
        <w:spacing w:before="0" w:after="160"/>
        <w:jc w:val="center"/>
      </w:pPr>
      <w:bookmarkStart w:id="58" w:name="_Toc237316550"/>
      <w:r>
        <w:rPr>
          <w:rFonts w:ascii="Times New Roman" w:hAnsi="Times New Roman"/>
        </w:rPr>
        <w:t>CHAPTER 4: IMPLEMENTATION AND TESTING</w:t>
      </w:r>
      <w:bookmarkEnd w:id="58"/>
    </w:p>
    <w:p w14:paraId="692AF53D">
      <w:pPr>
        <w:pStyle w:val="3"/>
        <w:spacing w:before="240" w:after="160"/>
      </w:pPr>
      <w:bookmarkStart w:id="59" w:name="_Toc237316551"/>
      <w:r>
        <w:rPr>
          <w:rFonts w:ascii="Times New Roman" w:hAnsi="Times New Roman"/>
        </w:rPr>
        <w:t>4.1 Data Collection and Dataset Used</w:t>
      </w:r>
      <w:bookmarkEnd w:id="59"/>
    </w:p>
    <w:p w14:paraId="300F24FD">
      <w:pPr>
        <w:jc w:val="both"/>
      </w:pPr>
      <w:r>
        <w:t>The system analyses executables rather than a conventional dataset, so no data collection in the statistical sense was required. Evaluation inputs were selected to cover distinct structural properties:</w:t>
      </w:r>
    </w:p>
    <w:p w14:paraId="500AD31A">
      <w:pPr>
        <w:pStyle w:val="24"/>
        <w:numPr>
          <w:ilvl w:val="0"/>
          <w:numId w:val="9"/>
        </w:numPr>
        <w:tabs>
          <w:tab w:val="clear" w:pos="420"/>
          <w:tab w:val="clear" w:pos="360"/>
        </w:tabs>
        <w:spacing w:after="80"/>
        <w:ind w:left="420" w:leftChars="0" w:hanging="420" w:firstLineChars="0"/>
        <w:jc w:val="both"/>
      </w:pPr>
      <w:r>
        <w:t>A 64-bit Windows system executable with a full exception directory, imports and string literals, used as the primary functional reference throughout development.</w:t>
      </w:r>
    </w:p>
    <w:p w14:paraId="4A517A71">
      <w:pPr>
        <w:pStyle w:val="24"/>
        <w:numPr>
          <w:ilvl w:val="0"/>
          <w:numId w:val="9"/>
        </w:numPr>
        <w:tabs>
          <w:tab w:val="clear" w:pos="420"/>
          <w:tab w:val="clear" w:pos="360"/>
        </w:tabs>
        <w:spacing w:after="80"/>
        <w:ind w:left="420" w:leftChars="0" w:hanging="420" w:firstLineChars="0"/>
        <w:jc w:val="both"/>
      </w:pPr>
      <w:r>
        <w:t>A 32-bit build of the same program, to exercise the PE32 path where no exception directory is present and function discovery must rely on weaker sources.</w:t>
      </w:r>
    </w:p>
    <w:p w14:paraId="32D30D67">
      <w:pPr>
        <w:pStyle w:val="24"/>
        <w:numPr>
          <w:ilvl w:val="0"/>
          <w:numId w:val="9"/>
        </w:numPr>
        <w:tabs>
          <w:tab w:val="clear" w:pos="420"/>
          <w:tab w:val="clear" w:pos="360"/>
        </w:tabs>
        <w:spacing w:after="80"/>
        <w:ind w:left="420" w:leftChars="0" w:hanging="420" w:firstLineChars="0"/>
        <w:jc w:val="both"/>
      </w:pPr>
      <w:r>
        <w:t>A large system dynamic-link library, to test behaviour at scale and on an export-heavy image.</w:t>
      </w:r>
    </w:p>
    <w:p w14:paraId="13088993">
      <w:pPr>
        <w:jc w:val="both"/>
      </w:pPr>
      <w:r>
        <w:t>Synthetic byte buffers were additionally constructed within the test suite to exercise conditions that are difficult to obtain from real files on demand, such as an image whose relocations have been stripped or one carrying a code signature.</w:t>
      </w:r>
    </w:p>
    <w:p w14:paraId="49927D8E">
      <w:pPr>
        <w:pStyle w:val="3"/>
        <w:spacing w:before="240" w:after="160"/>
      </w:pPr>
      <w:bookmarkStart w:id="60" w:name="_Toc237316552"/>
      <w:r>
        <w:rPr>
          <w:rFonts w:ascii="Times New Roman" w:hAnsi="Times New Roman"/>
        </w:rPr>
        <w:t>4.2 Implementation</w:t>
      </w:r>
      <w:bookmarkEnd w:id="60"/>
    </w:p>
    <w:p w14:paraId="13E7906C">
      <w:pPr>
        <w:pStyle w:val="4"/>
        <w:spacing w:before="240" w:after="160"/>
        <w:rPr>
          <w:rFonts w:ascii="Times New Roman" w:hAnsi="Times New Roman"/>
        </w:rPr>
      </w:pPr>
      <w:bookmarkStart w:id="61" w:name="_Toc237316553"/>
      <w:r>
        <w:rPr>
          <w:rFonts w:ascii="Times New Roman" w:hAnsi="Times New Roman"/>
        </w:rPr>
        <w:t>4.2.1 Tools Used</w:t>
      </w:r>
      <w:bookmarkEnd w:id="61"/>
    </w:p>
    <w:p w14:paraId="6B603F23">
      <w:pPr>
        <w:pStyle w:val="34"/>
        <w:keepNext w:val="0"/>
        <w:keepLines w:val="0"/>
        <w:widowControl/>
        <w:suppressLineNumbers w:val="0"/>
        <w:spacing w:before="0" w:beforeAutospacing="1" w:after="0" w:afterAutospacing="1" w:line="360" w:lineRule="auto"/>
        <w:ind w:left="0" w:right="0"/>
        <w:jc w:val="both"/>
        <w:rPr>
          <w:b w:val="0"/>
          <w:bCs w:val="0"/>
        </w:rPr>
      </w:pPr>
      <w:r>
        <w:rPr>
          <w:b w:val="0"/>
          <w:bCs w:val="0"/>
        </w:rPr>
        <w:t xml:space="preserve">The system uses a </w:t>
      </w:r>
      <w:r>
        <w:rPr>
          <w:rStyle w:val="35"/>
          <w:b w:val="0"/>
          <w:bCs w:val="0"/>
        </w:rPr>
        <w:t>layered technology architecture</w:t>
      </w:r>
      <w:r>
        <w:rPr>
          <w:b w:val="0"/>
          <w:bCs w:val="0"/>
        </w:rPr>
        <w:t xml:space="preserve"> designed for efficient binary analysis, secure processing, and AI-assisted reporting. </w:t>
      </w:r>
      <w:r>
        <w:rPr>
          <w:rStyle w:val="35"/>
          <w:b w:val="0"/>
          <w:bCs w:val="0"/>
        </w:rPr>
        <w:t>C++20</w:t>
      </w:r>
      <w:r>
        <w:rPr>
          <w:b w:val="0"/>
          <w:bCs w:val="0"/>
        </w:rPr>
        <w:t xml:space="preserve"> forms the core analysis engine, with </w:t>
      </w:r>
      <w:r>
        <w:rPr>
          <w:rStyle w:val="35"/>
          <w:b w:val="0"/>
          <w:bCs w:val="0"/>
        </w:rPr>
        <w:t>LIEF</w:t>
      </w:r>
      <w:r>
        <w:rPr>
          <w:b w:val="0"/>
          <w:bCs w:val="0"/>
        </w:rPr>
        <w:t xml:space="preserve"> handling PE parsing and </w:t>
      </w:r>
      <w:r>
        <w:rPr>
          <w:rStyle w:val="35"/>
          <w:b w:val="0"/>
          <w:bCs w:val="0"/>
        </w:rPr>
        <w:t>Capstone</w:t>
      </w:r>
      <w:r>
        <w:rPr>
          <w:b w:val="0"/>
          <w:bCs w:val="0"/>
        </w:rPr>
        <w:t xml:space="preserve"> handling x86/x86-64 instruction decoding. </w:t>
      </w:r>
      <w:r>
        <w:rPr>
          <w:rStyle w:val="35"/>
          <w:b w:val="0"/>
          <w:bCs w:val="0"/>
        </w:rPr>
        <w:t>CMake and MSVC</w:t>
      </w:r>
      <w:r>
        <w:rPr>
          <w:b w:val="0"/>
          <w:bCs w:val="0"/>
        </w:rPr>
        <w:t xml:space="preserve"> provide the build environment.</w:t>
      </w:r>
    </w:p>
    <w:p w14:paraId="5E1DF29C">
      <w:pPr>
        <w:pStyle w:val="34"/>
        <w:keepNext w:val="0"/>
        <w:keepLines w:val="0"/>
        <w:widowControl/>
        <w:suppressLineNumbers w:val="0"/>
        <w:spacing w:line="360" w:lineRule="auto"/>
        <w:jc w:val="both"/>
        <w:rPr>
          <w:b w:val="0"/>
          <w:bCs w:val="0"/>
        </w:rPr>
      </w:pPr>
      <w:r>
        <w:rPr>
          <w:b w:val="0"/>
          <w:bCs w:val="0"/>
        </w:rPr>
        <w:t xml:space="preserve">The </w:t>
      </w:r>
      <w:r>
        <w:rPr>
          <w:rStyle w:val="35"/>
          <w:b w:val="0"/>
          <w:bCs w:val="0"/>
        </w:rPr>
        <w:t>Node.js/Express backend</w:t>
      </w:r>
      <w:r>
        <w:rPr>
          <w:b w:val="0"/>
          <w:bCs w:val="0"/>
        </w:rPr>
        <w:t xml:space="preserve"> manages REST APIs, file uploads, run storage, and AI orchestration, while </w:t>
      </w:r>
      <w:r>
        <w:rPr>
          <w:rStyle w:val="35"/>
          <w:b w:val="0"/>
          <w:bCs w:val="0"/>
        </w:rPr>
        <w:t>React with TypeScript and Vite</w:t>
      </w:r>
      <w:r>
        <w:rPr>
          <w:b w:val="0"/>
          <w:bCs w:val="0"/>
        </w:rPr>
        <w:t xml:space="preserve"> provides the frontend workspace. </w:t>
      </w:r>
      <w:r>
        <w:rPr>
          <w:rStyle w:val="35"/>
          <w:b w:val="0"/>
          <w:bCs w:val="0"/>
        </w:rPr>
        <w:t>n8n</w:t>
      </w:r>
      <w:r>
        <w:rPr>
          <w:b w:val="0"/>
          <w:bCs w:val="0"/>
        </w:rPr>
        <w:t xml:space="preserve"> coordinates AI workflows using </w:t>
      </w:r>
      <w:r>
        <w:rPr>
          <w:rStyle w:val="35"/>
          <w:b w:val="0"/>
          <w:bCs w:val="0"/>
        </w:rPr>
        <w:t>OpenRouter</w:t>
      </w:r>
      <w:r>
        <w:rPr>
          <w:b w:val="0"/>
          <w:bCs w:val="0"/>
        </w:rPr>
        <w:t xml:space="preserve"> for decompilation, defect reporting, and behavioural descriptions. </w:t>
      </w:r>
      <w:r>
        <w:rPr>
          <w:rStyle w:val="35"/>
          <w:b w:val="0"/>
          <w:bCs w:val="0"/>
        </w:rPr>
        <w:t>Git</w:t>
      </w:r>
      <w:r>
        <w:rPr>
          <w:b w:val="0"/>
          <w:bCs w:val="0"/>
        </w:rPr>
        <w:t xml:space="preserve"> manages version control and collaboration, while </w:t>
      </w:r>
      <w:r>
        <w:rPr>
          <w:rStyle w:val="35"/>
          <w:b w:val="0"/>
          <w:bCs w:val="0"/>
        </w:rPr>
        <w:t>BinSkim</w:t>
      </w:r>
      <w:r>
        <w:rPr>
          <w:b w:val="0"/>
          <w:bCs w:val="0"/>
        </w:rPr>
        <w:t xml:space="preserve"> independently verifies the mitigation state after hardening.</w:t>
      </w:r>
    </w:p>
    <w:p w14:paraId="156D205C"/>
    <w:p w14:paraId="7869A052"/>
    <w:p w14:paraId="359C3EED">
      <w:pPr>
        <w:pStyle w:val="170"/>
        <w:spacing w:before="80" w:after="240"/>
      </w:pPr>
      <w:bookmarkStart w:id="62" w:name="_Toc237316593"/>
      <w:r>
        <w:t>Table 4.1: Tools and technologies used</w:t>
      </w:r>
      <w:bookmarkEnd w:id="62"/>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2448"/>
        <w:gridCol w:w="4320"/>
      </w:tblGrid>
      <w:tr w14:paraId="376A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1872" w:type="dxa"/>
            <w:shd w:val="clear" w:color="auto" w:fill="FFFFFF" w:themeFill="background1"/>
            <w:vAlign w:val="center"/>
          </w:tcPr>
          <w:p w14:paraId="4626CCB5">
            <w:pPr>
              <w:spacing w:after="0" w:line="240" w:lineRule="auto"/>
              <w:jc w:val="center"/>
            </w:pPr>
            <w:r>
              <w:rPr>
                <w:b/>
              </w:rPr>
              <w:t>Layer</w:t>
            </w:r>
          </w:p>
        </w:tc>
        <w:tc>
          <w:tcPr>
            <w:tcW w:w="2448" w:type="dxa"/>
            <w:shd w:val="clear" w:color="auto" w:fill="FFFFFF" w:themeFill="background1"/>
            <w:vAlign w:val="center"/>
          </w:tcPr>
          <w:p w14:paraId="598827F3">
            <w:pPr>
              <w:spacing w:after="0" w:line="240" w:lineRule="auto"/>
              <w:jc w:val="center"/>
            </w:pPr>
            <w:r>
              <w:rPr>
                <w:b/>
              </w:rPr>
              <w:t>Technology</w:t>
            </w:r>
          </w:p>
        </w:tc>
        <w:tc>
          <w:tcPr>
            <w:tcW w:w="4320" w:type="dxa"/>
            <w:shd w:val="clear" w:color="auto" w:fill="FFFFFF" w:themeFill="background1"/>
            <w:vAlign w:val="center"/>
          </w:tcPr>
          <w:p w14:paraId="57717A34">
            <w:pPr>
              <w:spacing w:after="0" w:line="240" w:lineRule="auto"/>
              <w:jc w:val="center"/>
            </w:pPr>
            <w:r>
              <w:rPr>
                <w:b/>
              </w:rPr>
              <w:t>Purpose</w:t>
            </w:r>
          </w:p>
        </w:tc>
      </w:tr>
      <w:tr w14:paraId="1E7C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1872" w:type="dxa"/>
            <w:vAlign w:val="center"/>
          </w:tcPr>
          <w:p w14:paraId="7B05293E">
            <w:pPr>
              <w:spacing w:after="40" w:line="240" w:lineRule="auto"/>
              <w:jc w:val="center"/>
            </w:pPr>
            <w:r>
              <w:t>Analysis engine</w:t>
            </w:r>
          </w:p>
        </w:tc>
        <w:tc>
          <w:tcPr>
            <w:tcW w:w="2448" w:type="dxa"/>
            <w:vAlign w:val="center"/>
          </w:tcPr>
          <w:p w14:paraId="100C3533">
            <w:pPr>
              <w:spacing w:after="40" w:line="240" w:lineRule="auto"/>
              <w:jc w:val="center"/>
            </w:pPr>
            <w:r>
              <w:t>C++20</w:t>
            </w:r>
          </w:p>
        </w:tc>
        <w:tc>
          <w:tcPr>
            <w:tcW w:w="4320" w:type="dxa"/>
            <w:vAlign w:val="center"/>
          </w:tcPr>
          <w:p w14:paraId="3F619ACD">
            <w:pPr>
              <w:spacing w:after="40" w:line="240" w:lineRule="auto"/>
              <w:jc w:val="center"/>
            </w:pPr>
            <w:r>
              <w:t>Core analysis; chosen for direct memory control and zero-overhead abstraction</w:t>
            </w:r>
          </w:p>
        </w:tc>
      </w:tr>
      <w:tr w14:paraId="4057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1872" w:type="dxa"/>
            <w:vAlign w:val="center"/>
          </w:tcPr>
          <w:p w14:paraId="2AC45909">
            <w:pPr>
              <w:spacing w:after="40" w:line="240" w:lineRule="auto"/>
              <w:jc w:val="center"/>
            </w:pPr>
            <w:r>
              <w:t>Build system</w:t>
            </w:r>
          </w:p>
        </w:tc>
        <w:tc>
          <w:tcPr>
            <w:tcW w:w="2448" w:type="dxa"/>
            <w:vAlign w:val="center"/>
          </w:tcPr>
          <w:p w14:paraId="4998857C">
            <w:pPr>
              <w:spacing w:after="40" w:line="240" w:lineRule="auto"/>
              <w:jc w:val="center"/>
            </w:pPr>
            <w:r>
              <w:t>CMake 3.20+, MSVC</w:t>
            </w:r>
          </w:p>
        </w:tc>
        <w:tc>
          <w:tcPr>
            <w:tcW w:w="4320" w:type="dxa"/>
            <w:vAlign w:val="center"/>
          </w:tcPr>
          <w:p w14:paraId="7B45D05E">
            <w:pPr>
              <w:spacing w:after="40" w:line="240" w:lineRule="auto"/>
              <w:jc w:val="center"/>
            </w:pPr>
            <w:r>
              <w:t>Cross-platform configuration and compilation</w:t>
            </w:r>
          </w:p>
        </w:tc>
      </w:tr>
      <w:tr w14:paraId="03A32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1872" w:type="dxa"/>
            <w:vAlign w:val="center"/>
          </w:tcPr>
          <w:p w14:paraId="7C22CD32">
            <w:pPr>
              <w:spacing w:after="40" w:line="240" w:lineRule="auto"/>
              <w:jc w:val="center"/>
            </w:pPr>
            <w:r>
              <w:t>Executable parsing</w:t>
            </w:r>
          </w:p>
        </w:tc>
        <w:tc>
          <w:tcPr>
            <w:tcW w:w="2448" w:type="dxa"/>
            <w:vAlign w:val="center"/>
          </w:tcPr>
          <w:p w14:paraId="5E26FF62">
            <w:pPr>
              <w:spacing w:after="40" w:line="240" w:lineRule="auto"/>
              <w:jc w:val="center"/>
            </w:pPr>
            <w:r>
              <w:t>LIEF 0.17.x</w:t>
            </w:r>
          </w:p>
        </w:tc>
        <w:tc>
          <w:tcPr>
            <w:tcW w:w="4320" w:type="dxa"/>
            <w:vAlign w:val="center"/>
          </w:tcPr>
          <w:p w14:paraId="19203523">
            <w:pPr>
              <w:spacing w:after="40" w:line="240" w:lineRule="auto"/>
              <w:jc w:val="center"/>
            </w:pPr>
            <w:r>
              <w:t>PE structure parsing, confined to the loader layer</w:t>
            </w:r>
          </w:p>
        </w:tc>
      </w:tr>
      <w:tr w14:paraId="74EC6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1872" w:type="dxa"/>
            <w:vAlign w:val="center"/>
          </w:tcPr>
          <w:p w14:paraId="261DD9EA">
            <w:pPr>
              <w:spacing w:after="40" w:line="240" w:lineRule="auto"/>
              <w:jc w:val="center"/>
            </w:pPr>
            <w:r>
              <w:t>Instruction decoding</w:t>
            </w:r>
          </w:p>
        </w:tc>
        <w:tc>
          <w:tcPr>
            <w:tcW w:w="2448" w:type="dxa"/>
            <w:vAlign w:val="center"/>
          </w:tcPr>
          <w:p w14:paraId="623DB954">
            <w:pPr>
              <w:spacing w:after="40" w:line="240" w:lineRule="auto"/>
              <w:jc w:val="center"/>
            </w:pPr>
            <w:r>
              <w:t>Capstone</w:t>
            </w:r>
          </w:p>
        </w:tc>
        <w:tc>
          <w:tcPr>
            <w:tcW w:w="4320" w:type="dxa"/>
            <w:vAlign w:val="center"/>
          </w:tcPr>
          <w:p w14:paraId="74FBA4C1">
            <w:pPr>
              <w:spacing w:after="40" w:line="240" w:lineRule="auto"/>
              <w:jc w:val="center"/>
            </w:pPr>
            <w:r>
              <w:t>x86 and x86-64 disassembly, confined to the disassembly layer</w:t>
            </w:r>
          </w:p>
        </w:tc>
      </w:tr>
      <w:tr w14:paraId="2849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1872" w:type="dxa"/>
            <w:vAlign w:val="center"/>
          </w:tcPr>
          <w:p w14:paraId="2C2F4159">
            <w:pPr>
              <w:spacing w:after="40" w:line="240" w:lineRule="auto"/>
              <w:jc w:val="center"/>
            </w:pPr>
            <w:r>
              <w:t>Backend</w:t>
            </w:r>
          </w:p>
        </w:tc>
        <w:tc>
          <w:tcPr>
            <w:tcW w:w="2448" w:type="dxa"/>
            <w:vAlign w:val="center"/>
          </w:tcPr>
          <w:p w14:paraId="2BEACC93">
            <w:pPr>
              <w:spacing w:after="40" w:line="240" w:lineRule="auto"/>
              <w:jc w:val="center"/>
            </w:pPr>
            <w:r>
              <w:t>Node.js, Express</w:t>
            </w:r>
          </w:p>
        </w:tc>
        <w:tc>
          <w:tcPr>
            <w:tcW w:w="4320" w:type="dxa"/>
            <w:vAlign w:val="center"/>
          </w:tcPr>
          <w:p w14:paraId="69B6E3B0">
            <w:pPr>
              <w:spacing w:after="40" w:line="240" w:lineRule="auto"/>
              <w:jc w:val="center"/>
            </w:pPr>
            <w:r>
              <w:t>REST API, run storage, AI job orchestration</w:t>
            </w:r>
          </w:p>
        </w:tc>
      </w:tr>
      <w:tr w14:paraId="0BAAD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1872" w:type="dxa"/>
            <w:vAlign w:val="center"/>
          </w:tcPr>
          <w:p w14:paraId="32EF1BD7">
            <w:pPr>
              <w:spacing w:after="40" w:line="240" w:lineRule="auto"/>
              <w:jc w:val="center"/>
            </w:pPr>
            <w:r>
              <w:t>File upload</w:t>
            </w:r>
          </w:p>
        </w:tc>
        <w:tc>
          <w:tcPr>
            <w:tcW w:w="2448" w:type="dxa"/>
            <w:vAlign w:val="center"/>
          </w:tcPr>
          <w:p w14:paraId="1A0BC8AC">
            <w:pPr>
              <w:spacing w:after="40" w:line="240" w:lineRule="auto"/>
              <w:jc w:val="center"/>
            </w:pPr>
            <w:r>
              <w:t>Multer</w:t>
            </w:r>
          </w:p>
        </w:tc>
        <w:tc>
          <w:tcPr>
            <w:tcW w:w="4320" w:type="dxa"/>
            <w:vAlign w:val="center"/>
          </w:tcPr>
          <w:p w14:paraId="511E1F7D">
            <w:pPr>
              <w:spacing w:after="40" w:line="240" w:lineRule="auto"/>
              <w:jc w:val="center"/>
            </w:pPr>
            <w:r>
              <w:t>Streaming uploads to disk rather than memory</w:t>
            </w:r>
          </w:p>
        </w:tc>
      </w:tr>
      <w:tr w14:paraId="4D376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1872" w:type="dxa"/>
            <w:vAlign w:val="center"/>
          </w:tcPr>
          <w:p w14:paraId="33062EA2">
            <w:pPr>
              <w:spacing w:after="40" w:line="240" w:lineRule="auto"/>
              <w:jc w:val="center"/>
            </w:pPr>
            <w:r>
              <w:t>Frontend</w:t>
            </w:r>
          </w:p>
        </w:tc>
        <w:tc>
          <w:tcPr>
            <w:tcW w:w="2448" w:type="dxa"/>
            <w:vAlign w:val="center"/>
          </w:tcPr>
          <w:p w14:paraId="0F37BEB8">
            <w:pPr>
              <w:spacing w:after="40" w:line="240" w:lineRule="auto"/>
              <w:jc w:val="center"/>
            </w:pPr>
            <w:r>
              <w:t>React 18, TypeScript</w:t>
            </w:r>
          </w:p>
        </w:tc>
        <w:tc>
          <w:tcPr>
            <w:tcW w:w="4320" w:type="dxa"/>
            <w:vAlign w:val="center"/>
          </w:tcPr>
          <w:p w14:paraId="689C3F5B">
            <w:pPr>
              <w:spacing w:after="40" w:line="240" w:lineRule="auto"/>
              <w:jc w:val="center"/>
            </w:pPr>
            <w:r>
              <w:t>Component-based workspace with compile-time contract checking</w:t>
            </w:r>
          </w:p>
        </w:tc>
      </w:tr>
      <w:tr w14:paraId="42BB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1872" w:type="dxa"/>
            <w:vAlign w:val="center"/>
          </w:tcPr>
          <w:p w14:paraId="627D742C">
            <w:pPr>
              <w:spacing w:after="40" w:line="240" w:lineRule="auto"/>
              <w:jc w:val="center"/>
            </w:pPr>
            <w:r>
              <w:t>Build tooling</w:t>
            </w:r>
          </w:p>
        </w:tc>
        <w:tc>
          <w:tcPr>
            <w:tcW w:w="2448" w:type="dxa"/>
            <w:vAlign w:val="center"/>
          </w:tcPr>
          <w:p w14:paraId="01DE9621">
            <w:pPr>
              <w:spacing w:after="40" w:line="240" w:lineRule="auto"/>
              <w:jc w:val="center"/>
            </w:pPr>
            <w:r>
              <w:t>Vite</w:t>
            </w:r>
          </w:p>
        </w:tc>
        <w:tc>
          <w:tcPr>
            <w:tcW w:w="4320" w:type="dxa"/>
            <w:vAlign w:val="center"/>
          </w:tcPr>
          <w:p w14:paraId="533210CE">
            <w:pPr>
              <w:spacing w:after="40" w:line="240" w:lineRule="auto"/>
              <w:jc w:val="center"/>
            </w:pPr>
            <w:r>
              <w:t>Development server and production bundling</w:t>
            </w:r>
          </w:p>
        </w:tc>
      </w:tr>
      <w:tr w14:paraId="0FC14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1872" w:type="dxa"/>
            <w:vAlign w:val="center"/>
          </w:tcPr>
          <w:p w14:paraId="32AD5889">
            <w:pPr>
              <w:spacing w:after="40" w:line="240" w:lineRule="auto"/>
              <w:jc w:val="center"/>
            </w:pPr>
            <w:r>
              <w:t>AI orchestration</w:t>
            </w:r>
          </w:p>
        </w:tc>
        <w:tc>
          <w:tcPr>
            <w:tcW w:w="2448" w:type="dxa"/>
            <w:vAlign w:val="center"/>
          </w:tcPr>
          <w:p w14:paraId="3F2A5ABC">
            <w:pPr>
              <w:spacing w:after="40" w:line="240" w:lineRule="auto"/>
              <w:jc w:val="center"/>
            </w:pPr>
            <w:r>
              <w:t>n8n</w:t>
            </w:r>
          </w:p>
        </w:tc>
        <w:tc>
          <w:tcPr>
            <w:tcW w:w="4320" w:type="dxa"/>
            <w:vAlign w:val="center"/>
          </w:tcPr>
          <w:p w14:paraId="56E7A567">
            <w:pPr>
              <w:spacing w:after="40" w:line="240" w:lineRule="auto"/>
              <w:jc w:val="center"/>
            </w:pPr>
            <w:r>
              <w:t>Workflow engine hosting the model call and result callback</w:t>
            </w:r>
          </w:p>
        </w:tc>
      </w:tr>
      <w:tr w14:paraId="5407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1872" w:type="dxa"/>
            <w:vAlign w:val="center"/>
          </w:tcPr>
          <w:p w14:paraId="050F8EB1">
            <w:pPr>
              <w:spacing w:after="40" w:line="240" w:lineRule="auto"/>
              <w:jc w:val="center"/>
            </w:pPr>
            <w:r>
              <w:t>Language model</w:t>
            </w:r>
          </w:p>
        </w:tc>
        <w:tc>
          <w:tcPr>
            <w:tcW w:w="2448" w:type="dxa"/>
            <w:vAlign w:val="center"/>
          </w:tcPr>
          <w:p w14:paraId="40E1D998">
            <w:pPr>
              <w:spacing w:after="40" w:line="240" w:lineRule="auto"/>
              <w:jc w:val="center"/>
              <w:rPr>
                <w:rFonts w:hint="default"/>
                <w:lang w:val="en-US"/>
              </w:rPr>
            </w:pPr>
            <w:r>
              <w:rPr>
                <w:rFonts w:hint="default"/>
                <w:lang w:val="en-US"/>
              </w:rPr>
              <w:t>Open Router</w:t>
            </w:r>
          </w:p>
        </w:tc>
        <w:tc>
          <w:tcPr>
            <w:tcW w:w="4320" w:type="dxa"/>
            <w:vAlign w:val="center"/>
          </w:tcPr>
          <w:p w14:paraId="33656606">
            <w:pPr>
              <w:spacing w:after="40" w:line="240" w:lineRule="auto"/>
              <w:jc w:val="center"/>
            </w:pPr>
            <w:r>
              <w:t>Decompilation, defect reporting, behaviour description</w:t>
            </w:r>
          </w:p>
        </w:tc>
      </w:tr>
      <w:tr w14:paraId="7CB35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1872" w:type="dxa"/>
            <w:vAlign w:val="center"/>
          </w:tcPr>
          <w:p w14:paraId="49FBCD0D">
            <w:pPr>
              <w:spacing w:after="40" w:line="240" w:lineRule="auto"/>
              <w:jc w:val="center"/>
            </w:pPr>
            <w:r>
              <w:t>Version control</w:t>
            </w:r>
          </w:p>
        </w:tc>
        <w:tc>
          <w:tcPr>
            <w:tcW w:w="2448" w:type="dxa"/>
            <w:vAlign w:val="center"/>
          </w:tcPr>
          <w:p w14:paraId="5BF63680">
            <w:pPr>
              <w:spacing w:after="40" w:line="240" w:lineRule="auto"/>
              <w:jc w:val="center"/>
            </w:pPr>
            <w:r>
              <w:t>Git</w:t>
            </w:r>
          </w:p>
        </w:tc>
        <w:tc>
          <w:tcPr>
            <w:tcW w:w="4320" w:type="dxa"/>
            <w:vAlign w:val="center"/>
          </w:tcPr>
          <w:p w14:paraId="0F95B0FB">
            <w:pPr>
              <w:spacing w:after="40" w:line="240" w:lineRule="auto"/>
              <w:jc w:val="center"/>
            </w:pPr>
            <w:r>
              <w:t>Source history and collaboration</w:t>
            </w:r>
          </w:p>
        </w:tc>
      </w:tr>
      <w:tr w14:paraId="6E305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exact"/>
          <w:jc w:val="center"/>
        </w:trPr>
        <w:tc>
          <w:tcPr>
            <w:tcW w:w="1872" w:type="dxa"/>
            <w:vAlign w:val="center"/>
          </w:tcPr>
          <w:p w14:paraId="071A1EA9">
            <w:pPr>
              <w:spacing w:after="40" w:line="240" w:lineRule="auto"/>
              <w:jc w:val="center"/>
            </w:pPr>
            <w:r>
              <w:t>Verification</w:t>
            </w:r>
          </w:p>
        </w:tc>
        <w:tc>
          <w:tcPr>
            <w:tcW w:w="2448" w:type="dxa"/>
            <w:vAlign w:val="center"/>
          </w:tcPr>
          <w:p w14:paraId="1016F02C">
            <w:pPr>
              <w:spacing w:after="40" w:line="240" w:lineRule="auto"/>
              <w:jc w:val="center"/>
            </w:pPr>
            <w:r>
              <w:t>BinSkim</w:t>
            </w:r>
          </w:p>
        </w:tc>
        <w:tc>
          <w:tcPr>
            <w:tcW w:w="4320" w:type="dxa"/>
            <w:vAlign w:val="center"/>
          </w:tcPr>
          <w:p w14:paraId="5B0872FE">
            <w:pPr>
              <w:spacing w:after="40" w:line="240" w:lineRule="auto"/>
              <w:jc w:val="center"/>
            </w:pPr>
            <w:r>
              <w:t>Independent confirmation of mitigation state after hardening</w:t>
            </w:r>
          </w:p>
        </w:tc>
      </w:tr>
    </w:tbl>
    <w:p w14:paraId="5098DCE0">
      <w:pPr>
        <w:spacing w:after="120"/>
      </w:pPr>
    </w:p>
    <w:p w14:paraId="135E6DFF">
      <w:pPr>
        <w:pStyle w:val="4"/>
        <w:spacing w:before="240" w:after="160"/>
      </w:pPr>
      <w:bookmarkStart w:id="63" w:name="_Toc237316554"/>
      <w:r>
        <w:rPr>
          <w:rFonts w:ascii="Times New Roman" w:hAnsi="Times New Roman"/>
        </w:rPr>
        <w:t>4.2.2 Engine implementation</w:t>
      </w:r>
      <w:bookmarkEnd w:id="63"/>
    </w:p>
    <w:p w14:paraId="28AE8357">
      <w:pPr>
        <w:jc w:val="both"/>
      </w:pPr>
      <w:r>
        <w:t>The engine is organised as a static library with a thin command-line wrapper containing no analysis logic. Confidence is implemented as a lattice rather than a boolean, with the rule that weaker evidence can never overwrite stronger. This is what makes the result independent of the order in which passes run: a linear-sweep guess encountering a region already claimed by an unwind record leaves it untouched.</w:t>
      </w:r>
    </w:p>
    <w:p w14:paraId="49F160D2">
      <w:pPr>
        <w:jc w:val="both"/>
      </w:pPr>
      <w:r>
        <w:t>Provenance is recorded per instruction, distinguishing an entry point, an unwind record, a direct call target, a prologue match and a sweep guess. The call graph implements Tarjan's strongly connected components algorithm iteratively rather than recursively, because a deep call chain in a real binary would otherwise risk exhausting the stack; cycles are reported rather than silently flattened.</w:t>
      </w:r>
    </w:p>
    <w:p w14:paraId="4C1C2551">
      <w:pPr>
        <w:jc w:val="both"/>
      </w:pPr>
      <w:r>
        <w:t>The hardening component is the only part of the engine that writes a binary rather than reading one. It operates on a raw byte buffer and does not use LIEF, for the same reason the PE helper does not: the header layout is fixed and documented, and a function over a byte buffer can be unit tested without an executable on disk. It never writes in place, because the input is the evidence from which every stored finding was derived.</w:t>
      </w:r>
    </w:p>
    <w:p w14:paraId="6ED063C6">
      <w:pPr>
        <w:pStyle w:val="4"/>
        <w:spacing w:before="240" w:after="160"/>
      </w:pPr>
      <w:bookmarkStart w:id="64" w:name="_Toc237316555"/>
      <w:r>
        <w:rPr>
          <w:rFonts w:ascii="Times New Roman" w:hAnsi="Times New Roman"/>
        </w:rPr>
        <w:t>4.2.3 Backend and frontend implementation</w:t>
      </w:r>
      <w:bookmarkEnd w:id="64"/>
    </w:p>
    <w:p w14:paraId="4B908A7B">
      <w:pPr>
        <w:jc w:val="both"/>
      </w:pPr>
      <w:r>
        <w:t>The backend runs the engine as a child process and parses its standard error stream to derive progress, so that the stages reported in the interface are the engine's own and not a simulated animation. Analysis output is stored per run, allowing a previous report to be reopened without repeating the work.</w:t>
      </w:r>
    </w:p>
    <w:p w14:paraId="031D6BBA">
      <w:pPr>
        <w:jc w:val="both"/>
      </w:pPr>
      <w:r>
        <w:t>For the AI layer the backend maintains a job queue with a concurrency limit of four, ordered bottom-up so that a caller is processed after the functions it calls. Results are versioned: posting a new result for a function moves the previous one to history rather than destroying it, because findings were reasoned from specific text and destroying that text would leave them unverifiable. Findings record the version they were derived from and are marked stale when it changes.</w:t>
      </w:r>
    </w:p>
    <w:p w14:paraId="1ABA6649">
      <w:pPr>
        <w:jc w:val="both"/>
      </w:pPr>
      <w:r>
        <w:t>The single most important constraint in the backend is that it overwrites the severity source field to indicate the engine on every result the model posts back. A model can describe, explain and contextualise a severity; it cannot set one.</w:t>
      </w:r>
    </w:p>
    <w:p w14:paraId="7BF2BC56">
      <w:pPr>
        <w:jc w:val="both"/>
      </w:pPr>
      <w:r>
        <w:t>The frontend is a workspace in which the disassembly, the control-flow graph and the decompiled output share a single selection, so that clicking a basic block highlights the corresponding generated source and the reverse. Navigation context is preserved through a history stack, a breadcrumb trail annotated with each function's description, a summary card shown on hovering a call site, and an optional pinned root showing the call path from the function under investigation to the one being viewed.</w:t>
      </w:r>
    </w:p>
    <w:p w14:paraId="2A301A77">
      <w:pPr>
        <w:pStyle w:val="3"/>
        <w:spacing w:before="240" w:after="160"/>
      </w:pPr>
      <w:bookmarkStart w:id="65" w:name="_Toc237316556"/>
      <w:r>
        <w:rPr>
          <w:rFonts w:ascii="Times New Roman" w:hAnsi="Times New Roman"/>
        </w:rPr>
        <w:t>4.3 Testing</w:t>
      </w:r>
      <w:bookmarkEnd w:id="65"/>
    </w:p>
    <w:p w14:paraId="12741E60">
      <w:pPr>
        <w:pStyle w:val="4"/>
        <w:spacing w:before="240" w:after="160"/>
      </w:pPr>
      <w:bookmarkStart w:id="66" w:name="_Toc237316557"/>
      <w:r>
        <w:rPr>
          <w:rFonts w:ascii="Times New Roman" w:hAnsi="Times New Roman"/>
        </w:rPr>
        <w:t>4.3.1 Unit testing</w:t>
      </w:r>
      <w:bookmarkEnd w:id="66"/>
    </w:p>
    <w:p w14:paraId="6AAB7FEF">
      <w:pPr>
        <w:pStyle w:val="34"/>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rPr>
      </w:pPr>
      <w:r>
        <w:rPr>
          <w:rFonts w:hint="default" w:ascii="Times New Roman" w:hAnsi="Times New Roman" w:cs="Times New Roman"/>
          <w:b w:val="0"/>
          <w:bCs w:val="0"/>
        </w:rPr>
        <w:t xml:space="preserve">The engine is covered by a dependency-free assertion-based test suite of </w:t>
      </w:r>
      <w:r>
        <w:rPr>
          <w:rFonts w:hint="default" w:ascii="Times New Roman" w:hAnsi="Times New Roman" w:cs="Times New Roman"/>
          <w:b w:val="0"/>
          <w:bCs w:val="0"/>
        </w:rPr>
        <w:t>93</w:t>
      </w:r>
      <w:r>
        <w:rPr>
          <w:rFonts w:hint="default" w:ascii="Times New Roman" w:hAnsi="Times New Roman" w:cs="Times New Roman"/>
          <w:b w:val="0"/>
          <w:bCs w:val="0"/>
        </w:rPr>
        <w:t xml:space="preserve"> test cases across </w:t>
      </w:r>
      <w:r>
        <w:rPr>
          <w:rFonts w:hint="default" w:ascii="Times New Roman" w:hAnsi="Times New Roman" w:cs="Times New Roman"/>
          <w:b w:val="0"/>
          <w:bCs w:val="0"/>
        </w:rPr>
        <w:t>13</w:t>
      </w:r>
      <w:r>
        <w:rPr>
          <w:rFonts w:hint="default" w:ascii="Times New Roman" w:hAnsi="Times New Roman" w:cs="Times New Roman"/>
          <w:b w:val="0"/>
          <w:bCs w:val="0"/>
        </w:rPr>
        <w:t xml:space="preserve"> files, executed through CTest. The suite deliberately avoids a third-party test framework so that it can be run without installing anything. Components whose input can be expressed as a byte buffer are tested without any executable file on disk, which is what allows conditions such as stripped relocations or a signed image to be constructed exactly rather than searched for.Unit testing is performed to verify the correctness and reliability of individual components across the analysis, control-flow, parsing, hardening, and verification layers. The test cases cover both normal and edge-case scenarios, ensuring that the system produces the expected results while safely handling invalid inputs, unsupported configurations, and already-hardened binaries.</w:t>
      </w:r>
    </w:p>
    <w:p w14:paraId="6B239AAE">
      <w:pPr>
        <w:pStyle w:val="34"/>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The following test cases provide a </w:t>
      </w:r>
      <w:r>
        <w:rPr>
          <w:rStyle w:val="35"/>
          <w:rFonts w:hint="default" w:ascii="Times New Roman" w:hAnsi="Times New Roman" w:cs="Times New Roman"/>
          <w:b w:val="0"/>
          <w:bCs w:val="0"/>
        </w:rPr>
        <w:t>baseline validation structure</w:t>
      </w:r>
      <w:r>
        <w:rPr>
          <w:rFonts w:hint="default" w:ascii="Times New Roman" w:hAnsi="Times New Roman" w:cs="Times New Roman"/>
          <w:b w:val="0"/>
          <w:bCs w:val="0"/>
        </w:rPr>
        <w:t>; the test identifiers, procedures, expected results, and statuses can be updated according to the final implementation and test execution results.</w:t>
      </w:r>
    </w:p>
    <w:p w14:paraId="0BBE05DF">
      <w:pPr>
        <w:jc w:val="both"/>
      </w:pPr>
    </w:p>
    <w:p w14:paraId="2E99F61C">
      <w:pPr>
        <w:jc w:val="both"/>
      </w:pPr>
    </w:p>
    <w:p w14:paraId="4DE5C0DF">
      <w:pPr>
        <w:jc w:val="both"/>
      </w:pPr>
    </w:p>
    <w:p w14:paraId="600D5CD3">
      <w:pPr>
        <w:jc w:val="both"/>
      </w:pPr>
    </w:p>
    <w:p w14:paraId="4C46C02D">
      <w:pPr>
        <w:jc w:val="both"/>
      </w:pPr>
    </w:p>
    <w:p w14:paraId="6BE98D7C">
      <w:pPr>
        <w:jc w:val="both"/>
      </w:pPr>
    </w:p>
    <w:p w14:paraId="740CAB92">
      <w:pPr>
        <w:jc w:val="both"/>
      </w:pPr>
    </w:p>
    <w:p w14:paraId="5C38AC45">
      <w:pPr>
        <w:jc w:val="both"/>
      </w:pPr>
    </w:p>
    <w:p w14:paraId="37D9401C">
      <w:pPr>
        <w:jc w:val="both"/>
      </w:pPr>
    </w:p>
    <w:p w14:paraId="54037CB6">
      <w:pPr>
        <w:jc w:val="both"/>
      </w:pPr>
    </w:p>
    <w:p w14:paraId="10D59C50">
      <w:pPr>
        <w:jc w:val="both"/>
      </w:pPr>
    </w:p>
    <w:p w14:paraId="13F3E9F2">
      <w:pPr>
        <w:pStyle w:val="170"/>
        <w:spacing w:before="80" w:after="240"/>
      </w:pPr>
      <w:bookmarkStart w:id="67" w:name="_Toc237316594"/>
      <w:r>
        <w:t>Table 4.2: Representative unit test cases</w:t>
      </w:r>
      <w:bookmarkEnd w:id="67"/>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3958"/>
        <w:gridCol w:w="2624"/>
        <w:gridCol w:w="1050"/>
      </w:tblGrid>
      <w:tr w14:paraId="10772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008" w:type="dxa"/>
            <w:shd w:val="clear" w:color="auto" w:fill="FFFFFF" w:themeFill="background1"/>
            <w:vAlign w:val="center"/>
          </w:tcPr>
          <w:p w14:paraId="0F62A9A8">
            <w:pPr>
              <w:spacing w:after="0" w:line="240" w:lineRule="auto"/>
              <w:jc w:val="center"/>
            </w:pPr>
            <w:r>
              <w:rPr>
                <w:b/>
              </w:rPr>
              <w:t>ID</w:t>
            </w:r>
          </w:p>
        </w:tc>
        <w:tc>
          <w:tcPr>
            <w:tcW w:w="3958" w:type="dxa"/>
            <w:shd w:val="clear" w:color="auto" w:fill="FFFFFF" w:themeFill="background1"/>
            <w:vAlign w:val="center"/>
          </w:tcPr>
          <w:p w14:paraId="5713431C">
            <w:pPr>
              <w:spacing w:after="0" w:line="240" w:lineRule="auto"/>
              <w:jc w:val="center"/>
            </w:pPr>
            <w:r>
              <w:rPr>
                <w:b/>
              </w:rPr>
              <w:t>Test case</w:t>
            </w:r>
          </w:p>
        </w:tc>
        <w:tc>
          <w:tcPr>
            <w:tcW w:w="2624" w:type="dxa"/>
            <w:shd w:val="clear" w:color="auto" w:fill="FFFFFF" w:themeFill="background1"/>
            <w:vAlign w:val="center"/>
          </w:tcPr>
          <w:p w14:paraId="1902620A">
            <w:pPr>
              <w:spacing w:after="0" w:line="240" w:lineRule="auto"/>
              <w:jc w:val="center"/>
            </w:pPr>
            <w:r>
              <w:rPr>
                <w:b/>
              </w:rPr>
              <w:t>Expected result</w:t>
            </w:r>
          </w:p>
        </w:tc>
        <w:tc>
          <w:tcPr>
            <w:tcW w:w="1050" w:type="dxa"/>
            <w:shd w:val="clear" w:color="auto" w:fill="FFFFFF" w:themeFill="background1"/>
            <w:vAlign w:val="center"/>
          </w:tcPr>
          <w:p w14:paraId="0B77DD72">
            <w:pPr>
              <w:spacing w:after="0" w:line="240" w:lineRule="auto"/>
              <w:jc w:val="center"/>
            </w:pPr>
            <w:r>
              <w:rPr>
                <w:b/>
              </w:rPr>
              <w:t>Status</w:t>
            </w:r>
          </w:p>
        </w:tc>
      </w:tr>
      <w:tr w14:paraId="50647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008" w:type="dxa"/>
            <w:vAlign w:val="center"/>
          </w:tcPr>
          <w:p w14:paraId="452C7006">
            <w:pPr>
              <w:spacing w:after="40" w:line="240" w:lineRule="auto"/>
              <w:jc w:val="center"/>
            </w:pPr>
            <w:r>
              <w:t>UT-01</w:t>
            </w:r>
          </w:p>
        </w:tc>
        <w:tc>
          <w:tcPr>
            <w:tcW w:w="3958" w:type="dxa"/>
            <w:vAlign w:val="center"/>
          </w:tcPr>
          <w:p w14:paraId="54D26959">
            <w:pPr>
              <w:spacing w:after="40" w:line="240" w:lineRule="auto"/>
              <w:jc w:val="both"/>
            </w:pPr>
            <w:r>
              <w:t>Decode a known instruction sequence and compare mnemonics and operands</w:t>
            </w:r>
          </w:p>
        </w:tc>
        <w:tc>
          <w:tcPr>
            <w:tcW w:w="2624" w:type="dxa"/>
            <w:vAlign w:val="center"/>
          </w:tcPr>
          <w:p w14:paraId="27206D00">
            <w:pPr>
              <w:spacing w:after="40" w:line="240" w:lineRule="auto"/>
              <w:jc w:val="center"/>
            </w:pPr>
            <w:r>
              <w:t>Matches the reference listing</w:t>
            </w:r>
          </w:p>
        </w:tc>
        <w:tc>
          <w:tcPr>
            <w:tcW w:w="1050" w:type="dxa"/>
            <w:vAlign w:val="center"/>
          </w:tcPr>
          <w:p w14:paraId="22026188">
            <w:pPr>
              <w:spacing w:after="40" w:line="240" w:lineRule="auto"/>
              <w:jc w:val="center"/>
            </w:pPr>
            <w:r>
              <w:rPr/>
              <w:t>Pass</w:t>
            </w:r>
          </w:p>
        </w:tc>
      </w:tr>
      <w:tr w14:paraId="69588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008" w:type="dxa"/>
            <w:vAlign w:val="center"/>
          </w:tcPr>
          <w:p w14:paraId="3868E5F1">
            <w:pPr>
              <w:spacing w:after="40" w:line="240" w:lineRule="auto"/>
              <w:jc w:val="center"/>
            </w:pPr>
            <w:r>
              <w:t>UT-02</w:t>
            </w:r>
          </w:p>
        </w:tc>
        <w:tc>
          <w:tcPr>
            <w:tcW w:w="3958" w:type="dxa"/>
            <w:vAlign w:val="center"/>
          </w:tcPr>
          <w:p w14:paraId="2B4A12F6">
            <w:pPr>
              <w:spacing w:after="40" w:line="240" w:lineRule="auto"/>
              <w:jc w:val="both"/>
            </w:pPr>
            <w:r>
              <w:t>Apply weaker evidence to a region already claimed by stronger evidence</w:t>
            </w:r>
          </w:p>
        </w:tc>
        <w:tc>
          <w:tcPr>
            <w:tcW w:w="2624" w:type="dxa"/>
            <w:vAlign w:val="center"/>
          </w:tcPr>
          <w:p w14:paraId="53C63AFC">
            <w:pPr>
              <w:spacing w:after="40" w:line="240" w:lineRule="auto"/>
              <w:jc w:val="center"/>
            </w:pPr>
            <w:r>
              <w:t>Existing classification is retained</w:t>
            </w:r>
          </w:p>
        </w:tc>
        <w:tc>
          <w:tcPr>
            <w:tcW w:w="1050" w:type="dxa"/>
            <w:vAlign w:val="center"/>
          </w:tcPr>
          <w:p w14:paraId="76D1CAA8">
            <w:pPr>
              <w:spacing w:after="40" w:line="240" w:lineRule="auto"/>
              <w:jc w:val="center"/>
            </w:pPr>
            <w:r>
              <w:rPr/>
              <w:t>Pass</w:t>
            </w:r>
          </w:p>
        </w:tc>
      </w:tr>
      <w:tr w14:paraId="35FF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008" w:type="dxa"/>
            <w:vAlign w:val="center"/>
          </w:tcPr>
          <w:p w14:paraId="04EEE8F6">
            <w:pPr>
              <w:spacing w:after="40" w:line="240" w:lineRule="auto"/>
              <w:jc w:val="center"/>
            </w:pPr>
            <w:r>
              <w:t>UT-03</w:t>
            </w:r>
          </w:p>
        </w:tc>
        <w:tc>
          <w:tcPr>
            <w:tcW w:w="3958" w:type="dxa"/>
            <w:vAlign w:val="center"/>
          </w:tcPr>
          <w:p w14:paraId="5C6BCA15">
            <w:pPr>
              <w:spacing w:after="40" w:line="240" w:lineRule="auto"/>
              <w:jc w:val="both"/>
            </w:pPr>
            <w:r>
              <w:t>Build a control-flow graph for a function with a conditional branch</w:t>
            </w:r>
          </w:p>
        </w:tc>
        <w:tc>
          <w:tcPr>
            <w:tcW w:w="2624" w:type="dxa"/>
            <w:vAlign w:val="center"/>
          </w:tcPr>
          <w:p w14:paraId="2E34619F">
            <w:pPr>
              <w:spacing w:after="40" w:line="240" w:lineRule="auto"/>
              <w:jc w:val="center"/>
            </w:pPr>
            <w:r>
              <w:t>Two successors, correct fall-through</w:t>
            </w:r>
          </w:p>
        </w:tc>
        <w:tc>
          <w:tcPr>
            <w:tcW w:w="1050" w:type="dxa"/>
            <w:vAlign w:val="center"/>
          </w:tcPr>
          <w:p w14:paraId="2A91CA02">
            <w:pPr>
              <w:spacing w:after="40" w:line="240" w:lineRule="auto"/>
              <w:jc w:val="center"/>
            </w:pPr>
            <w:r>
              <w:rPr/>
              <w:t>Pass</w:t>
            </w:r>
          </w:p>
        </w:tc>
      </w:tr>
      <w:tr w14:paraId="586F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008" w:type="dxa"/>
            <w:vAlign w:val="center"/>
          </w:tcPr>
          <w:p w14:paraId="25D9835A">
            <w:pPr>
              <w:spacing w:after="40" w:line="240" w:lineRule="auto"/>
              <w:jc w:val="center"/>
            </w:pPr>
            <w:r>
              <w:t>UT-04</w:t>
            </w:r>
          </w:p>
        </w:tc>
        <w:tc>
          <w:tcPr>
            <w:tcW w:w="3958" w:type="dxa"/>
            <w:vAlign w:val="center"/>
          </w:tcPr>
          <w:p w14:paraId="2490D868">
            <w:pPr>
              <w:spacing w:after="40" w:line="240" w:lineRule="auto"/>
              <w:jc w:val="both"/>
            </w:pPr>
            <w:r>
              <w:t>Compute reverse topological order for a call graph containing a cycle</w:t>
            </w:r>
          </w:p>
        </w:tc>
        <w:tc>
          <w:tcPr>
            <w:tcW w:w="2624" w:type="dxa"/>
            <w:vAlign w:val="center"/>
          </w:tcPr>
          <w:p w14:paraId="63CAD6E9">
            <w:pPr>
              <w:spacing w:after="40" w:line="240" w:lineRule="auto"/>
              <w:jc w:val="center"/>
            </w:pPr>
            <w:r>
              <w:t>Callees precede callers; cycle reported</w:t>
            </w:r>
          </w:p>
        </w:tc>
        <w:tc>
          <w:tcPr>
            <w:tcW w:w="1050" w:type="dxa"/>
            <w:vAlign w:val="center"/>
          </w:tcPr>
          <w:p w14:paraId="77A38D45">
            <w:pPr>
              <w:spacing w:after="40" w:line="240" w:lineRule="auto"/>
              <w:jc w:val="center"/>
            </w:pPr>
            <w:r>
              <w:rPr/>
              <w:t>Pass</w:t>
            </w:r>
          </w:p>
        </w:tc>
      </w:tr>
      <w:tr w14:paraId="18294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008" w:type="dxa"/>
            <w:vAlign w:val="center"/>
          </w:tcPr>
          <w:p w14:paraId="4AAB1CA3">
            <w:pPr>
              <w:spacing w:after="40" w:line="240" w:lineRule="auto"/>
              <w:jc w:val="center"/>
            </w:pPr>
            <w:r>
              <w:t>UT-05</w:t>
            </w:r>
          </w:p>
        </w:tc>
        <w:tc>
          <w:tcPr>
            <w:tcW w:w="3958" w:type="dxa"/>
            <w:vAlign w:val="center"/>
          </w:tcPr>
          <w:p w14:paraId="217684F7">
            <w:pPr>
              <w:spacing w:after="40" w:line="240" w:lineRule="auto"/>
              <w:jc w:val="both"/>
            </w:pPr>
            <w:r>
              <w:t>Parse an unwind table containing an implausible entry</w:t>
            </w:r>
          </w:p>
        </w:tc>
        <w:tc>
          <w:tcPr>
            <w:tcW w:w="2624" w:type="dxa"/>
            <w:vAlign w:val="center"/>
          </w:tcPr>
          <w:p w14:paraId="5AD7B2D9">
            <w:pPr>
              <w:spacing w:after="40" w:line="240" w:lineRule="auto"/>
              <w:jc w:val="center"/>
            </w:pPr>
            <w:r>
              <w:t>Entry skipped, remainder parsed</w:t>
            </w:r>
          </w:p>
        </w:tc>
        <w:tc>
          <w:tcPr>
            <w:tcW w:w="1050" w:type="dxa"/>
            <w:vAlign w:val="center"/>
          </w:tcPr>
          <w:p w14:paraId="1FF514BD">
            <w:pPr>
              <w:spacing w:after="40" w:line="240" w:lineRule="auto"/>
              <w:jc w:val="center"/>
            </w:pPr>
            <w:r>
              <w:rPr/>
              <w:t>Pass</w:t>
            </w:r>
          </w:p>
        </w:tc>
      </w:tr>
      <w:tr w14:paraId="5EA7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008" w:type="dxa"/>
            <w:vAlign w:val="center"/>
          </w:tcPr>
          <w:p w14:paraId="033BF052">
            <w:pPr>
              <w:spacing w:after="40" w:line="240" w:lineRule="auto"/>
              <w:jc w:val="center"/>
            </w:pPr>
            <w:r>
              <w:t>UT-06</w:t>
            </w:r>
          </w:p>
        </w:tc>
        <w:tc>
          <w:tcPr>
            <w:tcW w:w="3958" w:type="dxa"/>
            <w:vAlign w:val="center"/>
          </w:tcPr>
          <w:p w14:paraId="2D7F379B">
            <w:pPr>
              <w:spacing w:after="40" w:line="240" w:lineRule="auto"/>
              <w:jc w:val="both"/>
            </w:pPr>
            <w:r>
              <w:t>Extract strings and attribute them to referencing functions</w:t>
            </w:r>
          </w:p>
        </w:tc>
        <w:tc>
          <w:tcPr>
            <w:tcW w:w="2624" w:type="dxa"/>
            <w:vAlign w:val="center"/>
          </w:tcPr>
          <w:p w14:paraId="04850989">
            <w:pPr>
              <w:spacing w:after="40" w:line="240" w:lineRule="auto"/>
              <w:jc w:val="center"/>
            </w:pPr>
            <w:r>
              <w:t>Correct references reported</w:t>
            </w:r>
          </w:p>
        </w:tc>
        <w:tc>
          <w:tcPr>
            <w:tcW w:w="1050" w:type="dxa"/>
            <w:vAlign w:val="center"/>
          </w:tcPr>
          <w:p w14:paraId="7ECB772D">
            <w:pPr>
              <w:spacing w:after="40" w:line="240" w:lineRule="auto"/>
              <w:jc w:val="center"/>
            </w:pPr>
            <w:r>
              <w:rPr/>
              <w:t>Pass</w:t>
            </w:r>
          </w:p>
        </w:tc>
      </w:tr>
      <w:tr w14:paraId="1472C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008" w:type="dxa"/>
            <w:vAlign w:val="center"/>
          </w:tcPr>
          <w:p w14:paraId="6C03B4A4">
            <w:pPr>
              <w:spacing w:after="40" w:line="240" w:lineRule="auto"/>
              <w:jc w:val="center"/>
            </w:pPr>
            <w:r>
              <w:t>UT-07</w:t>
            </w:r>
          </w:p>
        </w:tc>
        <w:tc>
          <w:tcPr>
            <w:tcW w:w="3958" w:type="dxa"/>
            <w:vAlign w:val="center"/>
          </w:tcPr>
          <w:p w14:paraId="6535EC2A">
            <w:pPr>
              <w:spacing w:after="40" w:line="240" w:lineRule="auto"/>
              <w:jc w:val="both"/>
            </w:pPr>
            <w:r>
              <w:t>Trace reachability from an input source to a risky sink</w:t>
            </w:r>
          </w:p>
        </w:tc>
        <w:tc>
          <w:tcPr>
            <w:tcW w:w="2624" w:type="dxa"/>
            <w:vAlign w:val="center"/>
          </w:tcPr>
          <w:p w14:paraId="60B1F95F">
            <w:pPr>
              <w:spacing w:after="40" w:line="240" w:lineRule="auto"/>
              <w:jc w:val="center"/>
            </w:pPr>
            <w:r>
              <w:t>Call path returned as evidence</w:t>
            </w:r>
          </w:p>
        </w:tc>
        <w:tc>
          <w:tcPr>
            <w:tcW w:w="1050" w:type="dxa"/>
            <w:vAlign w:val="center"/>
          </w:tcPr>
          <w:p w14:paraId="26B8A3DB">
            <w:pPr>
              <w:spacing w:after="40" w:line="240" w:lineRule="auto"/>
              <w:jc w:val="center"/>
            </w:pPr>
            <w:r>
              <w:rPr/>
              <w:t>Pass</w:t>
            </w:r>
          </w:p>
        </w:tc>
      </w:tr>
      <w:tr w14:paraId="3A553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008" w:type="dxa"/>
            <w:vAlign w:val="center"/>
          </w:tcPr>
          <w:p w14:paraId="11B2AACA">
            <w:pPr>
              <w:spacing w:after="40" w:line="240" w:lineRule="auto"/>
              <w:jc w:val="center"/>
            </w:pPr>
            <w:r>
              <w:t>UT-08</w:t>
            </w:r>
          </w:p>
        </w:tc>
        <w:tc>
          <w:tcPr>
            <w:tcW w:w="3958" w:type="dxa"/>
            <w:vAlign w:val="center"/>
          </w:tcPr>
          <w:p w14:paraId="0E4EB6AA">
            <w:pPr>
              <w:spacing w:after="40" w:line="240" w:lineRule="auto"/>
              <w:jc w:val="both"/>
            </w:pPr>
            <w:r>
              <w:t>Inspect an image with no MZ signature</w:t>
            </w:r>
          </w:p>
        </w:tc>
        <w:tc>
          <w:tcPr>
            <w:tcW w:w="2624" w:type="dxa"/>
            <w:vAlign w:val="center"/>
          </w:tcPr>
          <w:p w14:paraId="7CC262D5">
            <w:pPr>
              <w:spacing w:after="40" w:line="240" w:lineRule="auto"/>
              <w:jc w:val="center"/>
            </w:pPr>
            <w:r>
              <w:t>Rejected with a stated reason</w:t>
            </w:r>
          </w:p>
        </w:tc>
        <w:tc>
          <w:tcPr>
            <w:tcW w:w="1050" w:type="dxa"/>
            <w:vAlign w:val="center"/>
          </w:tcPr>
          <w:p w14:paraId="485685BB">
            <w:pPr>
              <w:spacing w:after="40" w:line="240" w:lineRule="auto"/>
              <w:jc w:val="center"/>
            </w:pPr>
            <w:r>
              <w:rPr/>
              <w:t>Pass</w:t>
            </w:r>
          </w:p>
        </w:tc>
      </w:tr>
      <w:tr w14:paraId="580E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008" w:type="dxa"/>
            <w:vAlign w:val="center"/>
          </w:tcPr>
          <w:p w14:paraId="721D2383">
            <w:pPr>
              <w:spacing w:after="40" w:line="240" w:lineRule="auto"/>
              <w:jc w:val="center"/>
            </w:pPr>
            <w:r>
              <w:t>UT-09</w:t>
            </w:r>
          </w:p>
        </w:tc>
        <w:tc>
          <w:tcPr>
            <w:tcW w:w="3958" w:type="dxa"/>
            <w:vAlign w:val="center"/>
          </w:tcPr>
          <w:p w14:paraId="62E849CE">
            <w:pPr>
              <w:spacing w:after="40" w:line="240" w:lineRule="auto"/>
              <w:jc w:val="both"/>
            </w:pPr>
            <w:r>
              <w:t>Harden an image whose relocations are stripped</w:t>
            </w:r>
          </w:p>
        </w:tc>
        <w:tc>
          <w:tcPr>
            <w:tcW w:w="2624" w:type="dxa"/>
            <w:vAlign w:val="center"/>
          </w:tcPr>
          <w:p w14:paraId="04644F5D">
            <w:pPr>
              <w:spacing w:after="40" w:line="240" w:lineRule="auto"/>
              <w:jc w:val="center"/>
            </w:pPr>
            <w:r>
              <w:t>ASLR refused with reason; DEP still applied</w:t>
            </w:r>
          </w:p>
        </w:tc>
        <w:tc>
          <w:tcPr>
            <w:tcW w:w="1050" w:type="dxa"/>
            <w:vAlign w:val="center"/>
          </w:tcPr>
          <w:p w14:paraId="17454900">
            <w:pPr>
              <w:spacing w:after="40" w:line="240" w:lineRule="auto"/>
              <w:jc w:val="center"/>
            </w:pPr>
            <w:r>
              <w:rPr/>
              <w:t>Pass</w:t>
            </w:r>
          </w:p>
        </w:tc>
      </w:tr>
      <w:tr w14:paraId="632A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008" w:type="dxa"/>
            <w:vAlign w:val="center"/>
          </w:tcPr>
          <w:p w14:paraId="384287D5">
            <w:pPr>
              <w:spacing w:after="40" w:line="240" w:lineRule="auto"/>
              <w:jc w:val="center"/>
            </w:pPr>
            <w:r>
              <w:t>UT-10</w:t>
            </w:r>
          </w:p>
        </w:tc>
        <w:tc>
          <w:tcPr>
            <w:tcW w:w="3958" w:type="dxa"/>
            <w:vAlign w:val="center"/>
          </w:tcPr>
          <w:p w14:paraId="6B61CF04">
            <w:pPr>
              <w:spacing w:after="40" w:line="240" w:lineRule="auto"/>
              <w:jc w:val="both"/>
            </w:pPr>
            <w:r>
              <w:t>Harden a 32-bit image</w:t>
            </w:r>
          </w:p>
        </w:tc>
        <w:tc>
          <w:tcPr>
            <w:tcW w:w="2624" w:type="dxa"/>
            <w:vAlign w:val="center"/>
          </w:tcPr>
          <w:p w14:paraId="224FC816">
            <w:pPr>
              <w:spacing w:after="40" w:line="240" w:lineRule="auto"/>
              <w:jc w:val="center"/>
            </w:pPr>
            <w:r>
              <w:t>High-entropy ASLR refused as inapplicable</w:t>
            </w:r>
          </w:p>
        </w:tc>
        <w:tc>
          <w:tcPr>
            <w:tcW w:w="1050" w:type="dxa"/>
            <w:vAlign w:val="center"/>
          </w:tcPr>
          <w:p w14:paraId="69BBC2BD">
            <w:pPr>
              <w:spacing w:after="40" w:line="240" w:lineRule="auto"/>
              <w:jc w:val="center"/>
            </w:pPr>
            <w:r>
              <w:rPr/>
              <w:t>Pass</w:t>
            </w:r>
          </w:p>
        </w:tc>
      </w:tr>
      <w:tr w14:paraId="1A111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008" w:type="dxa"/>
            <w:vAlign w:val="center"/>
          </w:tcPr>
          <w:p w14:paraId="7B75324A">
            <w:pPr>
              <w:spacing w:after="40" w:line="240" w:lineRule="auto"/>
              <w:jc w:val="center"/>
            </w:pPr>
            <w:r>
              <w:t>UT-11</w:t>
            </w:r>
          </w:p>
        </w:tc>
        <w:tc>
          <w:tcPr>
            <w:tcW w:w="3958" w:type="dxa"/>
            <w:vAlign w:val="center"/>
          </w:tcPr>
          <w:p w14:paraId="5A174AC0">
            <w:pPr>
              <w:spacing w:after="40" w:line="240" w:lineRule="auto"/>
              <w:jc w:val="both"/>
            </w:pPr>
            <w:r>
              <w:t>Harden a signed image without explicit permission</w:t>
            </w:r>
          </w:p>
        </w:tc>
        <w:tc>
          <w:tcPr>
            <w:tcW w:w="2624" w:type="dxa"/>
            <w:vAlign w:val="center"/>
          </w:tcPr>
          <w:p w14:paraId="4A9B89FB">
            <w:pPr>
              <w:spacing w:after="40" w:line="240" w:lineRule="auto"/>
              <w:jc w:val="center"/>
            </w:pPr>
            <w:r>
              <w:t>Refused; input buffer unmodified</w:t>
            </w:r>
          </w:p>
        </w:tc>
        <w:tc>
          <w:tcPr>
            <w:tcW w:w="1050" w:type="dxa"/>
            <w:vAlign w:val="center"/>
          </w:tcPr>
          <w:p w14:paraId="4C09410B">
            <w:pPr>
              <w:spacing w:after="40" w:line="240" w:lineRule="auto"/>
              <w:jc w:val="center"/>
            </w:pPr>
            <w:r>
              <w:rPr/>
              <w:t>Pass</w:t>
            </w:r>
          </w:p>
        </w:tc>
      </w:tr>
      <w:tr w14:paraId="470B0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008" w:type="dxa"/>
            <w:vAlign w:val="center"/>
          </w:tcPr>
          <w:p w14:paraId="1D4CD243">
            <w:pPr>
              <w:spacing w:after="40" w:line="240" w:lineRule="auto"/>
              <w:jc w:val="center"/>
            </w:pPr>
            <w:r>
              <w:t>UT-12</w:t>
            </w:r>
          </w:p>
        </w:tc>
        <w:tc>
          <w:tcPr>
            <w:tcW w:w="3958" w:type="dxa"/>
            <w:vAlign w:val="center"/>
          </w:tcPr>
          <w:p w14:paraId="272B154E">
            <w:pPr>
              <w:spacing w:after="40" w:line="240" w:lineRule="auto"/>
              <w:jc w:val="both"/>
            </w:pPr>
            <w:r>
              <w:t>Recompute the header checksum after modification</w:t>
            </w:r>
          </w:p>
        </w:tc>
        <w:tc>
          <w:tcPr>
            <w:tcW w:w="2624" w:type="dxa"/>
            <w:vAlign w:val="center"/>
          </w:tcPr>
          <w:p w14:paraId="3ADD1752">
            <w:pPr>
              <w:spacing w:after="40" w:line="240" w:lineRule="auto"/>
              <w:jc w:val="center"/>
            </w:pPr>
            <w:r>
              <w:t>Stored checksum matches computed value</w:t>
            </w:r>
          </w:p>
        </w:tc>
        <w:tc>
          <w:tcPr>
            <w:tcW w:w="1050" w:type="dxa"/>
            <w:vAlign w:val="center"/>
          </w:tcPr>
          <w:p w14:paraId="4ED4714A">
            <w:pPr>
              <w:spacing w:after="40" w:line="240" w:lineRule="auto"/>
              <w:jc w:val="center"/>
            </w:pPr>
            <w:r>
              <w:rPr/>
              <w:t>Pass</w:t>
            </w:r>
          </w:p>
        </w:tc>
      </w:tr>
      <w:tr w14:paraId="06ADB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1008" w:type="dxa"/>
            <w:vAlign w:val="center"/>
          </w:tcPr>
          <w:p w14:paraId="0E5235C0">
            <w:pPr>
              <w:spacing w:after="40" w:line="240" w:lineRule="auto"/>
              <w:jc w:val="center"/>
            </w:pPr>
            <w:r>
              <w:t>UT-13</w:t>
            </w:r>
          </w:p>
        </w:tc>
        <w:tc>
          <w:tcPr>
            <w:tcW w:w="3958" w:type="dxa"/>
            <w:vAlign w:val="center"/>
          </w:tcPr>
          <w:p w14:paraId="02E4B8A8">
            <w:pPr>
              <w:spacing w:after="40" w:line="240" w:lineRule="auto"/>
              <w:jc w:val="both"/>
            </w:pPr>
            <w:r>
              <w:t>Harden an already-hardened image</w:t>
            </w:r>
          </w:p>
        </w:tc>
        <w:tc>
          <w:tcPr>
            <w:tcW w:w="2624" w:type="dxa"/>
            <w:vAlign w:val="center"/>
          </w:tcPr>
          <w:p w14:paraId="1B8CB776">
            <w:pPr>
              <w:spacing w:after="40" w:line="240" w:lineRule="auto"/>
              <w:jc w:val="center"/>
            </w:pPr>
            <w:r>
              <w:t>No change applie</w:t>
            </w:r>
            <w:r>
              <w:rPr>
                <w:rFonts w:hint="default"/>
                <w:lang w:val="en-US"/>
              </w:rPr>
              <w:t xml:space="preserve">d, </w:t>
            </w:r>
            <w:r>
              <w:t>bytes identical</w:t>
            </w:r>
          </w:p>
        </w:tc>
        <w:tc>
          <w:tcPr>
            <w:tcW w:w="1050" w:type="dxa"/>
            <w:vAlign w:val="center"/>
          </w:tcPr>
          <w:p w14:paraId="0066E6B7">
            <w:pPr>
              <w:spacing w:after="40" w:line="240" w:lineRule="auto"/>
              <w:jc w:val="center"/>
            </w:pPr>
            <w:r>
              <w:rPr/>
              <w:t>Pass</w:t>
            </w:r>
          </w:p>
        </w:tc>
      </w:tr>
    </w:tbl>
    <w:p w14:paraId="507E7B99">
      <w:pPr>
        <w:spacing w:after="120"/>
      </w:pPr>
    </w:p>
    <w:p w14:paraId="1F58827A">
      <w:pPr>
        <w:pStyle w:val="4"/>
        <w:spacing w:before="240" w:after="160"/>
      </w:pPr>
      <w:bookmarkStart w:id="68" w:name="_Toc237316558"/>
      <w:r>
        <w:rPr>
          <w:rFonts w:ascii="Times New Roman" w:hAnsi="Times New Roman"/>
        </w:rPr>
        <w:t>4.3.2 System testing</w:t>
      </w:r>
      <w:bookmarkEnd w:id="68"/>
    </w:p>
    <w:p w14:paraId="21924E13">
      <w:pPr>
        <w:jc w:val="both"/>
      </w:pPr>
      <w:r>
        <w:t>The application programming interface is covered by contract tests that assert every field the interface reads is present with the correct type, that absent data returns a not-found status rather than an error, that path traversal and malformed address parameters are rejected, and that concurrent progress writes lose no fields. A separate contract test asserts the severity guarantee and that no verdict field appears in a behaviour profile.</w:t>
      </w:r>
    </w:p>
    <w:p w14:paraId="04C9FAE2">
      <w:pPr>
        <w:pStyle w:val="170"/>
        <w:spacing w:before="80" w:after="240"/>
      </w:pPr>
      <w:bookmarkStart w:id="69" w:name="_Toc237316595"/>
      <w:r>
        <w:t>Table 4.3: Representative system test cases</w:t>
      </w:r>
      <w:bookmarkEnd w:id="69"/>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3312"/>
        <w:gridCol w:w="3024"/>
        <w:gridCol w:w="1296"/>
      </w:tblGrid>
      <w:tr w14:paraId="080F3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exact"/>
          <w:jc w:val="center"/>
        </w:trPr>
        <w:tc>
          <w:tcPr>
            <w:tcW w:w="1008" w:type="dxa"/>
            <w:shd w:val="clear" w:color="auto" w:fill="FFFFFF" w:themeFill="background1"/>
            <w:vAlign w:val="center"/>
          </w:tcPr>
          <w:p w14:paraId="53AA6A9F">
            <w:pPr>
              <w:spacing w:after="0" w:line="240" w:lineRule="auto"/>
              <w:jc w:val="center"/>
            </w:pPr>
            <w:r>
              <w:rPr>
                <w:b/>
              </w:rPr>
              <w:t>ID</w:t>
            </w:r>
          </w:p>
        </w:tc>
        <w:tc>
          <w:tcPr>
            <w:tcW w:w="3312" w:type="dxa"/>
            <w:shd w:val="clear" w:color="auto" w:fill="FFFFFF" w:themeFill="background1"/>
            <w:vAlign w:val="center"/>
          </w:tcPr>
          <w:p w14:paraId="4BC92A48">
            <w:pPr>
              <w:spacing w:after="0" w:line="240" w:lineRule="auto"/>
              <w:jc w:val="center"/>
            </w:pPr>
            <w:r>
              <w:rPr>
                <w:b/>
              </w:rPr>
              <w:t>Test case</w:t>
            </w:r>
          </w:p>
        </w:tc>
        <w:tc>
          <w:tcPr>
            <w:tcW w:w="3024" w:type="dxa"/>
            <w:shd w:val="clear" w:color="auto" w:fill="FFFFFF" w:themeFill="background1"/>
            <w:vAlign w:val="center"/>
          </w:tcPr>
          <w:p w14:paraId="7F67E1CC">
            <w:pPr>
              <w:spacing w:after="0" w:line="240" w:lineRule="auto"/>
              <w:jc w:val="center"/>
            </w:pPr>
            <w:r>
              <w:rPr>
                <w:b/>
              </w:rPr>
              <w:t>Expected result</w:t>
            </w:r>
          </w:p>
        </w:tc>
        <w:tc>
          <w:tcPr>
            <w:tcW w:w="1296" w:type="dxa"/>
            <w:shd w:val="clear" w:color="auto" w:fill="FFFFFF" w:themeFill="background1"/>
            <w:vAlign w:val="center"/>
          </w:tcPr>
          <w:p w14:paraId="4F4E408D">
            <w:pPr>
              <w:spacing w:after="0" w:line="240" w:lineRule="auto"/>
              <w:jc w:val="center"/>
            </w:pPr>
            <w:r>
              <w:rPr>
                <w:b/>
              </w:rPr>
              <w:t>Status</w:t>
            </w:r>
          </w:p>
        </w:tc>
      </w:tr>
      <w:tr w14:paraId="594E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exact"/>
          <w:jc w:val="center"/>
        </w:trPr>
        <w:tc>
          <w:tcPr>
            <w:tcW w:w="1008" w:type="dxa"/>
            <w:vAlign w:val="center"/>
          </w:tcPr>
          <w:p w14:paraId="4B6525F7">
            <w:pPr>
              <w:spacing w:after="40" w:line="240" w:lineRule="auto"/>
              <w:jc w:val="left"/>
            </w:pPr>
            <w:r>
              <w:t>ST-01</w:t>
            </w:r>
          </w:p>
        </w:tc>
        <w:tc>
          <w:tcPr>
            <w:tcW w:w="3312" w:type="dxa"/>
            <w:vAlign w:val="center"/>
          </w:tcPr>
          <w:p w14:paraId="026E6401">
            <w:pPr>
              <w:spacing w:after="40" w:line="240" w:lineRule="auto"/>
              <w:jc w:val="both"/>
            </w:pPr>
            <w:r>
              <w:t>Upload a valid 64-bit PE and wait for completion</w:t>
            </w:r>
          </w:p>
        </w:tc>
        <w:tc>
          <w:tcPr>
            <w:tcW w:w="3024" w:type="dxa"/>
            <w:vAlign w:val="center"/>
          </w:tcPr>
          <w:p w14:paraId="5FFF23B9">
            <w:pPr>
              <w:spacing w:after="40" w:line="240" w:lineRule="auto"/>
              <w:jc w:val="center"/>
            </w:pPr>
            <w:r>
              <w:t>Run reaches the done state; workspace opens</w:t>
            </w:r>
          </w:p>
        </w:tc>
        <w:tc>
          <w:tcPr>
            <w:tcW w:w="1296" w:type="dxa"/>
            <w:vAlign w:val="center"/>
          </w:tcPr>
          <w:p w14:paraId="5A0A543D">
            <w:pPr>
              <w:spacing w:after="40" w:line="240" w:lineRule="auto"/>
              <w:jc w:val="left"/>
            </w:pPr>
            <w:r>
              <w:rPr/>
              <w:t>Pass</w:t>
            </w:r>
          </w:p>
        </w:tc>
      </w:tr>
      <w:tr w14:paraId="10E2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exact"/>
          <w:jc w:val="center"/>
        </w:trPr>
        <w:tc>
          <w:tcPr>
            <w:tcW w:w="1008" w:type="dxa"/>
            <w:vAlign w:val="center"/>
          </w:tcPr>
          <w:p w14:paraId="346245B9">
            <w:pPr>
              <w:spacing w:after="40" w:line="240" w:lineRule="auto"/>
              <w:jc w:val="left"/>
            </w:pPr>
            <w:r>
              <w:t>ST-02</w:t>
            </w:r>
          </w:p>
        </w:tc>
        <w:tc>
          <w:tcPr>
            <w:tcW w:w="3312" w:type="dxa"/>
            <w:vAlign w:val="center"/>
          </w:tcPr>
          <w:p w14:paraId="3919A5D8">
            <w:pPr>
              <w:spacing w:after="40" w:line="240" w:lineRule="auto"/>
              <w:jc w:val="both"/>
            </w:pPr>
            <w:r>
              <w:t>Upload a file that is not a PE image</w:t>
            </w:r>
          </w:p>
        </w:tc>
        <w:tc>
          <w:tcPr>
            <w:tcW w:w="3024" w:type="dxa"/>
            <w:vAlign w:val="center"/>
          </w:tcPr>
          <w:p w14:paraId="27FC2EEE">
            <w:pPr>
              <w:spacing w:after="40" w:line="240" w:lineRule="auto"/>
              <w:jc w:val="center"/>
            </w:pPr>
            <w:r>
              <w:t>Rejected with a signature error</w:t>
            </w:r>
          </w:p>
        </w:tc>
        <w:tc>
          <w:tcPr>
            <w:tcW w:w="1296" w:type="dxa"/>
            <w:vAlign w:val="center"/>
          </w:tcPr>
          <w:p w14:paraId="10A123AD">
            <w:pPr>
              <w:spacing w:after="40" w:line="240" w:lineRule="auto"/>
              <w:jc w:val="left"/>
            </w:pPr>
            <w:r>
              <w:rPr/>
              <w:t>Pass</w:t>
            </w:r>
          </w:p>
        </w:tc>
      </w:tr>
      <w:tr w14:paraId="3E76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exact"/>
          <w:jc w:val="center"/>
        </w:trPr>
        <w:tc>
          <w:tcPr>
            <w:tcW w:w="1008" w:type="dxa"/>
            <w:vAlign w:val="center"/>
          </w:tcPr>
          <w:p w14:paraId="55D84159">
            <w:pPr>
              <w:spacing w:after="40" w:line="240" w:lineRule="auto"/>
              <w:jc w:val="left"/>
            </w:pPr>
            <w:r>
              <w:t>ST-03</w:t>
            </w:r>
          </w:p>
        </w:tc>
        <w:tc>
          <w:tcPr>
            <w:tcW w:w="3312" w:type="dxa"/>
            <w:vAlign w:val="center"/>
          </w:tcPr>
          <w:p w14:paraId="644FE9DE">
            <w:pPr>
              <w:spacing w:after="40" w:line="240" w:lineRule="auto"/>
              <w:jc w:val="both"/>
            </w:pPr>
            <w:r>
              <w:t>Request a function address that does not exist</w:t>
            </w:r>
          </w:p>
        </w:tc>
        <w:tc>
          <w:tcPr>
            <w:tcW w:w="3024" w:type="dxa"/>
            <w:vAlign w:val="center"/>
          </w:tcPr>
          <w:p w14:paraId="68CBD11F">
            <w:pPr>
              <w:spacing w:after="40" w:line="240" w:lineRule="auto"/>
              <w:jc w:val="center"/>
            </w:pPr>
            <w:r>
              <w:t>Not-found status, no server error</w:t>
            </w:r>
          </w:p>
        </w:tc>
        <w:tc>
          <w:tcPr>
            <w:tcW w:w="1296" w:type="dxa"/>
            <w:vAlign w:val="center"/>
          </w:tcPr>
          <w:p w14:paraId="6E228C8B">
            <w:pPr>
              <w:spacing w:after="40" w:line="240" w:lineRule="auto"/>
              <w:jc w:val="left"/>
            </w:pPr>
            <w:r>
              <w:rPr/>
              <w:t>Pass</w:t>
            </w:r>
          </w:p>
        </w:tc>
      </w:tr>
      <w:tr w14:paraId="7B409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exact"/>
          <w:jc w:val="center"/>
        </w:trPr>
        <w:tc>
          <w:tcPr>
            <w:tcW w:w="1008" w:type="dxa"/>
            <w:vAlign w:val="center"/>
          </w:tcPr>
          <w:p w14:paraId="6729BA05">
            <w:pPr>
              <w:spacing w:after="40" w:line="240" w:lineRule="auto"/>
              <w:jc w:val="left"/>
            </w:pPr>
            <w:r>
              <w:t>ST-04</w:t>
            </w:r>
          </w:p>
        </w:tc>
        <w:tc>
          <w:tcPr>
            <w:tcW w:w="3312" w:type="dxa"/>
            <w:vAlign w:val="center"/>
          </w:tcPr>
          <w:p w14:paraId="46D22FC7">
            <w:pPr>
              <w:spacing w:after="40" w:line="240" w:lineRule="auto"/>
              <w:jc w:val="both"/>
            </w:pPr>
            <w:r>
              <w:t>Request a malformed address parameter</w:t>
            </w:r>
          </w:p>
        </w:tc>
        <w:tc>
          <w:tcPr>
            <w:tcW w:w="3024" w:type="dxa"/>
            <w:vAlign w:val="center"/>
          </w:tcPr>
          <w:p w14:paraId="087FB698">
            <w:pPr>
              <w:spacing w:after="40" w:line="240" w:lineRule="auto"/>
              <w:jc w:val="center"/>
            </w:pPr>
            <w:r>
              <w:t>Rejected as invalid hexadecimal</w:t>
            </w:r>
          </w:p>
        </w:tc>
        <w:tc>
          <w:tcPr>
            <w:tcW w:w="1296" w:type="dxa"/>
            <w:vAlign w:val="center"/>
          </w:tcPr>
          <w:p w14:paraId="268C9BC5">
            <w:pPr>
              <w:spacing w:after="40" w:line="240" w:lineRule="auto"/>
              <w:jc w:val="left"/>
            </w:pPr>
            <w:r>
              <w:rPr/>
              <w:t>Pass</w:t>
            </w:r>
          </w:p>
        </w:tc>
      </w:tr>
      <w:tr w14:paraId="034A6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exact"/>
          <w:jc w:val="center"/>
        </w:trPr>
        <w:tc>
          <w:tcPr>
            <w:tcW w:w="1008" w:type="dxa"/>
            <w:vAlign w:val="center"/>
          </w:tcPr>
          <w:p w14:paraId="7708D025">
            <w:pPr>
              <w:spacing w:after="40" w:line="240" w:lineRule="auto"/>
              <w:jc w:val="left"/>
            </w:pPr>
            <w:r>
              <w:t>ST-05</w:t>
            </w:r>
          </w:p>
        </w:tc>
        <w:tc>
          <w:tcPr>
            <w:tcW w:w="3312" w:type="dxa"/>
            <w:vAlign w:val="center"/>
          </w:tcPr>
          <w:p w14:paraId="28261F8B">
            <w:pPr>
              <w:spacing w:after="40" w:line="240" w:lineRule="auto"/>
              <w:jc w:val="both"/>
            </w:pPr>
            <w:r>
              <w:t>Attempt a path traversal in a run identifier</w:t>
            </w:r>
          </w:p>
        </w:tc>
        <w:tc>
          <w:tcPr>
            <w:tcW w:w="3024" w:type="dxa"/>
            <w:vAlign w:val="center"/>
          </w:tcPr>
          <w:p w14:paraId="5994D3F6">
            <w:pPr>
              <w:spacing w:after="40" w:line="240" w:lineRule="auto"/>
              <w:jc w:val="center"/>
            </w:pPr>
            <w:r>
              <w:t>Request rejected</w:t>
            </w:r>
          </w:p>
        </w:tc>
        <w:tc>
          <w:tcPr>
            <w:tcW w:w="1296" w:type="dxa"/>
            <w:vAlign w:val="center"/>
          </w:tcPr>
          <w:p w14:paraId="3D94749C">
            <w:pPr>
              <w:spacing w:after="40" w:line="240" w:lineRule="auto"/>
              <w:jc w:val="left"/>
            </w:pPr>
            <w:r>
              <w:rPr/>
              <w:t>Pass</w:t>
            </w:r>
          </w:p>
        </w:tc>
      </w:tr>
      <w:tr w14:paraId="6914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exact"/>
          <w:jc w:val="center"/>
        </w:trPr>
        <w:tc>
          <w:tcPr>
            <w:tcW w:w="1008" w:type="dxa"/>
            <w:vAlign w:val="center"/>
          </w:tcPr>
          <w:p w14:paraId="57A852CB">
            <w:pPr>
              <w:spacing w:after="40" w:line="240" w:lineRule="auto"/>
              <w:jc w:val="left"/>
            </w:pPr>
            <w:r>
              <w:t>ST-06</w:t>
            </w:r>
          </w:p>
        </w:tc>
        <w:tc>
          <w:tcPr>
            <w:tcW w:w="3312" w:type="dxa"/>
            <w:vAlign w:val="center"/>
          </w:tcPr>
          <w:p w14:paraId="6F7D2743">
            <w:pPr>
              <w:spacing w:after="40" w:line="240" w:lineRule="auto"/>
              <w:jc w:val="both"/>
            </w:pPr>
            <w:r>
              <w:t>Operate the interface with the AI layer unconfigured</w:t>
            </w:r>
          </w:p>
        </w:tc>
        <w:tc>
          <w:tcPr>
            <w:tcW w:w="3024" w:type="dxa"/>
            <w:vAlign w:val="center"/>
          </w:tcPr>
          <w:p w14:paraId="2F582D4D">
            <w:pPr>
              <w:spacing w:after="40" w:line="240" w:lineRule="auto"/>
              <w:jc w:val="center"/>
            </w:pPr>
            <w:r>
              <w:t>Affected panes report not-run; all else works</w:t>
            </w:r>
          </w:p>
        </w:tc>
        <w:tc>
          <w:tcPr>
            <w:tcW w:w="1296" w:type="dxa"/>
            <w:vAlign w:val="center"/>
          </w:tcPr>
          <w:p w14:paraId="64CEB577">
            <w:pPr>
              <w:spacing w:after="40" w:line="240" w:lineRule="auto"/>
              <w:jc w:val="left"/>
            </w:pPr>
            <w:r>
              <w:rPr/>
              <w:t>Pass</w:t>
            </w:r>
          </w:p>
        </w:tc>
      </w:tr>
      <w:tr w14:paraId="378DC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exact"/>
          <w:jc w:val="center"/>
        </w:trPr>
        <w:tc>
          <w:tcPr>
            <w:tcW w:w="1008" w:type="dxa"/>
            <w:vAlign w:val="center"/>
          </w:tcPr>
          <w:p w14:paraId="55C7D2E6">
            <w:pPr>
              <w:spacing w:after="40" w:line="240" w:lineRule="auto"/>
              <w:jc w:val="left"/>
            </w:pPr>
            <w:r>
              <w:t>ST-07</w:t>
            </w:r>
          </w:p>
        </w:tc>
        <w:tc>
          <w:tcPr>
            <w:tcW w:w="3312" w:type="dxa"/>
            <w:vAlign w:val="center"/>
          </w:tcPr>
          <w:p w14:paraId="6DF2B7CA">
            <w:pPr>
              <w:spacing w:after="40" w:line="240" w:lineRule="auto"/>
              <w:jc w:val="both"/>
            </w:pPr>
            <w:r>
              <w:t>Run the automated AI pass over a selected function set</w:t>
            </w:r>
          </w:p>
        </w:tc>
        <w:tc>
          <w:tcPr>
            <w:tcW w:w="3024" w:type="dxa"/>
            <w:vAlign w:val="center"/>
          </w:tcPr>
          <w:p w14:paraId="1381B25A">
            <w:pPr>
              <w:spacing w:after="40" w:line="240" w:lineRule="auto"/>
              <w:jc w:val="center"/>
            </w:pPr>
            <w:r>
              <w:t>Stages advance in order; results appear</w:t>
            </w:r>
          </w:p>
        </w:tc>
        <w:tc>
          <w:tcPr>
            <w:tcW w:w="1296" w:type="dxa"/>
            <w:vAlign w:val="center"/>
          </w:tcPr>
          <w:p w14:paraId="71A3E4CF">
            <w:pPr>
              <w:spacing w:after="40" w:line="240" w:lineRule="auto"/>
              <w:jc w:val="left"/>
            </w:pPr>
            <w:r>
              <w:rPr/>
              <w:t>Pass</w:t>
            </w:r>
          </w:p>
        </w:tc>
      </w:tr>
      <w:tr w14:paraId="1475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exact"/>
          <w:jc w:val="center"/>
        </w:trPr>
        <w:tc>
          <w:tcPr>
            <w:tcW w:w="1008" w:type="dxa"/>
            <w:vAlign w:val="center"/>
          </w:tcPr>
          <w:p w14:paraId="557011E5">
            <w:pPr>
              <w:spacing w:after="40" w:line="240" w:lineRule="auto"/>
              <w:jc w:val="left"/>
            </w:pPr>
            <w:r>
              <w:t>ST-08</w:t>
            </w:r>
          </w:p>
        </w:tc>
        <w:tc>
          <w:tcPr>
            <w:tcW w:w="3312" w:type="dxa"/>
            <w:vAlign w:val="center"/>
          </w:tcPr>
          <w:p w14:paraId="476B5B41">
            <w:pPr>
              <w:spacing w:after="40" w:line="240" w:lineRule="auto"/>
              <w:jc w:val="both"/>
            </w:pPr>
            <w:r>
              <w:t>Post a model result containing a severity field</w:t>
            </w:r>
          </w:p>
        </w:tc>
        <w:tc>
          <w:tcPr>
            <w:tcW w:w="3024" w:type="dxa"/>
            <w:vAlign w:val="center"/>
          </w:tcPr>
          <w:p w14:paraId="7C989704">
            <w:pPr>
              <w:spacing w:after="40" w:line="240" w:lineRule="auto"/>
              <w:jc w:val="center"/>
            </w:pPr>
            <w:r>
              <w:t>Severity source is forced back to the engine</w:t>
            </w:r>
          </w:p>
        </w:tc>
        <w:tc>
          <w:tcPr>
            <w:tcW w:w="1296" w:type="dxa"/>
            <w:vAlign w:val="center"/>
          </w:tcPr>
          <w:p w14:paraId="04E65C75">
            <w:pPr>
              <w:spacing w:after="40" w:line="240" w:lineRule="auto"/>
              <w:jc w:val="left"/>
            </w:pPr>
            <w:r>
              <w:rPr/>
              <w:t>Pass</w:t>
            </w:r>
          </w:p>
        </w:tc>
      </w:tr>
      <w:tr w14:paraId="16EE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exact"/>
          <w:jc w:val="center"/>
        </w:trPr>
        <w:tc>
          <w:tcPr>
            <w:tcW w:w="1008" w:type="dxa"/>
            <w:vAlign w:val="center"/>
          </w:tcPr>
          <w:p w14:paraId="0166921A">
            <w:pPr>
              <w:spacing w:after="40" w:line="240" w:lineRule="auto"/>
              <w:jc w:val="left"/>
            </w:pPr>
            <w:r>
              <w:t>ST-09</w:t>
            </w:r>
          </w:p>
        </w:tc>
        <w:tc>
          <w:tcPr>
            <w:tcW w:w="3312" w:type="dxa"/>
            <w:vAlign w:val="center"/>
          </w:tcPr>
          <w:p w14:paraId="56FF9163">
            <w:pPr>
              <w:spacing w:after="40" w:line="240" w:lineRule="auto"/>
              <w:jc w:val="both"/>
            </w:pPr>
            <w:r>
              <w:t>Re-lift a function that already has a result</w:t>
            </w:r>
          </w:p>
        </w:tc>
        <w:tc>
          <w:tcPr>
            <w:tcW w:w="3024" w:type="dxa"/>
            <w:vAlign w:val="center"/>
          </w:tcPr>
          <w:p w14:paraId="257967AC">
            <w:pPr>
              <w:spacing w:after="40" w:line="240" w:lineRule="auto"/>
              <w:jc w:val="center"/>
            </w:pPr>
            <w:r>
              <w:t>Previous version retained in history; findings marked stale</w:t>
            </w:r>
          </w:p>
        </w:tc>
        <w:tc>
          <w:tcPr>
            <w:tcW w:w="1296" w:type="dxa"/>
            <w:vAlign w:val="center"/>
          </w:tcPr>
          <w:p w14:paraId="3D8AF538">
            <w:pPr>
              <w:spacing w:after="40" w:line="240" w:lineRule="auto"/>
              <w:jc w:val="left"/>
            </w:pPr>
            <w:r>
              <w:rPr/>
              <w:t>Pass</w:t>
            </w:r>
          </w:p>
        </w:tc>
      </w:tr>
      <w:tr w14:paraId="58D0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exact"/>
          <w:jc w:val="center"/>
        </w:trPr>
        <w:tc>
          <w:tcPr>
            <w:tcW w:w="1008" w:type="dxa"/>
            <w:vAlign w:val="center"/>
          </w:tcPr>
          <w:p w14:paraId="4E25B24C">
            <w:pPr>
              <w:spacing w:after="40" w:line="240" w:lineRule="auto"/>
              <w:jc w:val="left"/>
            </w:pPr>
            <w:r>
              <w:t>ST-10</w:t>
            </w:r>
          </w:p>
        </w:tc>
        <w:tc>
          <w:tcPr>
            <w:tcW w:w="3312" w:type="dxa"/>
            <w:vAlign w:val="center"/>
          </w:tcPr>
          <w:p w14:paraId="1735E068">
            <w:pPr>
              <w:spacing w:after="40" w:line="240" w:lineRule="auto"/>
              <w:jc w:val="both"/>
            </w:pPr>
            <w:r>
              <w:t>Navigate away from the AI tab during an automated run</w:t>
            </w:r>
          </w:p>
        </w:tc>
        <w:tc>
          <w:tcPr>
            <w:tcW w:w="3024" w:type="dxa"/>
            <w:vAlign w:val="center"/>
          </w:tcPr>
          <w:p w14:paraId="08EEC49C">
            <w:pPr>
              <w:spacing w:after="40" w:line="240" w:lineRule="auto"/>
              <w:jc w:val="center"/>
            </w:pPr>
            <w:r>
              <w:t>Run continues; progress preserved on return</w:t>
            </w:r>
          </w:p>
        </w:tc>
        <w:tc>
          <w:tcPr>
            <w:tcW w:w="1296" w:type="dxa"/>
            <w:vAlign w:val="center"/>
          </w:tcPr>
          <w:p w14:paraId="4AF94B72">
            <w:pPr>
              <w:spacing w:after="40" w:line="240" w:lineRule="auto"/>
              <w:jc w:val="left"/>
            </w:pPr>
            <w:r>
              <w:rPr/>
              <w:t>Pass</w:t>
            </w:r>
          </w:p>
        </w:tc>
      </w:tr>
      <w:tr w14:paraId="7418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exact"/>
          <w:jc w:val="center"/>
        </w:trPr>
        <w:tc>
          <w:tcPr>
            <w:tcW w:w="1008" w:type="dxa"/>
            <w:vAlign w:val="center"/>
          </w:tcPr>
          <w:p w14:paraId="444673E6">
            <w:pPr>
              <w:spacing w:after="40" w:line="240" w:lineRule="auto"/>
              <w:jc w:val="left"/>
            </w:pPr>
            <w:r>
              <w:t>ST-11</w:t>
            </w:r>
          </w:p>
        </w:tc>
        <w:tc>
          <w:tcPr>
            <w:tcW w:w="3312" w:type="dxa"/>
            <w:vAlign w:val="center"/>
          </w:tcPr>
          <w:p w14:paraId="5DD91D43">
            <w:pPr>
              <w:spacing w:after="40" w:line="240" w:lineRule="auto"/>
              <w:jc w:val="both"/>
            </w:pPr>
            <w:r>
              <w:t>Reopen a stored report after restarting the backend</w:t>
            </w:r>
          </w:p>
        </w:tc>
        <w:tc>
          <w:tcPr>
            <w:tcW w:w="3024" w:type="dxa"/>
            <w:vAlign w:val="center"/>
          </w:tcPr>
          <w:p w14:paraId="6D4483F4">
            <w:pPr>
              <w:spacing w:after="40" w:line="240" w:lineRule="auto"/>
              <w:jc w:val="center"/>
            </w:pPr>
            <w:r>
              <w:t>Report opens without re-analysis</w:t>
            </w:r>
          </w:p>
        </w:tc>
        <w:tc>
          <w:tcPr>
            <w:tcW w:w="1296" w:type="dxa"/>
            <w:vAlign w:val="center"/>
          </w:tcPr>
          <w:p w14:paraId="78872811">
            <w:pPr>
              <w:spacing w:after="40" w:line="240" w:lineRule="auto"/>
              <w:jc w:val="left"/>
            </w:pPr>
            <w:r>
              <w:rPr/>
              <w:t>Pass</w:t>
            </w:r>
          </w:p>
        </w:tc>
      </w:tr>
      <w:tr w14:paraId="0EDBC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exact"/>
          <w:jc w:val="center"/>
        </w:trPr>
        <w:tc>
          <w:tcPr>
            <w:tcW w:w="1008" w:type="dxa"/>
            <w:vAlign w:val="center"/>
          </w:tcPr>
          <w:p w14:paraId="7D5E4AF4">
            <w:pPr>
              <w:spacing w:after="40" w:line="240" w:lineRule="auto"/>
              <w:jc w:val="left"/>
            </w:pPr>
            <w:r>
              <w:t>ST-12</w:t>
            </w:r>
          </w:p>
        </w:tc>
        <w:tc>
          <w:tcPr>
            <w:tcW w:w="3312" w:type="dxa"/>
            <w:vAlign w:val="center"/>
          </w:tcPr>
          <w:p w14:paraId="256E6728">
            <w:pPr>
              <w:spacing w:after="40" w:line="240" w:lineRule="auto"/>
              <w:jc w:val="both"/>
            </w:pPr>
            <w:r>
              <w:t>Harden an executable and verify with an external tool</w:t>
            </w:r>
          </w:p>
        </w:tc>
        <w:tc>
          <w:tcPr>
            <w:tcW w:w="3024" w:type="dxa"/>
            <w:vAlign w:val="center"/>
          </w:tcPr>
          <w:p w14:paraId="17782E65">
            <w:pPr>
              <w:spacing w:after="40" w:line="240" w:lineRule="auto"/>
              <w:jc w:val="center"/>
            </w:pPr>
            <w:r>
              <w:t>Independent tool confirms the enabled mitigations</w:t>
            </w:r>
          </w:p>
        </w:tc>
        <w:tc>
          <w:tcPr>
            <w:tcW w:w="1296" w:type="dxa"/>
            <w:vAlign w:val="center"/>
          </w:tcPr>
          <w:p w14:paraId="78988964">
            <w:pPr>
              <w:spacing w:after="40" w:line="240" w:lineRule="auto"/>
              <w:jc w:val="left"/>
            </w:pPr>
            <w:r>
              <w:rPr/>
              <w:t>Pass</w:t>
            </w:r>
          </w:p>
        </w:tc>
      </w:tr>
    </w:tbl>
    <w:p w14:paraId="1FFE0BC2">
      <w:pPr>
        <w:spacing w:after="120"/>
      </w:pPr>
    </w:p>
    <w:p w14:paraId="7015D8CE">
      <w:pPr>
        <w:jc w:val="both"/>
      </w:pPr>
      <w:r>
        <w:rPr>
          <w:rFonts w:ascii="Times New Roman" w:hAnsi="Times New Roman"/>
          <w:i w:val="0"/>
          <w:sz w:val="24"/>
        </w:rPr>
        <w:t>The unit suite is executed with ctest against the Release build of the engine; the system cases are exercised against a running instance of the API and the browser workspace, with the backend contract scripts in backend/test providing the automated portion. Statuses above record the final execution of each suite prior to submission.</w:t>
      </w:r>
    </w:p>
    <w:p w14:paraId="112B540B">
      <w:pPr>
        <w:pStyle w:val="3"/>
        <w:spacing w:before="240" w:after="160"/>
      </w:pPr>
      <w:bookmarkStart w:id="70" w:name="_Toc237316559"/>
      <w:r>
        <w:rPr>
          <w:rFonts w:ascii="Times New Roman" w:hAnsi="Times New Roman"/>
        </w:rPr>
        <w:t>4.4 Result Analysis</w:t>
      </w:r>
      <w:bookmarkEnd w:id="70"/>
    </w:p>
    <w:p w14:paraId="4643F18D">
      <w:pPr>
        <w:jc w:val="both"/>
      </w:pPr>
      <w:r>
        <w:t>The engine was evaluated against the binaries described in Section 4.1. Table 4.4 records the measured outcome.</w:t>
      </w:r>
    </w:p>
    <w:p w14:paraId="379699F8">
      <w:pPr>
        <w:pStyle w:val="170"/>
        <w:spacing w:before="80" w:after="240"/>
      </w:pPr>
      <w:bookmarkStart w:id="71" w:name="_Toc237316596"/>
      <w:r>
        <w:t>Table 4.4: Analysis results on the evaluation binaries</w:t>
      </w:r>
      <w:bookmarkEnd w:id="71"/>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944"/>
        <w:gridCol w:w="1944"/>
        <w:gridCol w:w="1872"/>
      </w:tblGrid>
      <w:tr w14:paraId="01FC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exact"/>
          <w:jc w:val="center"/>
        </w:trPr>
        <w:tc>
          <w:tcPr>
            <w:tcW w:w="2880" w:type="dxa"/>
            <w:shd w:val="clear" w:color="auto" w:fill="FFFFFF" w:themeFill="background1"/>
            <w:vAlign w:val="center"/>
          </w:tcPr>
          <w:p w14:paraId="279DA094">
            <w:pPr>
              <w:spacing w:after="0" w:line="240" w:lineRule="auto"/>
              <w:jc w:val="center"/>
            </w:pPr>
            <w:r>
              <w:rPr>
                <w:rFonts w:ascii="Times New Roman" w:hAnsi="Times New Roman"/>
                <w:b/>
                <w:i w:val="0"/>
                <w:sz w:val="24"/>
              </w:rPr>
              <w:t>Metric</w:t>
            </w:r>
          </w:p>
        </w:tc>
        <w:tc>
          <w:tcPr>
            <w:tcW w:w="1944" w:type="dxa"/>
            <w:shd w:val="clear" w:color="auto" w:fill="FFFFFF" w:themeFill="background1"/>
            <w:vAlign w:val="center"/>
          </w:tcPr>
          <w:p w14:paraId="65260D4E">
            <w:pPr>
              <w:spacing w:after="0" w:line="240" w:lineRule="auto"/>
              <w:jc w:val="center"/>
            </w:pPr>
            <w:r>
              <w:rPr>
                <w:rFonts w:ascii="Times New Roman" w:hAnsi="Times New Roman"/>
                <w:b/>
                <w:i w:val="0"/>
                <w:sz w:val="24"/>
              </w:rPr>
              <w:t>jdk-26_windows-x64_bin.exe</w:t>
            </w:r>
          </w:p>
        </w:tc>
        <w:tc>
          <w:tcPr>
            <w:tcW w:w="1944" w:type="dxa"/>
            <w:shd w:val="clear" w:color="auto" w:fill="FFFFFF" w:themeFill="background1"/>
            <w:vAlign w:val="center"/>
          </w:tcPr>
          <w:p w14:paraId="7FD9445F">
            <w:pPr>
              <w:spacing w:after="0" w:line="240" w:lineRule="auto"/>
              <w:jc w:val="center"/>
            </w:pPr>
            <w:r>
              <w:rPr>
                <w:rFonts w:ascii="Times New Roman" w:hAnsi="Times New Roman"/>
                <w:b/>
                <w:i w:val="0"/>
                <w:sz w:val="24"/>
              </w:rPr>
              <w:t>notepad.exe (x64)</w:t>
            </w:r>
          </w:p>
        </w:tc>
        <w:tc>
          <w:tcPr>
            <w:tcW w:w="1872" w:type="dxa"/>
            <w:shd w:val="clear" w:color="auto" w:fill="FFFFFF" w:themeFill="background1"/>
            <w:vAlign w:val="center"/>
          </w:tcPr>
          <w:p w14:paraId="4D20E4F3">
            <w:pPr>
              <w:spacing w:after="0" w:line="240" w:lineRule="auto"/>
              <w:jc w:val="center"/>
            </w:pPr>
            <w:r>
              <w:rPr>
                <w:rFonts w:ascii="Times New Roman" w:hAnsi="Times New Roman"/>
                <w:b/>
                <w:i w:val="0"/>
                <w:sz w:val="24"/>
              </w:rPr>
              <w:t>kernel32.dll</w:t>
            </w:r>
          </w:p>
        </w:tc>
      </w:tr>
      <w:tr w14:paraId="2E35E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exact"/>
          <w:jc w:val="center"/>
        </w:trPr>
        <w:tc>
          <w:tcPr>
            <w:tcW w:w="2880" w:type="dxa"/>
            <w:vAlign w:val="center"/>
          </w:tcPr>
          <w:p w14:paraId="40C87677">
            <w:pPr>
              <w:spacing w:after="40" w:line="240" w:lineRule="auto"/>
              <w:jc w:val="center"/>
            </w:pPr>
            <w:r>
              <w:t>Functions discovered</w:t>
            </w:r>
          </w:p>
        </w:tc>
        <w:tc>
          <w:tcPr>
            <w:tcW w:w="1944" w:type="dxa"/>
            <w:vAlign w:val="center"/>
          </w:tcPr>
          <w:p w14:paraId="65758B1F">
            <w:pPr>
              <w:spacing w:after="40" w:line="240" w:lineRule="auto"/>
              <w:jc w:val="center"/>
              <w:rPr>
                <w:rFonts w:hint="default"/>
                <w:lang w:val="en-US"/>
              </w:rPr>
            </w:pPr>
            <w:r>
              <w:rPr>
                <w:rFonts w:hint="default"/>
                <w:lang w:val="en-US"/>
              </w:rPr>
              <w:t>1351</w:t>
            </w:r>
          </w:p>
        </w:tc>
        <w:tc>
          <w:tcPr>
            <w:tcW w:w="1944" w:type="dxa"/>
            <w:vAlign w:val="center"/>
          </w:tcPr>
          <w:p w14:paraId="69671793">
            <w:pPr>
              <w:spacing w:after="40" w:line="240" w:lineRule="auto"/>
              <w:jc w:val="center"/>
            </w:pPr>
            <w:r>
              <w:rPr>
                <w:rFonts w:ascii="Times New Roman" w:hAnsi="Times New Roman"/>
                <w:i w:val="0"/>
                <w:sz w:val="24"/>
              </w:rPr>
              <w:t>452</w:t>
            </w:r>
          </w:p>
        </w:tc>
        <w:tc>
          <w:tcPr>
            <w:tcW w:w="1872" w:type="dxa"/>
            <w:vAlign w:val="center"/>
          </w:tcPr>
          <w:p w14:paraId="33005126">
            <w:pPr>
              <w:spacing w:after="40" w:line="240" w:lineRule="auto"/>
              <w:jc w:val="center"/>
            </w:pPr>
            <w:r>
              <w:rPr>
                <w:rFonts w:ascii="Times New Roman" w:hAnsi="Times New Roman"/>
                <w:i w:val="0"/>
                <w:sz w:val="24"/>
              </w:rPr>
              <w:t>not recorded</w:t>
            </w:r>
          </w:p>
        </w:tc>
      </w:tr>
      <w:tr w14:paraId="2F9EB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exact"/>
          <w:jc w:val="center"/>
        </w:trPr>
        <w:tc>
          <w:tcPr>
            <w:tcW w:w="2880" w:type="dxa"/>
            <w:vAlign w:val="center"/>
          </w:tcPr>
          <w:p w14:paraId="647D070C">
            <w:pPr>
              <w:spacing w:after="40" w:line="240" w:lineRule="auto"/>
              <w:jc w:val="center"/>
            </w:pPr>
            <w:r>
              <w:t>Basic blocks</w:t>
            </w:r>
          </w:p>
        </w:tc>
        <w:tc>
          <w:tcPr>
            <w:tcW w:w="1944" w:type="dxa"/>
            <w:vAlign w:val="center"/>
          </w:tcPr>
          <w:p w14:paraId="2B844162">
            <w:pPr>
              <w:spacing w:after="40" w:line="240" w:lineRule="auto"/>
              <w:jc w:val="center"/>
              <w:rPr>
                <w:rFonts w:hint="default"/>
                <w:lang w:val="en-US"/>
              </w:rPr>
            </w:pPr>
            <w:r>
              <w:rPr>
                <w:rFonts w:hint="default"/>
                <w:lang w:val="en-US"/>
              </w:rPr>
              <w:t>10175</w:t>
            </w:r>
          </w:p>
        </w:tc>
        <w:tc>
          <w:tcPr>
            <w:tcW w:w="1944" w:type="dxa"/>
            <w:vAlign w:val="center"/>
          </w:tcPr>
          <w:p w14:paraId="0BCD2745">
            <w:pPr>
              <w:spacing w:after="40" w:line="240" w:lineRule="auto"/>
              <w:jc w:val="center"/>
            </w:pPr>
            <w:r>
              <w:rPr>
                <w:rFonts w:ascii="Times New Roman" w:hAnsi="Times New Roman"/>
                <w:i w:val="0"/>
                <w:sz w:val="24"/>
              </w:rPr>
              <w:t>6424</w:t>
            </w:r>
          </w:p>
        </w:tc>
        <w:tc>
          <w:tcPr>
            <w:tcW w:w="1872" w:type="dxa"/>
            <w:vAlign w:val="center"/>
          </w:tcPr>
          <w:p w14:paraId="58682D4D">
            <w:pPr>
              <w:spacing w:after="40" w:line="240" w:lineRule="auto"/>
              <w:jc w:val="center"/>
            </w:pPr>
            <w:r>
              <w:rPr>
                <w:rFonts w:ascii="Times New Roman" w:hAnsi="Times New Roman"/>
                <w:i w:val="0"/>
                <w:sz w:val="24"/>
              </w:rPr>
              <w:t>not recorded</w:t>
            </w:r>
          </w:p>
        </w:tc>
      </w:tr>
      <w:tr w14:paraId="085A7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exact"/>
          <w:jc w:val="center"/>
        </w:trPr>
        <w:tc>
          <w:tcPr>
            <w:tcW w:w="2880" w:type="dxa"/>
            <w:vAlign w:val="center"/>
          </w:tcPr>
          <w:p w14:paraId="76A1B609">
            <w:pPr>
              <w:spacing w:after="40" w:line="240" w:lineRule="auto"/>
              <w:jc w:val="center"/>
            </w:pPr>
            <w:r>
              <w:t>Control-flow edges</w:t>
            </w:r>
          </w:p>
        </w:tc>
        <w:tc>
          <w:tcPr>
            <w:tcW w:w="1944" w:type="dxa"/>
            <w:vAlign w:val="center"/>
          </w:tcPr>
          <w:p w14:paraId="34D16903">
            <w:pPr>
              <w:spacing w:after="40" w:line="240" w:lineRule="auto"/>
              <w:jc w:val="center"/>
              <w:rPr>
                <w:rFonts w:hint="default"/>
                <w:lang w:val="en-US"/>
              </w:rPr>
            </w:pPr>
            <w:r>
              <w:rPr>
                <w:rFonts w:hint="default"/>
                <w:lang w:val="en-US"/>
              </w:rPr>
              <w:t>8975</w:t>
            </w:r>
          </w:p>
        </w:tc>
        <w:tc>
          <w:tcPr>
            <w:tcW w:w="1944" w:type="dxa"/>
            <w:vAlign w:val="center"/>
          </w:tcPr>
          <w:p w14:paraId="60B667BD">
            <w:pPr>
              <w:spacing w:after="40" w:line="240" w:lineRule="auto"/>
              <w:jc w:val="center"/>
            </w:pPr>
            <w:r>
              <w:rPr>
                <w:rFonts w:ascii="Times New Roman" w:hAnsi="Times New Roman"/>
                <w:i w:val="0"/>
                <w:sz w:val="24"/>
              </w:rPr>
              <w:t>9240</w:t>
            </w:r>
          </w:p>
        </w:tc>
        <w:tc>
          <w:tcPr>
            <w:tcW w:w="1872" w:type="dxa"/>
            <w:vAlign w:val="center"/>
          </w:tcPr>
          <w:p w14:paraId="50B69AB8">
            <w:pPr>
              <w:spacing w:after="40" w:line="240" w:lineRule="auto"/>
              <w:jc w:val="center"/>
            </w:pPr>
            <w:r>
              <w:rPr>
                <w:rFonts w:ascii="Times New Roman" w:hAnsi="Times New Roman"/>
                <w:i w:val="0"/>
                <w:sz w:val="24"/>
              </w:rPr>
              <w:t>not recorded</w:t>
            </w:r>
          </w:p>
        </w:tc>
      </w:tr>
      <w:tr w14:paraId="4AC1D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exact"/>
          <w:jc w:val="center"/>
        </w:trPr>
        <w:tc>
          <w:tcPr>
            <w:tcW w:w="2880" w:type="dxa"/>
            <w:vAlign w:val="center"/>
          </w:tcPr>
          <w:p w14:paraId="115EC9AD">
            <w:pPr>
              <w:spacing w:after="40" w:line="240" w:lineRule="auto"/>
              <w:jc w:val="center"/>
            </w:pPr>
            <w:r>
              <w:t>Code coverage of executable sections</w:t>
            </w:r>
          </w:p>
        </w:tc>
        <w:tc>
          <w:tcPr>
            <w:tcW w:w="1944" w:type="dxa"/>
            <w:vAlign w:val="center"/>
          </w:tcPr>
          <w:p w14:paraId="7C6BA9D1">
            <w:pPr>
              <w:spacing w:after="40" w:line="240" w:lineRule="auto"/>
              <w:jc w:val="center"/>
              <w:rPr>
                <w:rFonts w:hint="default"/>
                <w:lang w:val="en-US"/>
              </w:rPr>
            </w:pPr>
            <w:r>
              <w:rPr>
                <w:rFonts w:hint="default"/>
                <w:lang w:val="en-US"/>
              </w:rPr>
              <w:t>98.4%</w:t>
            </w:r>
          </w:p>
        </w:tc>
        <w:tc>
          <w:tcPr>
            <w:tcW w:w="1944" w:type="dxa"/>
            <w:vAlign w:val="center"/>
          </w:tcPr>
          <w:p w14:paraId="495EAB10">
            <w:pPr>
              <w:spacing w:after="40" w:line="240" w:lineRule="auto"/>
              <w:jc w:val="center"/>
            </w:pPr>
            <w:r>
              <w:rPr>
                <w:rFonts w:ascii="Times New Roman" w:hAnsi="Times New Roman"/>
                <w:i w:val="0"/>
                <w:sz w:val="24"/>
              </w:rPr>
              <w:t>94.4%</w:t>
            </w:r>
          </w:p>
        </w:tc>
        <w:tc>
          <w:tcPr>
            <w:tcW w:w="1872" w:type="dxa"/>
            <w:vAlign w:val="center"/>
          </w:tcPr>
          <w:p w14:paraId="4FD573A1">
            <w:pPr>
              <w:spacing w:after="40" w:line="240" w:lineRule="auto"/>
              <w:jc w:val="center"/>
            </w:pPr>
            <w:r>
              <w:rPr>
                <w:rFonts w:ascii="Times New Roman" w:hAnsi="Times New Roman"/>
                <w:i w:val="0"/>
                <w:sz w:val="24"/>
              </w:rPr>
              <w:t>not recorded</w:t>
            </w:r>
          </w:p>
        </w:tc>
      </w:tr>
      <w:tr w14:paraId="34062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exact"/>
          <w:jc w:val="center"/>
        </w:trPr>
        <w:tc>
          <w:tcPr>
            <w:tcW w:w="2880" w:type="dxa"/>
            <w:vAlign w:val="center"/>
          </w:tcPr>
          <w:p w14:paraId="09D9FA62">
            <w:pPr>
              <w:spacing w:after="40" w:line="240" w:lineRule="auto"/>
              <w:jc w:val="center"/>
            </w:pPr>
            <w:r>
              <w:t>String literals extracted</w:t>
            </w:r>
          </w:p>
        </w:tc>
        <w:tc>
          <w:tcPr>
            <w:tcW w:w="1944" w:type="dxa"/>
            <w:vAlign w:val="center"/>
          </w:tcPr>
          <w:p w14:paraId="0A6745A4">
            <w:pPr>
              <w:spacing w:after="40" w:line="240" w:lineRule="auto"/>
              <w:jc w:val="center"/>
              <w:rPr>
                <w:rFonts w:hint="default"/>
                <w:lang w:val="en-US"/>
              </w:rPr>
            </w:pPr>
            <w:r>
              <w:rPr>
                <w:rFonts w:hint="default"/>
                <w:lang w:val="en-US"/>
              </w:rPr>
              <w:t>228</w:t>
            </w:r>
          </w:p>
        </w:tc>
        <w:tc>
          <w:tcPr>
            <w:tcW w:w="1944" w:type="dxa"/>
            <w:vAlign w:val="center"/>
          </w:tcPr>
          <w:p w14:paraId="36E7555B">
            <w:pPr>
              <w:spacing w:after="40" w:line="240" w:lineRule="auto"/>
              <w:jc w:val="center"/>
            </w:pPr>
            <w:r>
              <w:rPr>
                <w:rFonts w:ascii="Times New Roman" w:hAnsi="Times New Roman"/>
                <w:i w:val="0"/>
                <w:sz w:val="24"/>
              </w:rPr>
              <w:t>182</w:t>
            </w:r>
          </w:p>
        </w:tc>
        <w:tc>
          <w:tcPr>
            <w:tcW w:w="1872" w:type="dxa"/>
            <w:vAlign w:val="center"/>
          </w:tcPr>
          <w:p w14:paraId="63C26769">
            <w:pPr>
              <w:spacing w:after="40" w:line="240" w:lineRule="auto"/>
              <w:jc w:val="center"/>
            </w:pPr>
            <w:r>
              <w:rPr>
                <w:rFonts w:ascii="Times New Roman" w:hAnsi="Times New Roman"/>
                <w:i w:val="0"/>
                <w:sz w:val="24"/>
              </w:rPr>
              <w:t>not recorded</w:t>
            </w:r>
          </w:p>
        </w:tc>
      </w:tr>
      <w:tr w14:paraId="75E8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exact"/>
          <w:jc w:val="center"/>
        </w:trPr>
        <w:tc>
          <w:tcPr>
            <w:tcW w:w="2880" w:type="dxa"/>
            <w:vAlign w:val="center"/>
          </w:tcPr>
          <w:p w14:paraId="6A4B9C92">
            <w:pPr>
              <w:spacing w:after="40" w:line="240" w:lineRule="auto"/>
              <w:jc w:val="center"/>
            </w:pPr>
            <w:r>
              <w:t>Exports resolved</w:t>
            </w:r>
          </w:p>
        </w:tc>
        <w:tc>
          <w:tcPr>
            <w:tcW w:w="1944" w:type="dxa"/>
            <w:vAlign w:val="center"/>
          </w:tcPr>
          <w:p w14:paraId="71C28AD7">
            <w:pPr>
              <w:spacing w:after="40" w:line="240" w:lineRule="auto"/>
              <w:jc w:val="center"/>
            </w:pPr>
            <w:r>
              <w:rPr>
                <w:rFonts w:ascii="Times New Roman" w:hAnsi="Times New Roman"/>
                <w:sz w:val="24"/>
              </w:rPr>
              <w:t>not applicable</w:t>
            </w:r>
          </w:p>
        </w:tc>
        <w:tc>
          <w:tcPr>
            <w:tcW w:w="1944" w:type="dxa"/>
            <w:vAlign w:val="center"/>
          </w:tcPr>
          <w:p w14:paraId="4F555955">
            <w:pPr>
              <w:spacing w:after="40" w:line="240" w:lineRule="auto"/>
              <w:jc w:val="center"/>
            </w:pPr>
            <w:r>
              <w:rPr>
                <w:rFonts w:ascii="Times New Roman" w:hAnsi="Times New Roman"/>
                <w:i w:val="0"/>
                <w:sz w:val="24"/>
              </w:rPr>
              <w:t>not applicable</w:t>
            </w:r>
          </w:p>
        </w:tc>
        <w:tc>
          <w:tcPr>
            <w:tcW w:w="1872" w:type="dxa"/>
            <w:vAlign w:val="center"/>
          </w:tcPr>
          <w:p w14:paraId="1850FC34">
            <w:pPr>
              <w:spacing w:after="40" w:line="240" w:lineRule="auto"/>
              <w:jc w:val="center"/>
            </w:pPr>
            <w:r>
              <w:rPr/>
              <w:t>1693</w:t>
            </w:r>
          </w:p>
        </w:tc>
      </w:tr>
      <w:tr w14:paraId="2AF8F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exact"/>
          <w:jc w:val="center"/>
        </w:trPr>
        <w:tc>
          <w:tcPr>
            <w:tcW w:w="2880" w:type="dxa"/>
            <w:vAlign w:val="center"/>
          </w:tcPr>
          <w:p w14:paraId="662F7849">
            <w:pPr>
              <w:spacing w:after="40" w:line="240" w:lineRule="auto"/>
              <w:jc w:val="center"/>
            </w:pPr>
            <w:r>
              <w:t>Unresolved indirect jumps</w:t>
            </w:r>
          </w:p>
        </w:tc>
        <w:tc>
          <w:tcPr>
            <w:tcW w:w="1944" w:type="dxa"/>
            <w:vAlign w:val="center"/>
          </w:tcPr>
          <w:p w14:paraId="462682E1">
            <w:pPr>
              <w:spacing w:after="40" w:line="240" w:lineRule="auto"/>
              <w:jc w:val="center"/>
              <w:rPr>
                <w:rFonts w:hint="default"/>
                <w:lang w:val="en-US"/>
              </w:rPr>
            </w:pPr>
            <w:r>
              <w:rPr>
                <w:rFonts w:hint="default"/>
                <w:lang w:val="en-US"/>
              </w:rPr>
              <w:t>37</w:t>
            </w:r>
          </w:p>
        </w:tc>
        <w:tc>
          <w:tcPr>
            <w:tcW w:w="1944" w:type="dxa"/>
            <w:vAlign w:val="center"/>
          </w:tcPr>
          <w:p w14:paraId="4E77BCF7">
            <w:pPr>
              <w:spacing w:after="40" w:line="240" w:lineRule="auto"/>
              <w:jc w:val="center"/>
            </w:pPr>
            <w:r>
              <w:rPr>
                <w:rFonts w:ascii="Times New Roman" w:hAnsi="Times New Roman"/>
                <w:i w:val="0"/>
                <w:sz w:val="24"/>
              </w:rPr>
              <w:t>46</w:t>
            </w:r>
          </w:p>
        </w:tc>
        <w:tc>
          <w:tcPr>
            <w:tcW w:w="1872" w:type="dxa"/>
            <w:vAlign w:val="center"/>
          </w:tcPr>
          <w:p w14:paraId="629937A7">
            <w:pPr>
              <w:spacing w:after="40" w:line="240" w:lineRule="auto"/>
              <w:jc w:val="center"/>
            </w:pPr>
            <w:r>
              <w:rPr/>
              <w:t>902</w:t>
            </w:r>
          </w:p>
        </w:tc>
      </w:tr>
      <w:tr w14:paraId="12A8B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exact"/>
          <w:jc w:val="center"/>
        </w:trPr>
        <w:tc>
          <w:tcPr>
            <w:tcW w:w="2880" w:type="dxa"/>
            <w:vAlign w:val="center"/>
          </w:tcPr>
          <w:p w14:paraId="2D6ABDF4">
            <w:pPr>
              <w:spacing w:after="40" w:line="240" w:lineRule="auto"/>
              <w:jc w:val="center"/>
            </w:pPr>
            <w:r>
              <w:t>Analysis time</w:t>
            </w:r>
          </w:p>
        </w:tc>
        <w:tc>
          <w:tcPr>
            <w:tcW w:w="1944" w:type="dxa"/>
            <w:vAlign w:val="center"/>
          </w:tcPr>
          <w:p w14:paraId="73060192">
            <w:pPr>
              <w:spacing w:after="40" w:line="240" w:lineRule="auto"/>
              <w:jc w:val="center"/>
              <w:rPr>
                <w:rFonts w:hint="default"/>
                <w:lang w:val="en-US"/>
              </w:rPr>
            </w:pPr>
            <w:r>
              <w:rPr>
                <w:rFonts w:hint="default"/>
                <w:lang w:val="en-US"/>
              </w:rPr>
              <w:t>~8min</w:t>
            </w:r>
          </w:p>
        </w:tc>
        <w:tc>
          <w:tcPr>
            <w:tcW w:w="1944" w:type="dxa"/>
            <w:vAlign w:val="center"/>
          </w:tcPr>
          <w:p w14:paraId="48772644">
            <w:pPr>
              <w:spacing w:after="40" w:line="240" w:lineRule="auto"/>
              <w:jc w:val="center"/>
            </w:pPr>
            <w:r>
              <w:rPr>
                <w:rFonts w:ascii="Times New Roman" w:hAnsi="Times New Roman"/>
                <w:i w:val="0"/>
                <w:sz w:val="24"/>
              </w:rPr>
              <w:t>under 5 s</w:t>
            </w:r>
          </w:p>
        </w:tc>
        <w:tc>
          <w:tcPr>
            <w:tcW w:w="1872" w:type="dxa"/>
            <w:vAlign w:val="center"/>
          </w:tcPr>
          <w:p w14:paraId="1E03CBA8">
            <w:pPr>
              <w:spacing w:after="40" w:line="240" w:lineRule="auto"/>
              <w:jc w:val="center"/>
            </w:pPr>
            <w:r>
              <w:rPr>
                <w:rFonts w:ascii="Times New Roman" w:hAnsi="Times New Roman"/>
                <w:i w:val="0"/>
                <w:sz w:val="24"/>
              </w:rPr>
              <w:t>not recorded</w:t>
            </w:r>
          </w:p>
        </w:tc>
      </w:tr>
      <w:tr w14:paraId="4C6A0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exact"/>
          <w:jc w:val="center"/>
        </w:trPr>
        <w:tc>
          <w:tcPr>
            <w:tcW w:w="2880" w:type="dxa"/>
            <w:vAlign w:val="center"/>
          </w:tcPr>
          <w:p w14:paraId="6D1E0BD0">
            <w:pPr>
              <w:spacing w:after="40" w:line="240" w:lineRule="auto"/>
              <w:jc w:val="center"/>
            </w:pPr>
            <w:r>
              <w:t>Findings reported</w:t>
            </w:r>
          </w:p>
        </w:tc>
        <w:tc>
          <w:tcPr>
            <w:tcW w:w="1944" w:type="dxa"/>
            <w:vAlign w:val="center"/>
          </w:tcPr>
          <w:p w14:paraId="34B82B71">
            <w:pPr>
              <w:spacing w:after="40" w:line="240" w:lineRule="auto"/>
              <w:jc w:val="center"/>
              <w:rPr>
                <w:rFonts w:hint="default"/>
                <w:lang w:val="en-US"/>
              </w:rPr>
            </w:pPr>
            <w:r>
              <w:rPr>
                <w:rFonts w:hint="default"/>
                <w:lang w:val="en-US"/>
              </w:rPr>
              <w:t>13</w:t>
            </w:r>
          </w:p>
        </w:tc>
        <w:tc>
          <w:tcPr>
            <w:tcW w:w="1944" w:type="dxa"/>
            <w:vAlign w:val="center"/>
          </w:tcPr>
          <w:p w14:paraId="186751B7">
            <w:pPr>
              <w:spacing w:after="40" w:line="240" w:lineRule="auto"/>
              <w:jc w:val="center"/>
            </w:pPr>
            <w:r>
              <w:rPr>
                <w:rFonts w:ascii="Times New Roman" w:hAnsi="Times New Roman"/>
                <w:i w:val="0"/>
                <w:sz w:val="24"/>
              </w:rPr>
              <w:t>not recorded</w:t>
            </w:r>
          </w:p>
        </w:tc>
        <w:tc>
          <w:tcPr>
            <w:tcW w:w="1872" w:type="dxa"/>
            <w:vAlign w:val="center"/>
          </w:tcPr>
          <w:p w14:paraId="4EB68DC8">
            <w:pPr>
              <w:spacing w:after="40" w:line="240" w:lineRule="auto"/>
              <w:jc w:val="center"/>
            </w:pPr>
            <w:r>
              <w:rPr>
                <w:rFonts w:ascii="Times New Roman" w:hAnsi="Times New Roman"/>
                <w:i w:val="0"/>
                <w:sz w:val="24"/>
              </w:rPr>
              <w:t>not recorded</w:t>
            </w:r>
          </w:p>
        </w:tc>
      </w:tr>
    </w:tbl>
    <w:p w14:paraId="1A0BA709">
      <w:pPr>
        <w:spacing w:after="120"/>
      </w:pPr>
    </w:p>
    <w:p w14:paraId="4C13D69E">
      <w:pPr>
        <w:jc w:val="both"/>
      </w:pPr>
      <w:r>
        <w:t>Coverage is reported as the proportion of executable-section bytes the engine could account for as instructions. The residue consists of alignment padding, embedded data such as jump tables, and code reachable only through indirect transfers that static analysis cannot resolve. Reporting the figure rather than presenting the listing as complete is consistent with the project's central principle.</w:t>
      </w:r>
    </w:p>
    <w:p w14:paraId="301D36C7">
      <w:pPr>
        <w:jc w:val="both"/>
      </w:pPr>
      <w:r>
        <w:t>Unresolved indirect jumps are counted and reported rather than omitted, since each represents a location where the control-flow graph is known to be incomplete. The large count on the system library reflects the density of switch statements compiled into jump tables, whose resolution is identified as future work in Section 5.2.</w:t>
      </w:r>
    </w:p>
    <w:p w14:paraId="6BCB3FCA">
      <w:pPr>
        <w:jc w:val="both"/>
      </w:pPr>
      <w:r>
        <w:rPr>
          <w:rFonts w:ascii="Times New Roman" w:hAnsi="Times New Roman"/>
          <w:i w:val="0"/>
          <w:sz w:val="24"/>
        </w:rPr>
        <w:t>The artificial intelligence layer was exercised over the same run. An automated pass covers the functions the engine ranks as worth review, bounded by a configurable ceiling, and processes each through three stages in sequence: lifting to C, defect hunting, and capability description. A ten-function pass therefore issues thirty model requests, and completed with every stage reporting its own count.</w:t>
      </w:r>
    </w:p>
    <w:p>
      <w:pPr>
        <w:spacing w:line="360" w:lineRule="auto" w:after="200"/>
        <w:jc w:val="both"/>
      </w:pPr>
      <w:r>
        <w:rPr>
          <w:rFonts w:ascii="Times New Roman" w:hAnsi="Times New Roman"/>
          <w:b w:val="0"/>
          <w:color w:val="000000"/>
          <w:sz w:val="24"/>
        </w:rPr>
        <w:t>Defect reports are classified on arrival rather than accepted wholesale. An issue naming an engine finding that exists is marked corroborated and inherits the engine's severity, reachability and call path; an issue with no matching finding is marked unconfirmed and carries no rating at all, because there is no engine severity to inherit and the model is not permitted to invent one. In the run reported here the model produced three issues, of which one was corroborated by a static finding and two were unconfirmed. The unconfirmed pair are not necessarily wrong — the engine only classifies imports it recognises as risky sinks — but they are leads to check rather than results to report, and the interface says so on each row.</w:t>
      </w:r>
    </w:p>
    <w:p>
      <w:pPr>
        <w:spacing w:line="360" w:lineRule="auto" w:after="200"/>
        <w:jc w:val="both"/>
      </w:pPr>
      <w:r>
        <w:rPr>
          <w:rFonts w:ascii="Times New Roman" w:hAnsi="Times New Roman"/>
          <w:b w:val="0"/>
          <w:color w:val="000000"/>
          <w:sz w:val="24"/>
        </w:rPr>
        <w:t>Coverage of the generated C is measured rather than assumed. The prompt asks the model to tag every line with the basic block it came from; the backend then compares the set of tagged addresses against the function's real block list, which only it holds, and stores the shortfall with the result. A model that skipped a block cannot conceal it, because the tag it would have to forge is the same tag that produces the line mapping. This is the same principle applied to severity: a claim the system can check is checked, and a claim it cannot check is labelled.</w:t>
      </w:r>
    </w:p>
    <w:p>
      <w:pPr>
        <w:spacing w:line="360" w:lineRule="auto" w:after="200"/>
        <w:jc w:val="both"/>
      </w:pPr>
      <w:r>
        <w:rPr>
          <w:rFonts w:ascii="Times New Roman" w:hAnsi="Times New Roman"/>
          <w:b w:val="0"/>
          <w:color w:val="000000"/>
          <w:sz w:val="24"/>
        </w:rPr>
        <w:t>Qualitatively, output quality tracks the context supplied rather than the model chosen. Supplying control-flow edges, the calling convention and the stack frame layout — all of which the engine already derives — produced a larger improvement in the generated C than substituting a stronger model, because it removed work the model was otherwise obliged to guess at. The callee-summary ratio reported for each request is the most direct indicator of prompt quality: a callee without a summary is presented to the model as a list of imported names rather than a description, and bottom-up ordering exists precisely to keep that ratio high.</w:t>
      </w:r>
    </w:p>
    <w:p w14:paraId="6F5B1DDE">
      <w:pPr>
        <w:spacing w:before="120" w:after="0"/>
        <w:jc w:val="center"/>
      </w:pPr>
      <w:r>
        <w:rPr>
          <w:rFonts w:ascii="Times New Roman" w:hAnsi="Times New Roman"/>
          <w:i w:val="0"/>
          <w:sz w:val="24"/>
        </w:rPr>
      </w:r>
    </w:p>
    <w:p w14:paraId="1595C6A9">
      <w:pPr>
        <w:spacing w:after="0"/>
      </w:pPr>
    </w:p>
    <w:p w14:paraId="2DF3025C">
      <w:pPr>
        <w:spacing w:after="0"/>
      </w:pPr>
    </w:p>
    <w:p w14:paraId="5EAE4967">
      <w:pPr>
        <w:spacing w:after="0"/>
      </w:pPr>
    </w:p>
    <w:p w14:paraId="5F42E748">
      <w:pPr>
        <w:spacing w:after="0"/>
      </w:pPr>
    </w:p>
    <w:p w14:paraId="24AFA075">
      <w:pPr>
        <w:pStyle w:val="169"/>
        <w:spacing w:before="80" w:after="240"/>
      </w:pPr>
      <w:bookmarkStart w:id="72" w:name="_Toc237316579"/>
      <w:r>
        <w:t>Figure 4.1: Analysis workspace showing disassembly and control-flow graph</w:t>
      </w:r>
      <w:bookmarkEnd w:id="72"/>
    </w:p>
    <w:p w14:paraId="18034C7F">
      <w:pPr>
        <w:spacing w:after="0"/>
      </w:pPr>
      <w:r>
        <w:rPr>
          <w:rFonts w:hint="default"/>
          <w:lang w:val="en-US"/>
        </w:rPr>
        <w:drawing>
          <wp:inline distT="0" distB="0" distL="114300" distR="114300">
            <wp:extent cx="5502910" cy="3872865"/>
            <wp:effectExtent l="0" t="0" r="8890" b="635"/>
            <wp:docPr id="165" name="Picture 165" descr="WhatsApp Image 2026-08-11 at 5.41.45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WhatsApp Image 2026-08-11 at 5.41.45 PM (1)"/>
                    <pic:cNvPicPr>
                      <a:picLocks noChangeAspect="1"/>
                    </pic:cNvPicPr>
                  </pic:nvPicPr>
                  <pic:blipFill>
                    <a:blip r:embed="rId11"/>
                    <a:stretch>
                      <a:fillRect/>
                    </a:stretch>
                  </pic:blipFill>
                  <pic:spPr>
                    <a:xfrm>
                      <a:off x="0" y="0"/>
                      <a:ext cx="5502910" cy="3872865"/>
                    </a:xfrm>
                    <a:prstGeom prst="rect">
                      <a:avLst/>
                    </a:prstGeom>
                  </pic:spPr>
                </pic:pic>
              </a:graphicData>
            </a:graphic>
          </wp:inline>
        </w:drawing>
      </w:r>
    </w:p>
    <w:p w14:paraId="519A5C68">
      <w:pPr>
        <w:pStyle w:val="169"/>
        <w:spacing w:before="80" w:after="240"/>
      </w:pPr>
      <w:bookmarkStart w:id="73" w:name="_Toc237316580"/>
      <w:r>
        <w:t>Figure 4.2: Findings with call path evidence</w:t>
      </w:r>
      <w:bookmarkEnd w:id="73"/>
    </w:p>
    <w:p w14:paraId="44DD175D">
      <w:pPr>
        <w:spacing w:after="0"/>
      </w:pPr>
      <w:r>
        <w:rPr>
          <w:rFonts w:hint="default"/>
          <w:lang w:val="en-US"/>
        </w:rPr>
        <w:drawing>
          <wp:inline distT="0" distB="0" distL="114300" distR="114300">
            <wp:extent cx="5495925" cy="2253615"/>
            <wp:effectExtent l="0" t="0" r="3175" b="6985"/>
            <wp:docPr id="166" name="Picture 166" descr="WhatsApp Image 2026-08-12 at 12.51.18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WhatsApp Image 2026-08-12 at 12.51.18 AM (1)"/>
                    <pic:cNvPicPr>
                      <a:picLocks noChangeAspect="1"/>
                    </pic:cNvPicPr>
                  </pic:nvPicPr>
                  <pic:blipFill>
                    <a:blip r:embed="rId12"/>
                    <a:stretch>
                      <a:fillRect/>
                    </a:stretch>
                  </pic:blipFill>
                  <pic:spPr>
                    <a:xfrm>
                      <a:off x="0" y="0"/>
                      <a:ext cx="5495925" cy="2253615"/>
                    </a:xfrm>
                    <a:prstGeom prst="rect">
                      <a:avLst/>
                    </a:prstGeom>
                  </pic:spPr>
                </pic:pic>
              </a:graphicData>
            </a:graphic>
          </wp:inline>
        </w:drawing>
      </w:r>
    </w:p>
    <w:p w14:paraId="70D6309C">
      <w:pPr>
        <w:pStyle w:val="169"/>
        <w:spacing w:before="80" w:after="240"/>
      </w:pPr>
      <w:bookmarkStart w:id="74" w:name="_Toc237316581"/>
      <w:r>
        <w:t>Figure 4.3: Mitigation report before and after hardening</w:t>
      </w:r>
      <w:bookmarkEnd w:id="74"/>
    </w:p>
    <w:p w14:paraId="6413CB1A">
      <w:r>
        <w:br w:type="page"/>
      </w:r>
    </w:p>
    <w:p w14:paraId="66639D27">
      <w:pPr>
        <w:pStyle w:val="2"/>
        <w:spacing w:before="0" w:after="160"/>
        <w:jc w:val="center"/>
      </w:pPr>
      <w:bookmarkStart w:id="75" w:name="_Toc237316560"/>
      <w:r>
        <w:rPr>
          <w:rFonts w:ascii="Times New Roman" w:hAnsi="Times New Roman"/>
        </w:rPr>
        <w:t>CHAPTER 5: CONCLUSION AND FUTURE RECOMMENDATIONS</w:t>
      </w:r>
      <w:bookmarkEnd w:id="75"/>
    </w:p>
    <w:p w14:paraId="1690D2E9">
      <w:pPr>
        <w:pStyle w:val="3"/>
        <w:spacing w:before="240" w:after="160"/>
      </w:pPr>
      <w:bookmarkStart w:id="76" w:name="_Toc237316561"/>
      <w:r>
        <w:rPr>
          <w:rFonts w:ascii="Times New Roman" w:hAnsi="Times New Roman"/>
        </w:rPr>
        <w:t>5.1 Conclusion</w:t>
      </w:r>
      <w:bookmarkEnd w:id="76"/>
    </w:p>
    <w:p w14:paraId="4CF80425">
      <w:pPr>
        <w:jc w:val="both"/>
      </w:pPr>
      <w:r>
        <w:t>This project set out to build a static analysis engine for Windows PE executables that does not overstate what it knows. That objective has been met. The engine loads and disassembles PE images using recursive descent followed by a linear sweep at explicitly lower confidence, recovers function boundaries from four independent sources of evidence, and constructs per-function control-flow graphs, cross-references and a whole-image call graph ordered bottom-up for downstream consumption. Every decoded instruction carries a record of why it is believed to be an instruction, and classification is graded rather than asserted.</w:t>
      </w:r>
    </w:p>
    <w:p w14:paraId="61C3CE90">
      <w:pPr>
        <w:jc w:val="both"/>
      </w:pPr>
      <w:r>
        <w:t>The analysis is exposed through a documented JSON contract consumed by both a REST interface and a browser workspace, in which the disassembly, the graph and the generated source share a single selection. An optional AI layer produces decompiled C, defect reports and behaviour descriptions, under a design in which model output is stored separately, labelled with its origin, held provisional until reviewed, and structurally prevented from determining a severity rating.</w:t>
      </w:r>
    </w:p>
    <w:p w14:paraId="2FD86353">
      <w:pPr>
        <w:jc w:val="both"/>
      </w:pPr>
      <w:r>
        <w:t>The system additionally reports the exploit mitigation state of an image and can produce a hardened copy with the supported protections enabled, refusing where the image cannot correctly support them and stating why. That refusal behaviour is not a limitation of the implementation but an expression of its purpose: the value of the tool lies in the fact that when it does make a claim, the claim can be checked.</w:t>
      </w:r>
    </w:p>
    <w:p w14:paraId="1B67280B">
      <w:pPr>
        <w:jc w:val="both"/>
      </w:pPr>
      <w:r>
        <w:t>The broader conclusion drawn from the work is that designing an analysis tool for a language model as a consumer imposes a discipline that improves it for human consumers as well. Recording provenance, grading confidence and separating fact from inference were adopted because a model cannot apply judgement to a doubtful result. They turned out to make the tool more honest for everybody.</w:t>
      </w:r>
    </w:p>
    <w:p w14:paraId="54DB31FE">
      <w:pPr>
        <w:jc w:val="both"/>
      </w:pPr>
    </w:p>
    <w:p w14:paraId="5F77ED02">
      <w:pPr>
        <w:pStyle w:val="3"/>
        <w:spacing w:before="240" w:after="160"/>
      </w:pPr>
      <w:bookmarkStart w:id="77" w:name="_Toc237316562"/>
      <w:r>
        <w:rPr>
          <w:rFonts w:ascii="Times New Roman" w:hAnsi="Times New Roman"/>
        </w:rPr>
        <w:t>5.2 Limitations and Future Recommendations</w:t>
      </w:r>
      <w:bookmarkEnd w:id="77"/>
    </w:p>
    <w:p w14:paraId="16CC5CB7">
      <w:pPr>
        <w:spacing w:after="80"/>
        <w:jc w:val="both"/>
      </w:pPr>
      <w:r>
        <w:rPr>
          <w:b/>
        </w:rPr>
        <w:t>Limitations</w:t>
      </w:r>
    </w:p>
    <w:p w14:paraId="390D9D0A">
      <w:pPr>
        <w:pStyle w:val="24"/>
        <w:numPr>
          <w:ilvl w:val="0"/>
          <w:numId w:val="9"/>
        </w:numPr>
        <w:tabs>
          <w:tab w:val="clear" w:pos="420"/>
          <w:tab w:val="clear" w:pos="360"/>
        </w:tabs>
        <w:spacing w:after="80"/>
        <w:ind w:left="420" w:leftChars="0" w:hanging="420" w:firstLineChars="0"/>
        <w:jc w:val="both"/>
      </w:pPr>
      <w:r>
        <w:t>No value-level dataflow. The engine establishes that a call path exists between an input source and a risky operation, which is necessary but not sufficient for exploitability. Every finding states this limitation explicitly.</w:t>
      </w:r>
    </w:p>
    <w:p w14:paraId="5A4E6A30">
      <w:pPr>
        <w:pStyle w:val="24"/>
        <w:numPr>
          <w:ilvl w:val="0"/>
          <w:numId w:val="9"/>
        </w:numPr>
        <w:tabs>
          <w:tab w:val="clear" w:pos="420"/>
          <w:tab w:val="clear" w:pos="360"/>
        </w:tabs>
        <w:spacing w:after="80"/>
        <w:ind w:left="420" w:leftChars="0" w:hanging="420" w:firstLineChars="0"/>
        <w:jc w:val="both"/>
      </w:pPr>
      <w:r>
        <w:t>Indirect control flow is not resolved. Jump tables produced by switch statements, and calls through function pointers, leave the control-flow graph incomplete at known locations, which are counted and reported.</w:t>
      </w:r>
    </w:p>
    <w:p w14:paraId="0D4CA050">
      <w:pPr>
        <w:pStyle w:val="24"/>
        <w:numPr>
          <w:ilvl w:val="0"/>
          <w:numId w:val="9"/>
        </w:numPr>
        <w:tabs>
          <w:tab w:val="clear" w:pos="420"/>
          <w:tab w:val="clear" w:pos="360"/>
        </w:tabs>
        <w:spacing w:after="80"/>
        <w:ind w:left="420" w:leftChars="0" w:hanging="420" w:firstLineChars="0"/>
        <w:jc w:val="both"/>
      </w:pPr>
      <w:r>
        <w:t>Loop and structural recovery are specified but not implemented. Dominator computation, natural loop identification and the recovery of if-else and loop constructs remain stubs carrying the intended approach at each site.</w:t>
      </w:r>
    </w:p>
    <w:p w14:paraId="4FAECD9E">
      <w:pPr>
        <w:pStyle w:val="24"/>
        <w:numPr>
          <w:ilvl w:val="0"/>
          <w:numId w:val="9"/>
        </w:numPr>
        <w:tabs>
          <w:tab w:val="clear" w:pos="420"/>
          <w:tab w:val="clear" w:pos="360"/>
        </w:tabs>
        <w:spacing w:after="80"/>
        <w:ind w:left="420" w:leftChars="0" w:hanging="420" w:firstLineChars="0"/>
        <w:jc w:val="both"/>
      </w:pPr>
      <w:r>
        <w:t>Only the PE format is supported. The loader layer is isolated so that another format could be added without disturbing the analysis layer, but no such loader exists.</w:t>
      </w:r>
    </w:p>
    <w:p w14:paraId="0012F4DA">
      <w:pPr>
        <w:pStyle w:val="24"/>
        <w:numPr>
          <w:ilvl w:val="0"/>
          <w:numId w:val="9"/>
        </w:numPr>
        <w:tabs>
          <w:tab w:val="clear" w:pos="420"/>
          <w:tab w:val="clear" w:pos="360"/>
        </w:tabs>
        <w:spacing w:after="80"/>
        <w:ind w:left="420" w:leftChars="0" w:hanging="420" w:firstLineChars="0"/>
        <w:jc w:val="both"/>
      </w:pPr>
      <w:r>
        <w:t>Packed and obfuscated executables are not handled. A packed image reveals little to static analysis, and high section entropy is reported as an observation rather than defeated.</w:t>
      </w:r>
    </w:p>
    <w:p w14:paraId="7248097D">
      <w:pPr>
        <w:pStyle w:val="24"/>
        <w:numPr>
          <w:ilvl w:val="0"/>
          <w:numId w:val="9"/>
        </w:numPr>
        <w:tabs>
          <w:tab w:val="clear" w:pos="420"/>
          <w:tab w:val="clear" w:pos="360"/>
        </w:tabs>
        <w:spacing w:after="80"/>
        <w:ind w:left="420" w:leftChars="0" w:hanging="420" w:firstLineChars="0"/>
        <w:jc w:val="both"/>
      </w:pPr>
      <w:r>
        <w:t>Generated descriptions are not verified. Model output is labelled, versioned and held provisional, but the system cannot establish that a description is correct.</w:t>
      </w:r>
    </w:p>
    <w:p w14:paraId="50A0E663">
      <w:pPr>
        <w:spacing w:after="80"/>
        <w:jc w:val="both"/>
      </w:pPr>
      <w:r>
        <w:rPr>
          <w:b/>
        </w:rPr>
        <w:t>The deliberate exclusion of automatic code repair</w:t>
      </w:r>
    </w:p>
    <w:p w14:paraId="47B353AF">
      <w:pPr>
        <w:jc w:val="both"/>
      </w:pPr>
      <w:r>
        <w:t>The project proposal envisaged repairing the defects found and returning a corrected executable. On analysis this was found to be unachievable honestly within the constraints of the system, and the decision was taken to implement mitigation hardening instead.</w:t>
      </w:r>
    </w:p>
    <w:p w14:paraId="459E33BF">
      <w:pPr>
        <w:jc w:val="both"/>
      </w:pPr>
      <w:r>
        <w:t>The obstacle is concrete. Rewriting an unbounded copy into a bounded one requires the capacity of the destination buffer. The engine has no value-level dataflow and therefore cannot determine it. A value chosen too small silently truncates data the program depended on; one chosen too large changes nothing while presenting itself as a fix. Either outcome produces a binary that is differently broken and confidently labelled as repaired. The literature supports this assessment: the Cyber Grand Challenge systems achieved autonomous repair only with symbolic execution and dynamic validation, in a purpose-built environment.</w:t>
      </w:r>
    </w:p>
    <w:p w14:paraId="6133F1B0">
      <w:pPr>
        <w:jc w:val="both"/>
      </w:pPr>
      <w:r>
        <w:t>Enabling exploit mitigations is a smaller claim that can be substantiated. It does not repair the overflow; it removes the conditions under which the overflow executes attacker-supplied code. The result is verifiable by a third-party tool, which is a stronger form of evidence than the system attesting to its own output.</w:t>
      </w:r>
    </w:p>
    <w:p w14:paraId="20CBDBD5">
      <w:pPr>
        <w:spacing w:after="80"/>
        <w:jc w:val="both"/>
      </w:pPr>
      <w:r>
        <w:rPr>
          <w:b/>
        </w:rPr>
        <w:t>Future recommendations</w:t>
      </w:r>
    </w:p>
    <w:p w14:paraId="47BD4DA0">
      <w:pPr>
        <w:pStyle w:val="24"/>
        <w:numPr>
          <w:ilvl w:val="0"/>
          <w:numId w:val="9"/>
        </w:numPr>
        <w:tabs>
          <w:tab w:val="clear" w:pos="420"/>
          <w:tab w:val="clear" w:pos="360"/>
        </w:tabs>
        <w:spacing w:after="80"/>
        <w:ind w:left="420" w:leftChars="0" w:hanging="420" w:firstLineChars="0"/>
        <w:jc w:val="both"/>
      </w:pPr>
      <w:r>
        <w:t>Resolve jump tables by recognising the compiler-generated bounds check and index computation preceding an indirect jump, which would close the largest identified gap in control-flow coverage.</w:t>
      </w:r>
    </w:p>
    <w:p w14:paraId="4457C565">
      <w:pPr>
        <w:pStyle w:val="24"/>
        <w:numPr>
          <w:ilvl w:val="0"/>
          <w:numId w:val="9"/>
        </w:numPr>
        <w:tabs>
          <w:tab w:val="clear" w:pos="420"/>
          <w:tab w:val="clear" w:pos="360"/>
        </w:tabs>
        <w:spacing w:after="80"/>
        <w:ind w:left="420" w:leftChars="0" w:hanging="420" w:firstLineChars="0"/>
        <w:jc w:val="both"/>
      </w:pPr>
      <w:r>
        <w:t>Complete the loop and structural analysis stages, enabling the generated source to present recovered if-else and loop constructs instead of a flat block sequence.</w:t>
      </w:r>
    </w:p>
    <w:p w14:paraId="763C9E76">
      <w:pPr>
        <w:pStyle w:val="24"/>
        <w:numPr>
          <w:ilvl w:val="0"/>
          <w:numId w:val="9"/>
        </w:numPr>
        <w:tabs>
          <w:tab w:val="clear" w:pos="420"/>
          <w:tab w:val="clear" w:pos="360"/>
        </w:tabs>
        <w:spacing w:after="80"/>
        <w:ind w:left="420" w:leftChars="0" w:hanging="420" w:firstLineChars="0"/>
        <w:jc w:val="both"/>
      </w:pPr>
      <w:r>
        <w:t>Evaluate the findings layer against a labelled corpus such as the NIST Juliet test suite, to obtain quantitative precision and recall figures in place of qualitative assessment.</w:t>
      </w:r>
    </w:p>
    <w:p w14:paraId="0E980EDB">
      <w:pPr>
        <w:pStyle w:val="24"/>
        <w:numPr>
          <w:ilvl w:val="0"/>
          <w:numId w:val="9"/>
        </w:numPr>
        <w:tabs>
          <w:tab w:val="clear" w:pos="420"/>
          <w:tab w:val="clear" w:pos="360"/>
        </w:tabs>
        <w:spacing w:after="80"/>
        <w:ind w:left="420" w:leftChars="0" w:hanging="420" w:firstLineChars="0"/>
        <w:jc w:val="both"/>
      </w:pPr>
      <w:r>
        <w:t>Add an ELF loader, exercising the isolation of the loader layer and extending the system to Linux binaries.</w:t>
      </w:r>
    </w:p>
    <w:p w14:paraId="7A7E8FF1">
      <w:pPr>
        <w:pStyle w:val="24"/>
        <w:numPr>
          <w:ilvl w:val="0"/>
          <w:numId w:val="9"/>
        </w:numPr>
        <w:tabs>
          <w:tab w:val="clear" w:pos="420"/>
          <w:tab w:val="clear" w:pos="360"/>
        </w:tabs>
        <w:spacing w:after="80"/>
        <w:ind w:left="420" w:leftChars="0" w:hanging="420" w:firstLineChars="0"/>
        <w:jc w:val="both"/>
      </w:pPr>
      <w:r>
        <w:t>Introduce lightweight dataflow within a single function, sufficient to recover stack buffer sizes from the frame layout, which would be the minimum basis for a repair that could be shown correct.</w:t>
      </w:r>
    </w:p>
    <w:p w14:paraId="64650D14">
      <w:pPr>
        <w:pStyle w:val="24"/>
        <w:numPr>
          <w:ilvl w:val="0"/>
          <w:numId w:val="9"/>
        </w:numPr>
        <w:tabs>
          <w:tab w:val="clear" w:pos="420"/>
          <w:tab w:val="clear" w:pos="360"/>
        </w:tabs>
        <w:spacing w:after="80"/>
        <w:ind w:left="420" w:leftChars="0" w:hanging="420" w:firstLineChars="0"/>
        <w:jc w:val="both"/>
      </w:pPr>
      <w:r>
        <w:t>Close the annotation feedback loop, so that an accepted model suggestion is written back into the annotation store and improves the context presented in subsequent analyses.</w:t>
      </w:r>
    </w:p>
    <w:p w14:paraId="13B3B446">
      <w:r>
        <w:br w:type="page"/>
      </w:r>
    </w:p>
    <w:p w14:paraId="7017AC81">
      <w:pPr>
        <w:pStyle w:val="2"/>
        <w:spacing w:before="0" w:after="160"/>
        <w:jc w:val="center"/>
      </w:pPr>
      <w:bookmarkStart w:id="78" w:name="_Toc237316563"/>
      <w:r>
        <w:rPr>
          <w:rFonts w:ascii="Times New Roman" w:hAnsi="Times New Roman"/>
        </w:rPr>
        <w:t>REFERENCES</w:t>
      </w:r>
      <w:bookmarkEnd w:id="78"/>
    </w:p>
    <w:p w14:paraId="5741D137">
      <w:pPr>
        <w:spacing w:after="160"/>
        <w:ind w:left="576" w:hanging="576"/>
        <w:jc w:val="both"/>
      </w:pPr>
      <w:r>
        <w:t>[1]</w:t>
      </w:r>
      <w:r>
        <w:tab/>
      </w:r>
      <w:r>
        <w:t>Microsoft Corporation, "PE Format," Microsoft Learn. [Online]. Available: https://learn.microsoft.com/en-us/windows/win32/debug/pe-format. .</w:t>
      </w:r>
    </w:p>
    <w:p w14:paraId="13040AAB">
      <w:pPr>
        <w:spacing w:after="160"/>
        <w:ind w:left="576" w:hanging="576"/>
        <w:jc w:val="both"/>
      </w:pPr>
      <w:r>
        <w:t>[2]</w:t>
      </w:r>
      <w:r>
        <w:tab/>
      </w:r>
      <w:r>
        <w:t xml:space="preserve">Hex-Rays SA, "IDA Pro," Hex-Rays. [Online]. Available: https://hex-rays.com/ida-pro. </w:t>
      </w:r>
    </w:p>
    <w:p w14:paraId="1D19F3E0">
      <w:pPr>
        <w:spacing w:after="160"/>
        <w:ind w:left="576" w:hanging="576"/>
        <w:jc w:val="both"/>
      </w:pPr>
      <w:r>
        <w:t>[3]</w:t>
      </w:r>
      <w:r>
        <w:tab/>
      </w:r>
      <w:r>
        <w:t>National Security Agency, "Ghidra Software Reverse Engineering Framework." [Online]. Available: https://ghidra-sre.org.</w:t>
      </w:r>
    </w:p>
    <w:p w14:paraId="07ADA33B">
      <w:pPr>
        <w:spacing w:after="160"/>
        <w:ind w:left="576" w:hanging="576"/>
        <w:jc w:val="both"/>
      </w:pPr>
      <w:r>
        <w:t>[4]</w:t>
      </w:r>
      <w:r>
        <w:tab/>
      </w:r>
      <w:r>
        <w:t>A. V. Aho, M. S. Lam, R. Sethi, and J. D. Ullman, Compilers: Principles, Techniques, and Tools, 2nd ed. Boston, MA, USA: Pearson/Addison-Wesley, 2007.</w:t>
      </w:r>
    </w:p>
    <w:p w14:paraId="2B5BD385">
      <w:pPr>
        <w:spacing w:after="160"/>
        <w:ind w:left="576" w:hanging="576"/>
        <w:jc w:val="both"/>
      </w:pPr>
      <w:r>
        <w:t>[5]</w:t>
      </w:r>
      <w:r>
        <w:tab/>
      </w:r>
      <w:r>
        <w:t>R. Tarjan, "Depth-first search and linear graph algorithms," SIAM Journal on Computing, vol. 1, no. 2, pp. 146-160, 1972.</w:t>
      </w:r>
    </w:p>
    <w:p w14:paraId="7CCE5AEC">
      <w:pPr>
        <w:spacing w:after="160"/>
        <w:ind w:left="576" w:hanging="576"/>
        <w:jc w:val="both"/>
      </w:pPr>
      <w:r>
        <w:t>[6]</w:t>
      </w:r>
      <w:r>
        <w:tab/>
      </w:r>
      <w:r>
        <w:t xml:space="preserve">Microsoft Corporation, "BinSkim Binary Analyzer," GitHub. [Online]. Available: https://github.com/microsoft/binskim. </w:t>
      </w:r>
    </w:p>
    <w:p w14:paraId="13830620">
      <w:pPr>
        <w:spacing w:after="160"/>
        <w:ind w:left="576" w:hanging="576"/>
        <w:jc w:val="both"/>
        <w:rPr>
          <w:rFonts w:hint="default"/>
          <w:lang w:val="en-US"/>
        </w:rPr>
      </w:pPr>
      <w:r>
        <w:t>[7]</w:t>
      </w:r>
      <w:r>
        <w:tab/>
      </w:r>
      <w:r>
        <w:t>N. A. Quynh, "Capstone: The Ultimate Disassembly Framework." [Online]. Available: https://www.capstone-engine.org.</w:t>
      </w:r>
    </w:p>
    <w:p w14:paraId="248EACCE">
      <w:pPr>
        <w:spacing w:after="160"/>
        <w:ind w:left="576" w:hanging="576"/>
        <w:jc w:val="both"/>
      </w:pPr>
      <w:r>
        <w:t>[8]</w:t>
      </w:r>
      <w:r>
        <w:tab/>
      </w:r>
      <w:r>
        <w:t xml:space="preserve">R. Thomas, "LIEF: Library to Instrument Executable Formats." [Online]. Available: https://lief.re. </w:t>
      </w:r>
    </w:p>
    <w:p w14:paraId="0C1AB43A">
      <w:pPr>
        <w:spacing w:after="160"/>
        <w:ind w:left="576" w:hanging="576"/>
        <w:jc w:val="both"/>
        <w:rPr>
          <w:rFonts w:hint="default" w:ascii="Times New Roman" w:hAnsi="Times New Roman" w:cs="Times New Roman"/>
          <w:i w:val="0"/>
          <w:iCs w:val="0"/>
        </w:rPr>
      </w:pPr>
      <w:r>
        <w:rPr>
          <w:i w:val="0"/>
          <w:iCs w:val="0"/>
        </w:rPr>
        <w:t>[9]</w:t>
      </w:r>
      <w:r>
        <w:rPr>
          <w:i w:val="0"/>
          <w:iCs w:val="0"/>
        </w:rPr>
        <w:tab/>
      </w:r>
      <w:r>
        <w:rPr>
          <w:rFonts w:hint="default" w:ascii="Times New Roman" w:hAnsi="Times New Roman" w:cs="Times New Roman"/>
          <w:i w:val="0"/>
          <w:iCs w:val="0"/>
        </w:rPr>
        <w:t xml:space="preserve">M. Egele, T. Scholte, E. Kirda, and C. Kruegel, “A survey on automated dynamic malware analysis techniques and tools,” </w:t>
      </w:r>
      <w:r>
        <w:rPr>
          <w:rStyle w:val="17"/>
          <w:rFonts w:hint="default" w:ascii="Times New Roman" w:hAnsi="Times New Roman" w:cs="Times New Roman"/>
          <w:i w:val="0"/>
          <w:iCs w:val="0"/>
        </w:rPr>
        <w:t>ACM Computing Surveys</w:t>
      </w:r>
      <w:r>
        <w:rPr>
          <w:rFonts w:hint="default" w:ascii="Times New Roman" w:hAnsi="Times New Roman" w:cs="Times New Roman"/>
          <w:i w:val="0"/>
          <w:iCs w:val="0"/>
        </w:rPr>
        <w:t>, vol. 44, no. 2, pp. 1–42, Feb. 2012.</w:t>
      </w:r>
    </w:p>
    <w:p w14:paraId="4EF300BA">
      <w:pPr>
        <w:spacing w:after="160"/>
        <w:ind w:left="576" w:hanging="576"/>
        <w:jc w:val="both"/>
        <w:rPr>
          <w:rFonts w:hint="default"/>
          <w:i w:val="0"/>
          <w:iCs w:val="0"/>
          <w:highlight w:val="yellow"/>
          <w:lang w:val="en-US"/>
        </w:rPr>
      </w:pPr>
      <w:r>
        <w:rPr>
          <w:i w:val="0"/>
          <w:iCs w:val="0"/>
        </w:rPr>
        <w:t>[10]</w:t>
      </w:r>
      <w:r>
        <w:rPr>
          <w:i w:val="0"/>
          <w:iCs w:val="0"/>
        </w:rPr>
        <w:tab/>
      </w:r>
      <w:r>
        <w:rPr>
          <w:rFonts w:hint="default" w:ascii="Times New Roman" w:hAnsi="Times New Roman" w:cs="Times New Roman"/>
          <w:b/>
          <w:bCs/>
          <w:i w:val="0"/>
          <w:iCs w:val="0"/>
        </w:rPr>
        <w:t xml:space="preserve"> </w:t>
      </w:r>
      <w:r>
        <w:rPr>
          <w:rFonts w:hint="default" w:ascii="Times New Roman" w:hAnsi="Times New Roman" w:cs="Times New Roman"/>
          <w:i w:val="0"/>
          <w:iCs w:val="0"/>
        </w:rPr>
        <w:t xml:space="preserve">S. S. Muchnick, </w:t>
      </w:r>
      <w:r>
        <w:rPr>
          <w:rStyle w:val="17"/>
          <w:rFonts w:hint="default" w:ascii="Times New Roman" w:hAnsi="Times New Roman" w:cs="Times New Roman"/>
          <w:i w:val="0"/>
          <w:iCs w:val="0"/>
        </w:rPr>
        <w:t>Advanced Compiler Design and Implementation</w:t>
      </w:r>
      <w:r>
        <w:rPr>
          <w:rFonts w:hint="default" w:ascii="Times New Roman" w:hAnsi="Times New Roman" w:cs="Times New Roman"/>
          <w:i w:val="0"/>
          <w:iCs w:val="0"/>
        </w:rPr>
        <w:t>. San Francisco, CA, USA: Morgan Kaufmann, 1997.</w:t>
      </w:r>
    </w:p>
    <w:p w14:paraId="5196625D">
      <w:pPr>
        <w:spacing w:after="160"/>
        <w:ind w:left="576" w:hanging="576"/>
        <w:jc w:val="both"/>
        <w:rPr>
          <w:i w:val="0"/>
          <w:iCs w:val="0"/>
        </w:rPr>
      </w:pPr>
      <w:r>
        <w:rPr>
          <w:rFonts w:ascii="Times New Roman" w:hAnsi="Times New Roman"/>
          <w:sz w:val="24"/>
        </w:rPr>
        <w:t>[11]</w:t>
        <w:tab/>
        <w:t>N. Hussain, H. Chen, C. Tran, P. Huang, Z. Li, P. Chugh, W. Chen, A. Kundu, and Y. Tian, “VulBinLLM: LLM-powered vulnerability detection for stripped binaries,” arXiv preprint arXiv:2505.22010, 2025.</w:t>
      </w:r>
    </w:p>
    <w:p w14:paraId="5B6FAC4C">
      <w:pPr>
        <w:spacing w:after="160"/>
        <w:ind w:left="576" w:hanging="576"/>
        <w:jc w:val="both"/>
      </w:pPr>
      <w:r>
        <w:rPr>
          <w:i w:val="0"/>
          <w:iCs w:val="0"/>
        </w:rPr>
        <w:t>[1</w:t>
      </w:r>
      <w:r>
        <w:rPr>
          <w:rFonts w:hint="default"/>
          <w:i w:val="0"/>
          <w:iCs w:val="0"/>
          <w:lang w:val="en-US"/>
        </w:rPr>
        <w:t>2</w:t>
      </w:r>
      <w:r>
        <w:rPr>
          <w:i w:val="0"/>
          <w:iCs w:val="0"/>
        </w:rPr>
        <w:t>]</w:t>
      </w:r>
      <w:r>
        <w:rPr>
          <w:i w:val="0"/>
          <w:iCs w:val="0"/>
        </w:rPr>
        <w:tab/>
      </w:r>
      <w:r>
        <w:rPr>
          <w:rFonts w:hint="default" w:ascii="Times New Roman" w:hAnsi="Times New Roman" w:cs="Times New Roman"/>
          <w:i w:val="0"/>
          <w:iCs w:val="0"/>
          <w:sz w:val="24"/>
          <w:szCs w:val="24"/>
        </w:rPr>
        <w:t xml:space="preserve">M. G. Kang, P. Poosankam, and H. Yin, “Renovo: A hidden code extractor for packed executables,” in </w:t>
      </w:r>
      <w:r>
        <w:rPr>
          <w:rStyle w:val="17"/>
          <w:rFonts w:hint="default" w:ascii="Times New Roman" w:hAnsi="Times New Roman" w:cs="Times New Roman"/>
          <w:i w:val="0"/>
          <w:iCs w:val="0"/>
          <w:sz w:val="24"/>
          <w:szCs w:val="24"/>
        </w:rPr>
        <w:t>Proc. ACM Workshop Recurring Malcode (WORM)</w:t>
      </w:r>
      <w:r>
        <w:rPr>
          <w:rFonts w:hint="default" w:ascii="Times New Roman" w:hAnsi="Times New Roman" w:cs="Times New Roman"/>
          <w:i w:val="0"/>
          <w:iCs w:val="0"/>
          <w:sz w:val="24"/>
          <w:szCs w:val="24"/>
        </w:rPr>
        <w:t>, Alexandria, VA, USA, 2007, pp. 46–53.</w:t>
      </w:r>
    </w:p>
    <w:p>
      <w:pPr>
        <w:spacing w:line="360" w:lineRule="auto" w:after="160"/>
        <w:ind w:left="576" w:hanging="576"/>
        <w:jc w:val="both"/>
      </w:pPr>
      <w:r>
        <w:rPr>
          <w:rFonts w:ascii="Times New Roman" w:hAnsi="Times New Roman"/>
          <w:b w:val="0"/>
          <w:color w:val="000000"/>
          <w:sz w:val="24"/>
        </w:rPr>
        <w:t>[13]</w:t>
        <w:tab/>
        <w:t>E. C. R. Shin, D. Song, and R. Moazzezi, “Recognizing functions in binaries with neural networks,” in Proc. 24th USENIX Security Symposium (USENIX Security 15), Washington, D.C., USA, Aug. 2015, pp. 611–626.</w:t>
      </w:r>
    </w:p>
    <w:p>
      <w:pPr>
        <w:spacing w:line="360" w:lineRule="auto" w:after="160"/>
        <w:ind w:left="576" w:hanging="576"/>
        <w:jc w:val="both"/>
      </w:pPr>
      <w:r>
        <w:rPr>
          <w:rFonts w:ascii="Times New Roman" w:hAnsi="Times New Roman"/>
          <w:b w:val="0"/>
          <w:color w:val="000000"/>
          <w:sz w:val="24"/>
        </w:rPr>
        <w:t>[14]</w:t>
        <w:tab/>
        <w:t>Z. L. Chua, S. Shen, P. Saxena, and Z. Liang, “Neural nets can learn function type signatures from binaries,” in Proc. 26th USENIX Security Symposium (USENIX Security 17), Vancouver, BC, Canada, Aug. 2017, pp. 99–116.</w:t>
      </w:r>
    </w:p>
    <w:p>
      <w:pPr>
        <w:spacing w:line="360" w:lineRule="auto" w:after="160"/>
        <w:ind w:left="576" w:hanging="576"/>
        <w:jc w:val="both"/>
      </w:pPr>
      <w:r>
        <w:rPr>
          <w:rFonts w:ascii="Times New Roman" w:hAnsi="Times New Roman"/>
          <w:b w:val="0"/>
          <w:color w:val="000000"/>
          <w:sz w:val="24"/>
        </w:rPr>
        <w:t>[15]</w:t>
        <w:tab/>
        <w:t>J. Lacomis, P. Yin, E. J. Schwartz, M. Allamanis, C. Le Goues, G. Neubig, and B. Vasilescu, “DIRE: A neural approach to decompiled identifier naming,” in Proc. 34th IEEE/ACM Int. Conf. Automated Software Engineering (ASE), San Diego, CA, USA, Nov. 2019, pp. 628–639.</w:t>
      </w:r>
    </w:p>
    <w:p w14:paraId="6631B972">
      <w:pPr>
        <w:pStyle w:val="2"/>
        <w:spacing w:before="0" w:after="160"/>
        <w:jc w:val="center"/>
      </w:pPr>
      <w:bookmarkStart w:id="79" w:name="_Toc237316564"/>
      <w:r>
        <w:rPr>
          <w:rFonts w:ascii="Times New Roman" w:hAnsi="Times New Roman"/>
        </w:rPr>
        <w:t>APPENDICES</w:t>
      </w:r>
      <w:bookmarkEnd w:id="79"/>
    </w:p>
    <w:p w14:paraId="1CA44274">
      <w:pPr>
        <w:pStyle w:val="3"/>
        <w:spacing w:before="240" w:after="160"/>
      </w:pPr>
      <w:bookmarkStart w:id="80" w:name="_Toc237316565"/>
      <w:r>
        <w:rPr>
          <w:rFonts w:ascii="Times New Roman" w:hAnsi="Times New Roman"/>
        </w:rPr>
        <w:t>Appendix A: Screenshots</w:t>
      </w:r>
      <w:bookmarkEnd w:id="80"/>
    </w:p>
    <w:p w14:paraId="6BD0B2D8">
      <w:pPr>
        <w:jc w:val="both"/>
      </w:pPr>
      <w:r>
        <w:t>This appendix collects screenshots of the working system. Each should be captioned and referenced from the main report where relevant.</w:t>
      </w:r>
    </w:p>
    <w:p w14:paraId="4069FA96">
      <w:pPr>
        <w:spacing w:after="0"/>
      </w:pPr>
    </w:p>
    <w:p w14:paraId="0A1D745A">
      <w:pPr>
        <w:spacing w:after="0"/>
      </w:pPr>
      <w:r>
        <w:rPr>
          <w:rFonts w:hint="default"/>
          <w:lang w:val="en-US"/>
        </w:rPr>
        <w:drawing>
          <wp:inline distT="0" distB="0" distL="114300" distR="114300">
            <wp:extent cx="5502275" cy="2781300"/>
            <wp:effectExtent l="0" t="0" r="9525" b="0"/>
            <wp:docPr id="155" name="Picture 155" descr="WhatsApp Image 2026-08-11 at 5.41.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WhatsApp Image 2026-08-11 at 5.41.44 PM"/>
                    <pic:cNvPicPr>
                      <a:picLocks noChangeAspect="1"/>
                    </pic:cNvPicPr>
                  </pic:nvPicPr>
                  <pic:blipFill>
                    <a:blip r:embed="rId13"/>
                    <a:stretch>
                      <a:fillRect/>
                    </a:stretch>
                  </pic:blipFill>
                  <pic:spPr>
                    <a:xfrm>
                      <a:off x="0" y="0"/>
                      <a:ext cx="5502275" cy="2781300"/>
                    </a:xfrm>
                    <a:prstGeom prst="rect">
                      <a:avLst/>
                    </a:prstGeom>
                  </pic:spPr>
                </pic:pic>
              </a:graphicData>
            </a:graphic>
          </wp:inline>
        </w:drawing>
      </w:r>
    </w:p>
    <w:p w14:paraId="27054ABB">
      <w:pPr>
        <w:spacing w:after="0"/>
      </w:pPr>
    </w:p>
    <w:p w14:paraId="1110BDF4">
      <w:pPr>
        <w:pStyle w:val="169"/>
        <w:spacing w:before="80" w:after="240"/>
      </w:pPr>
      <w:bookmarkStart w:id="81" w:name="_Toc237316582"/>
      <w:r>
        <w:t>Figure A.1: Upload and analysis progress</w:t>
      </w:r>
      <w:bookmarkEnd w:id="81"/>
    </w:p>
    <w:p w14:paraId="13BEC6EA">
      <w:pPr>
        <w:spacing w:after="0"/>
        <w:jc w:val="center"/>
        <w:rPr>
          <w:rFonts w:hint="default"/>
          <w:lang w:val="en-US"/>
        </w:rPr>
      </w:pPr>
      <w:r>
        <w:rPr>
          <w:rFonts w:hint="default"/>
          <w:lang w:val="en-US"/>
        </w:rPr>
        <w:drawing>
          <wp:inline distT="0" distB="0" distL="114300" distR="114300">
            <wp:extent cx="2374900" cy="2343150"/>
            <wp:effectExtent l="0" t="0" r="0" b="6350"/>
            <wp:docPr id="156" name="Picture 156" descr="WhatsApp Image 2026-08-11 at 5.41.44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WhatsApp Image 2026-08-11 at 5.41.44 PM (1)"/>
                    <pic:cNvPicPr>
                      <a:picLocks noChangeAspect="1"/>
                    </pic:cNvPicPr>
                  </pic:nvPicPr>
                  <pic:blipFill>
                    <a:blip r:embed="rId14"/>
                    <a:stretch>
                      <a:fillRect/>
                    </a:stretch>
                  </pic:blipFill>
                  <pic:spPr>
                    <a:xfrm>
                      <a:off x="0" y="0"/>
                      <a:ext cx="2374900" cy="2343150"/>
                    </a:xfrm>
                    <a:prstGeom prst="rect">
                      <a:avLst/>
                    </a:prstGeom>
                  </pic:spPr>
                </pic:pic>
              </a:graphicData>
            </a:graphic>
          </wp:inline>
        </w:drawing>
      </w:r>
    </w:p>
    <w:p w14:paraId="18E1BA21">
      <w:pPr>
        <w:spacing w:after="0"/>
      </w:pPr>
    </w:p>
    <w:p w14:paraId="26AE4388">
      <w:pPr>
        <w:spacing w:after="0"/>
      </w:pPr>
      <w:bookmarkStart w:id="92" w:name="_GoBack"/>
      <w:bookmarkEnd w:id="92"/>
    </w:p>
    <w:p w14:paraId="06616D16">
      <w:pPr>
        <w:spacing w:after="0"/>
      </w:pPr>
    </w:p>
    <w:p w14:paraId="4A67EA42">
      <w:pPr>
        <w:pStyle w:val="169"/>
        <w:spacing w:before="80" w:after="240"/>
      </w:pPr>
      <w:bookmarkStart w:id="82" w:name="_Toc237316583"/>
      <w:r>
        <w:t>Figure A.2: Symbol tree and disassembly listing</w:t>
      </w:r>
      <w:bookmarkEnd w:id="82"/>
    </w:p>
    <w:p w14:paraId="0F92C61D">
      <w:pPr>
        <w:spacing w:after="0"/>
      </w:pPr>
    </w:p>
    <w:p w14:paraId="0CC6FBBD">
      <w:pPr>
        <w:spacing w:after="0"/>
        <w:jc w:val="center"/>
        <w:rPr>
          <w:rFonts w:hint="default"/>
          <w:lang w:val="en-US"/>
        </w:rPr>
      </w:pPr>
      <w:r>
        <w:rPr>
          <w:rFonts w:hint="default"/>
          <w:lang w:val="en-US"/>
        </w:rPr>
        <w:drawing>
          <wp:inline distT="0" distB="0" distL="114300" distR="114300">
            <wp:extent cx="4965700" cy="3708400"/>
            <wp:effectExtent l="0" t="0" r="0" b="0"/>
            <wp:docPr id="157" name="Picture 157" descr="WhatsApp Image 2026-08-11 at 5.41.44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WhatsApp Image 2026-08-11 at 5.41.44 PM (2)"/>
                    <pic:cNvPicPr>
                      <a:picLocks noChangeAspect="1"/>
                    </pic:cNvPicPr>
                  </pic:nvPicPr>
                  <pic:blipFill>
                    <a:blip r:embed="rId15"/>
                    <a:stretch>
                      <a:fillRect/>
                    </a:stretch>
                  </pic:blipFill>
                  <pic:spPr>
                    <a:xfrm>
                      <a:off x="0" y="0"/>
                      <a:ext cx="4965700" cy="3708400"/>
                    </a:xfrm>
                    <a:prstGeom prst="rect">
                      <a:avLst/>
                    </a:prstGeom>
                  </pic:spPr>
                </pic:pic>
              </a:graphicData>
            </a:graphic>
          </wp:inline>
        </w:drawing>
      </w:r>
    </w:p>
    <w:p w14:paraId="48B433C9">
      <w:pPr>
        <w:spacing w:after="0"/>
        <w:jc w:val="center"/>
      </w:pPr>
    </w:p>
    <w:p w14:paraId="443393B7">
      <w:pPr>
        <w:pStyle w:val="169"/>
        <w:spacing w:before="80" w:after="240"/>
      </w:pPr>
      <w:bookmarkStart w:id="83" w:name="_Toc237316584"/>
      <w:r>
        <w:t>Figure A.3: Control-flow graph window</w:t>
      </w:r>
      <w:bookmarkEnd w:id="83"/>
    </w:p>
    <w:p w14:paraId="6CD02617">
      <w:pPr>
        <w:spacing w:after="0"/>
      </w:pPr>
    </w:p>
    <w:p w14:paraId="085225E3">
      <w:pPr>
        <w:spacing w:after="0"/>
        <w:jc w:val="center"/>
        <w:rPr>
          <w:rFonts w:hint="default"/>
          <w:lang w:val="en-US"/>
        </w:rPr>
      </w:pPr>
      <w:r>
        <w:rPr>
          <w:rFonts w:hint="default"/>
          <w:lang w:val="en-US"/>
        </w:rPr>
        <w:drawing>
          <wp:inline distT="0" distB="0" distL="114300" distR="114300">
            <wp:extent cx="3575050" cy="2706370"/>
            <wp:effectExtent l="0" t="0" r="6350" b="11430"/>
            <wp:docPr id="161" name="Picture 161" descr="WhatsApp Image 2026-08-11 at 5.41.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WhatsApp Image 2026-08-11 at 5.41.45 PM"/>
                    <pic:cNvPicPr>
                      <a:picLocks noChangeAspect="1"/>
                    </pic:cNvPicPr>
                  </pic:nvPicPr>
                  <pic:blipFill>
                    <a:blip r:embed="rId16"/>
                    <a:stretch>
                      <a:fillRect/>
                    </a:stretch>
                  </pic:blipFill>
                  <pic:spPr>
                    <a:xfrm>
                      <a:off x="0" y="0"/>
                      <a:ext cx="3575050" cy="2706370"/>
                    </a:xfrm>
                    <a:prstGeom prst="rect">
                      <a:avLst/>
                    </a:prstGeom>
                  </pic:spPr>
                </pic:pic>
              </a:graphicData>
            </a:graphic>
          </wp:inline>
        </w:drawing>
      </w:r>
    </w:p>
    <w:p w14:paraId="52842DBC">
      <w:pPr>
        <w:pStyle w:val="169"/>
        <w:spacing w:before="80" w:after="240"/>
      </w:pPr>
      <w:bookmarkStart w:id="84" w:name="_Toc237316585"/>
      <w:r>
        <w:t>Figure A.4: Findings and severity derivation</w:t>
      </w:r>
      <w:bookmarkEnd w:id="84"/>
    </w:p>
    <w:p w14:paraId="043C181A">
      <w:pPr>
        <w:spacing w:after="0"/>
        <w:rPr>
          <w:rFonts w:hint="default"/>
          <w:lang w:val="en-US"/>
        </w:rPr>
      </w:pPr>
    </w:p>
    <w:p w14:paraId="6E259221">
      <w:pPr>
        <w:spacing w:after="0"/>
      </w:pPr>
      <w:r>
        <w:rPr>
          <w:rFonts w:hint="default"/>
          <w:lang w:val="en-US"/>
        </w:rPr>
        <w:drawing>
          <wp:inline distT="0" distB="0" distL="114300" distR="114300">
            <wp:extent cx="5499735" cy="2324735"/>
            <wp:effectExtent l="0" t="0" r="12065" b="12065"/>
            <wp:docPr id="158" name="Picture 158" descr="WhatsApp Image 2026-08-11 at 5.41.44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WhatsApp Image 2026-08-11 at 5.41.44 PM (3)"/>
                    <pic:cNvPicPr>
                      <a:picLocks noChangeAspect="1"/>
                    </pic:cNvPicPr>
                  </pic:nvPicPr>
                  <pic:blipFill>
                    <a:blip r:embed="rId17"/>
                    <a:stretch>
                      <a:fillRect/>
                    </a:stretch>
                  </pic:blipFill>
                  <pic:spPr>
                    <a:xfrm>
                      <a:off x="0" y="0"/>
                      <a:ext cx="5499735" cy="2324735"/>
                    </a:xfrm>
                    <a:prstGeom prst="rect">
                      <a:avLst/>
                    </a:prstGeom>
                  </pic:spPr>
                </pic:pic>
              </a:graphicData>
            </a:graphic>
          </wp:inline>
        </w:drawing>
      </w:r>
    </w:p>
    <w:p w14:paraId="3263E1AB">
      <w:pPr>
        <w:pStyle w:val="169"/>
        <w:spacing w:before="80" w:after="240"/>
      </w:pPr>
      <w:bookmarkStart w:id="85" w:name="_Toc237316586"/>
      <w:r>
        <w:t>Figure A.5: Decompiled output with line mapping</w:t>
      </w:r>
      <w:bookmarkEnd w:id="85"/>
    </w:p>
    <w:p w14:paraId="5973DB01">
      <w:pPr>
        <w:spacing w:after="0"/>
      </w:pPr>
    </w:p>
    <w:p w14:paraId="4CA5A5D5">
      <w:pPr>
        <w:spacing w:after="0"/>
        <w:rPr>
          <w:rFonts w:hint="default"/>
          <w:lang w:val="en-US"/>
        </w:rPr>
      </w:pPr>
      <w:r>
        <w:rPr>
          <w:rFonts w:hint="default"/>
          <w:lang w:val="en-US"/>
        </w:rPr>
        <w:drawing>
          <wp:inline distT="0" distB="0" distL="114300" distR="114300">
            <wp:extent cx="5502910" cy="3872865"/>
            <wp:effectExtent l="0" t="0" r="8890" b="635"/>
            <wp:docPr id="159" name="Picture 159" descr="WhatsApp Image 2026-08-11 at 5.41.45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WhatsApp Image 2026-08-11 at 5.41.45 PM (1)"/>
                    <pic:cNvPicPr>
                      <a:picLocks noChangeAspect="1"/>
                    </pic:cNvPicPr>
                  </pic:nvPicPr>
                  <pic:blipFill>
                    <a:blip r:embed="rId11"/>
                    <a:stretch>
                      <a:fillRect/>
                    </a:stretch>
                  </pic:blipFill>
                  <pic:spPr>
                    <a:xfrm>
                      <a:off x="0" y="0"/>
                      <a:ext cx="5502910" cy="3872865"/>
                    </a:xfrm>
                    <a:prstGeom prst="rect">
                      <a:avLst/>
                    </a:prstGeom>
                  </pic:spPr>
                </pic:pic>
              </a:graphicData>
            </a:graphic>
          </wp:inline>
        </w:drawing>
      </w:r>
    </w:p>
    <w:p w14:paraId="31684BAF">
      <w:pPr>
        <w:spacing w:after="0"/>
        <w:jc w:val="center"/>
      </w:pPr>
      <w:r>
        <w:rPr>
          <w:rFonts w:hint="default"/>
          <w:lang w:val="en-US"/>
        </w:rPr>
        <w:drawing>
          <wp:inline distT="0" distB="0" distL="114300" distR="114300">
            <wp:extent cx="2825750" cy="1193800"/>
            <wp:effectExtent l="0" t="0" r="6350" b="0"/>
            <wp:docPr id="162" name="Picture 162" descr="WhatsApp Image 2026-08-11 at 5.41.45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WhatsApp Image 2026-08-11 at 5.41.45 PM (2)"/>
                    <pic:cNvPicPr>
                      <a:picLocks noChangeAspect="1"/>
                    </pic:cNvPicPr>
                  </pic:nvPicPr>
                  <pic:blipFill>
                    <a:blip r:embed="rId18"/>
                    <a:stretch>
                      <a:fillRect/>
                    </a:stretch>
                  </pic:blipFill>
                  <pic:spPr>
                    <a:xfrm>
                      <a:off x="0" y="0"/>
                      <a:ext cx="2825750" cy="1193800"/>
                    </a:xfrm>
                    <a:prstGeom prst="rect">
                      <a:avLst/>
                    </a:prstGeom>
                  </pic:spPr>
                </pic:pic>
              </a:graphicData>
            </a:graphic>
          </wp:inline>
        </w:drawing>
      </w:r>
    </w:p>
    <w:p w14:paraId="092C44DB">
      <w:pPr>
        <w:pStyle w:val="169"/>
        <w:spacing w:before="80" w:after="240"/>
      </w:pPr>
      <w:bookmarkStart w:id="86" w:name="_Toc237316587"/>
      <w:r>
        <w:t>Figure A.6: Navigation aids</w:t>
      </w:r>
      <w:bookmarkEnd w:id="86"/>
    </w:p>
    <w:p w14:paraId="291B435F">
      <w:pPr>
        <w:spacing w:after="0"/>
      </w:pPr>
      <w:r>
        <w:rPr>
          <w:rFonts w:hint="default"/>
          <w:lang w:val="en-US"/>
        </w:rPr>
        <w:drawing>
          <wp:inline distT="0" distB="0" distL="114300" distR="114300">
            <wp:extent cx="5498465" cy="1644015"/>
            <wp:effectExtent l="0" t="0" r="635" b="6985"/>
            <wp:docPr id="163" name="Picture 163" descr="WhatsApp Image 2026-08-12 at 12.51.1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WhatsApp Image 2026-08-12 at 12.51.18 AM"/>
                    <pic:cNvPicPr>
                      <a:picLocks noChangeAspect="1"/>
                    </pic:cNvPicPr>
                  </pic:nvPicPr>
                  <pic:blipFill>
                    <a:blip r:embed="rId19"/>
                    <a:stretch>
                      <a:fillRect/>
                    </a:stretch>
                  </pic:blipFill>
                  <pic:spPr>
                    <a:xfrm>
                      <a:off x="0" y="0"/>
                      <a:ext cx="5498465" cy="1644015"/>
                    </a:xfrm>
                    <a:prstGeom prst="rect">
                      <a:avLst/>
                    </a:prstGeom>
                  </pic:spPr>
                </pic:pic>
              </a:graphicData>
            </a:graphic>
          </wp:inline>
        </w:drawing>
      </w:r>
    </w:p>
    <w:p w14:paraId="15F45514">
      <w:pPr>
        <w:pStyle w:val="169"/>
        <w:spacing w:before="80" w:after="240"/>
      </w:pPr>
      <w:bookmarkStart w:id="87" w:name="_Toc237316588"/>
      <w:r>
        <w:t>Figure A.7: Automated AI analysis run</w:t>
      </w:r>
      <w:bookmarkEnd w:id="87"/>
    </w:p>
    <w:p w14:paraId="3CB29BA4">
      <w:pPr>
        <w:spacing w:after="0"/>
      </w:pPr>
      <w:r>
        <w:rPr>
          <w:rFonts w:hint="default"/>
          <w:lang w:val="en-US"/>
        </w:rPr>
        <w:drawing>
          <wp:inline distT="0" distB="0" distL="114300" distR="114300">
            <wp:extent cx="5495925" cy="2253615"/>
            <wp:effectExtent l="0" t="0" r="3175" b="6985"/>
            <wp:docPr id="164" name="Picture 164" descr="WhatsApp Image 2026-08-12 at 12.51.18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WhatsApp Image 2026-08-12 at 12.51.18 AM (1)"/>
                    <pic:cNvPicPr>
                      <a:picLocks noChangeAspect="1"/>
                    </pic:cNvPicPr>
                  </pic:nvPicPr>
                  <pic:blipFill>
                    <a:blip r:embed="rId12"/>
                    <a:stretch>
                      <a:fillRect/>
                    </a:stretch>
                  </pic:blipFill>
                  <pic:spPr>
                    <a:xfrm>
                      <a:off x="0" y="0"/>
                      <a:ext cx="5495925" cy="2253615"/>
                    </a:xfrm>
                    <a:prstGeom prst="rect">
                      <a:avLst/>
                    </a:prstGeom>
                  </pic:spPr>
                </pic:pic>
              </a:graphicData>
            </a:graphic>
          </wp:inline>
        </w:drawing>
      </w:r>
    </w:p>
    <w:p w14:paraId="2B09A3FE">
      <w:pPr>
        <w:pStyle w:val="169"/>
        <w:spacing w:before="80" w:after="240"/>
      </w:pPr>
      <w:bookmarkStart w:id="88" w:name="_Toc237316589"/>
      <w:r>
        <w:t>Figure A.8: Mitigation report</w:t>
      </w:r>
      <w:bookmarkEnd w:id="88"/>
    </w:p>
    <w:p w14:paraId="2BE510B4">
      <w:pPr>
        <w:pStyle w:val="3"/>
        <w:spacing w:before="240" w:after="160"/>
      </w:pPr>
      <w:bookmarkStart w:id="89" w:name="_Toc237316566"/>
      <w:r>
        <w:rPr>
          <w:rFonts w:ascii="Times New Roman" w:hAnsi="Times New Roman"/>
        </w:rPr>
        <w:t>Appendix B: Source Code Snippets</w:t>
      </w:r>
      <w:bookmarkEnd w:id="89"/>
    </w:p>
    <w:p w14:paraId="0DBEA388">
      <w:pPr>
        <w:jc w:val="both"/>
      </w:pPr>
      <w:r>
        <w:t>This appendix lists the major source components. Include a short extract of each with a brief explanation rather than the complete file.</w:t>
      </w:r>
    </w:p>
    <w:p w14:paraId="65945F96">
      <w:pPr>
        <w:pStyle w:val="24"/>
        <w:numPr>
          <w:ilvl w:val="0"/>
          <w:numId w:val="9"/>
        </w:numPr>
        <w:tabs>
          <w:tab w:val="clear" w:pos="420"/>
          <w:tab w:val="clear" w:pos="360"/>
        </w:tabs>
        <w:spacing w:after="80"/>
        <w:ind w:left="420" w:leftChars="0" w:hanging="420" w:firstLineChars="0"/>
        <w:jc w:val="both"/>
      </w:pPr>
      <w:r>
        <w:t>Confidence lattice and the rule that weaker evidence never overwrites stronger (core/Confidence)</w:t>
      </w:r>
    </w:p>
    <w:p w14:paraId="0823ECC4">
      <w:pPr>
        <w:pStyle w:val="24"/>
        <w:numPr>
          <w:ilvl w:val="0"/>
          <w:numId w:val="9"/>
        </w:numPr>
        <w:tabs>
          <w:tab w:val="clear" w:pos="420"/>
          <w:tab w:val="clear" w:pos="360"/>
        </w:tabs>
        <w:spacing w:after="80"/>
        <w:ind w:left="420" w:leftChars="0" w:hanging="420" w:firstLineChars="0"/>
        <w:jc w:val="both"/>
      </w:pPr>
      <w:r>
        <w:t>Provenance record attached to each decoded instruction (core/Provenance)</w:t>
      </w:r>
    </w:p>
    <w:p w14:paraId="653EC490">
      <w:pPr>
        <w:pStyle w:val="24"/>
        <w:numPr>
          <w:ilvl w:val="0"/>
          <w:numId w:val="9"/>
        </w:numPr>
        <w:tabs>
          <w:tab w:val="clear" w:pos="420"/>
          <w:tab w:val="clear" w:pos="360"/>
        </w:tabs>
        <w:spacing w:after="80"/>
        <w:ind w:left="420" w:leftChars="0" w:hanging="420" w:firstLineChars="0"/>
        <w:jc w:val="both"/>
      </w:pPr>
      <w:r>
        <w:t>Recursive descent with linear-sweep fallback (disasm/Disassembler)</w:t>
      </w:r>
    </w:p>
    <w:p w14:paraId="3407AC58">
      <w:pPr>
        <w:pStyle w:val="24"/>
        <w:numPr>
          <w:ilvl w:val="0"/>
          <w:numId w:val="9"/>
        </w:numPr>
        <w:tabs>
          <w:tab w:val="clear" w:pos="420"/>
          <w:tab w:val="clear" w:pos="360"/>
        </w:tabs>
        <w:spacing w:after="80"/>
        <w:ind w:left="420" w:leftChars="0" w:hanging="420" w:firstLineChars="0"/>
        <w:jc w:val="both"/>
      </w:pPr>
      <w:r>
        <w:t>Function discovery from the four evidence sources (analysis/FunctionDiscovery)</w:t>
      </w:r>
    </w:p>
    <w:p w14:paraId="256B7241">
      <w:pPr>
        <w:pStyle w:val="24"/>
        <w:numPr>
          <w:ilvl w:val="0"/>
          <w:numId w:val="9"/>
        </w:numPr>
        <w:tabs>
          <w:tab w:val="clear" w:pos="420"/>
          <w:tab w:val="clear" w:pos="360"/>
        </w:tabs>
        <w:spacing w:after="80"/>
        <w:ind w:left="420" w:leftChars="0" w:hanging="420" w:firstLineChars="0"/>
        <w:jc w:val="both"/>
      </w:pPr>
      <w:r>
        <w:t>Basic block construction and edge insertion (analysis/CFGBuilder)</w:t>
      </w:r>
    </w:p>
    <w:p w14:paraId="260AE9A1">
      <w:pPr>
        <w:pStyle w:val="24"/>
        <w:numPr>
          <w:ilvl w:val="0"/>
          <w:numId w:val="9"/>
        </w:numPr>
        <w:tabs>
          <w:tab w:val="clear" w:pos="420"/>
          <w:tab w:val="clear" w:pos="360"/>
        </w:tabs>
        <w:spacing w:after="80"/>
        <w:ind w:left="420" w:leftChars="0" w:hanging="420" w:firstLineChars="0"/>
        <w:jc w:val="both"/>
      </w:pPr>
      <w:r>
        <w:t>Iterative Tarjan strongly connected components for bottom-up ordering (analysis/CallGraph)</w:t>
      </w:r>
    </w:p>
    <w:p w14:paraId="0BB179F1">
      <w:pPr>
        <w:pStyle w:val="24"/>
        <w:numPr>
          <w:ilvl w:val="0"/>
          <w:numId w:val="9"/>
        </w:numPr>
        <w:tabs>
          <w:tab w:val="clear" w:pos="420"/>
          <w:tab w:val="clear" w:pos="360"/>
        </w:tabs>
        <w:spacing w:after="80"/>
        <w:ind w:left="420" w:leftChars="0" w:hanging="420" w:firstLineChars="0"/>
        <w:jc w:val="both"/>
      </w:pPr>
      <w:r>
        <w:t>Reachability search from input sources to risky sinks (analysis/Reachability)</w:t>
      </w:r>
    </w:p>
    <w:p w14:paraId="329FCBB9">
      <w:pPr>
        <w:pStyle w:val="24"/>
        <w:numPr>
          <w:ilvl w:val="0"/>
          <w:numId w:val="9"/>
        </w:numPr>
        <w:tabs>
          <w:tab w:val="clear" w:pos="420"/>
          <w:tab w:val="clear" w:pos="360"/>
        </w:tabs>
        <w:spacing w:after="80"/>
        <w:ind w:left="420" w:leftChars="0" w:hanging="420" w:firstLineChars="0"/>
        <w:jc w:val="both"/>
      </w:pPr>
      <w:r>
        <w:t>Mitigation inspection and the refusal conditions (harden/PeHardener)</w:t>
      </w:r>
    </w:p>
    <w:p w14:paraId="37574263">
      <w:pPr>
        <w:pStyle w:val="24"/>
        <w:numPr>
          <w:ilvl w:val="0"/>
          <w:numId w:val="9"/>
        </w:numPr>
        <w:tabs>
          <w:tab w:val="clear" w:pos="420"/>
          <w:tab w:val="clear" w:pos="360"/>
        </w:tabs>
        <w:spacing w:after="80"/>
        <w:ind w:left="420" w:leftChars="0" w:hanging="420" w:firstLineChars="0"/>
        <w:jc w:val="both"/>
      </w:pPr>
      <w:r>
        <w:t>AI job queue, ordering and result versioning (backend)</w:t>
      </w:r>
    </w:p>
    <w:p w14:paraId="299AA310">
      <w:pPr>
        <w:pStyle w:val="24"/>
        <w:numPr>
          <w:ilvl w:val="0"/>
          <w:numId w:val="9"/>
        </w:numPr>
        <w:tabs>
          <w:tab w:val="clear" w:pos="420"/>
          <w:tab w:val="clear" w:pos="360"/>
        </w:tabs>
        <w:spacing w:after="80"/>
        <w:ind w:left="420" w:leftChars="0" w:hanging="420" w:firstLineChars="0"/>
        <w:jc w:val="both"/>
      </w:pPr>
      <w:r>
        <w:t>The severity guarantee enforced on every stored AI result (backend)</w:t>
      </w:r>
    </w:p>
    <w:p w14:paraId="2C6E6126">
      <w:pPr>
        <w:pStyle w:val="24"/>
        <w:numPr>
          <w:ilvl w:val="0"/>
          <w:numId w:val="9"/>
        </w:numPr>
        <w:tabs>
          <w:tab w:val="clear" w:pos="420"/>
          <w:tab w:val="clear" w:pos="360"/>
        </w:tabs>
        <w:spacing w:after="80"/>
        <w:ind w:left="420" w:leftChars="0" w:hanging="420" w:firstLineChars="0"/>
        <w:jc w:val="both"/>
      </w:pPr>
      <w:r>
        <w:t>The n8n workflow node that strips provenance tags and builds the line mapping</w:t>
      </w:r>
    </w:p>
    <w:p w14:paraId="2191BB75">
      <w:pPr>
        <w:jc w:val="both"/>
      </w:pPr>
      <w:r>
        <w:rPr>
          <w:rFonts w:ascii="Times New Roman" w:hAnsi="Times New Roman"/>
          <w:i w:val="0"/>
          <w:sz w:val="24"/>
        </w:rPr>
        <w:t>The extracts below are reproduced from the source files named above each listing. They were chosen because each carries a design decision that the main report argues for, rather than because they are representative in length.</w:t>
      </w:r>
    </w:p>
    <w:p>
      <w:pPr>
        <w:spacing w:line="360" w:lineRule="auto" w:after="80"/>
        <w:jc w:val="both"/>
      </w:pPr>
      <w:r>
        <w:rPr>
          <w:rFonts w:ascii="Times New Roman" w:hAnsi="Times New Roman"/>
          <w:b/>
          <w:color w:val="000000"/>
          <w:sz w:val="24"/>
        </w:rPr>
        <w:t>B.1  Bottom-up ordering of the call graph — Senior-Project/src/analysis/CallGraph.cpp</w:t>
      </w:r>
    </w:p>
    <w:p>
      <w:pPr>
        <w:spacing w:line="360" w:lineRule="auto" w:after="120"/>
        <w:jc w:val="both"/>
      </w:pPr>
      <w:r>
        <w:rPr>
          <w:rFonts w:ascii="Times New Roman" w:hAnsi="Times New Roman"/>
          <w:b w:val="0"/>
          <w:color w:val="000000"/>
          <w:sz w:val="24"/>
        </w:rPr>
        <w:t>Callees are emitted before callers so that, by the time a caller is described, its callees already have summaries that can enter the prompt. Tarjan's algorithm is used because recursion has no valid topological order, and the iterative form is used because a deep call chain would otherwise risk exhausting the stack.</w:t>
      </w:r>
    </w:p>
    <w:p>
      <w:pPr>
        <w:spacing w:line="240" w:lineRule="auto" w:after="240"/>
        <w:ind w:left="288"/>
      </w:pPr>
      <w:r>
        <w:rPr>
          <w:rFonts w:ascii="Consolas" w:hAnsi="Consolas"/>
          <w:b w:val="0"/>
          <w:color w:val="000000"/>
          <w:sz w:val="18"/>
        </w:rPr>
        <w:t>std::vector&lt;core::VA&gt; CallGraph::reverse_topological_order(</w:t>
        <w:br/>
        <w:t xml:space="preserve">    std::vector&lt;std::vector&lt;core::VA&gt;&gt;* out_cycles) const</w:t>
        <w:br/>
        <w:t>{</w:t>
        <w:br/>
        <w:t xml:space="preserve">    // Tarjan's strongly-connected-components algorithm.</w:t>
        <w:br/>
        <w:t xml:space="preserve">    //</w:t>
        <w:br/>
        <w:t xml:space="preserve">    // Its emission order is already what we want: an SCC is emitted only after</w:t>
        <w:br/>
        <w:t xml:space="preserve">    // every SCC reachable from it, so callees come out before callers. That is</w:t>
        <w:br/>
        <w:t xml:space="preserve">    // exactly the order the lifting agent needs - by the time it reaches a</w:t>
        <w:br/>
        <w:t xml:space="preserve">    // caller, its callees have summaries that can go in the prompt.</w:t>
        <w:br/>
        <w:t xml:space="preserve">    //</w:t>
        <w:br/>
        <w:t xml:space="preserve">    // Iterative rather than recursive: a deep call chain in a real binary would</w:t>
        <w:br/>
        <w:t xml:space="preserve">    // otherwise risk a stack overflow.</w:t>
        <w:br/>
        <w:t xml:space="preserve">    if (out_cycles != nullptr) {</w:t>
        <w:br/>
        <w:t xml:space="preserve">        out_cycles-&gt;clear();</w:t>
        <w:br/>
        <w:t xml:space="preserve">    }</w:t>
      </w:r>
    </w:p>
    <w:p>
      <w:pPr>
        <w:spacing w:line="360" w:lineRule="auto" w:after="80"/>
        <w:jc w:val="both"/>
      </w:pPr>
      <w:r>
        <w:rPr>
          <w:rFonts w:ascii="Times New Roman" w:hAnsi="Times New Roman"/>
          <w:b/>
          <w:color w:val="000000"/>
          <w:sz w:val="24"/>
        </w:rPr>
        <w:t>B.2  Refusing a mitigation rather than applying it unsafely — Senior-Project/src/harden/PeHardener.cpp</w:t>
      </w:r>
    </w:p>
    <w:p>
      <w:pPr>
        <w:spacing w:line="360" w:lineRule="auto" w:after="120"/>
        <w:jc w:val="both"/>
      </w:pPr>
      <w:r>
        <w:rPr>
          <w:rFonts w:ascii="Times New Roman" w:hAnsi="Times New Roman"/>
          <w:b w:val="0"/>
          <w:color w:val="000000"/>
          <w:sz w:val="24"/>
        </w:rPr>
        <w:t>Address space layout randomization requires relocation data. Setting the flag on an image that cannot be rebased produces something the loader either ignores or fails to load, so the refusal, with its reason, is the useful result.</w:t>
      </w:r>
    </w:p>
    <w:p>
      <w:pPr>
        <w:spacing w:line="240" w:lineRule="auto" w:after="240"/>
        <w:ind w:left="288"/>
      </w:pPr>
      <w:r>
        <w:rPr>
          <w:rFonts w:ascii="Consolas" w:hAnsi="Consolas"/>
          <w:color w:val="000000"/>
          <w:sz w:val="18"/>
        </w:rPr>
        <w:br/>
        <w:t xml:space="preserve">    /* ASLR is the one with a precondition. Without relocation data the loader</w:t>
        <w:br/>
        <w:t xml:space="preserve">     * cannot place the image anywhere but its preferred base, so the bit is at</w:t>
        <w:br/>
        <w:t xml:space="preserve">     * best ignored and at worst produces an image that will not load. Refusing</w:t>
        <w:br/>
        <w:t xml:space="preserve">     * with the reason is the useful answer; setting it anyway would be a lie</w:t>
        <w:br/>
        <w:t xml:space="preserve">     * that this tool had hardened something. */</w:t>
        <w:br/>
        <w:t xml:space="preserve">    const bool relocatable =</w:t>
        <w:br/>
        <w:t xml:space="preserve">        result.before.has_relocations &amp;&amp; !result.before.relocations_stripped;</w:t>
        <w:br/>
        <w:br/>
        <w:t xml:space="preserve">    if (options.enable_aslr) {</w:t>
        <w:br/>
        <w:t xml:space="preserve">        if (result.before.aslr) {</w:t>
        <w:br/>
        <w:t xml:space="preserve">            result.refused.emplace_back("ASLR (DYNAMIC_BASE): already enabled");</w:t>
        <w:br/>
        <w:t xml:space="preserve">        } else if (!relocatable) {</w:t>
        <w:br/>
        <w:t xml:space="preserve">            result.refused.emplace_back(</w:t>
        <w:br/>
        <w:t xml:space="preserve">                result.before.relocations_stripped</w:t>
        <w:br/>
        <w:t xml:space="preserve">                    ? "ASLR (DYNAMIC_BASE): refused, the COFF header says relocations "</w:t>
        <w:br/>
        <w:t xml:space="preserve">                      "were stripped, so the image cannot be rebased"</w:t>
        <w:br/>
        <w:t xml:space="preserve">                    : "ASLR (DYNAMIC_BASE): refused, no base relocation directory, "</w:t>
        <w:br/>
        <w:t xml:space="preserve">                      "so the image cannot be rebased");</w:t>
        <w:br/>
        <w:t xml:space="preserve">        } else {</w:t>
        <w:br/>
        <w:t xml:space="preserve">            flags |= kDynamicBase;</w:t>
        <w:br/>
        <w:t xml:space="preserve">            result.applied.emplace_back("ASLR (DYNAMIC_BASE): image may load at a randomised base");</w:t>
        <w:br/>
        <w:t xml:space="preserve">        }</w:t>
        <w:br/>
        <w:t xml:space="preserve">    }</w:t>
        <w:br/>
        <w:br/>
        <w:t xml:space="preserve">    // High-entropy ASLR is 64-bit only, and meaningless without DYNAMIC_BASE.</w:t>
      </w:r>
    </w:p>
    <w:p>
      <w:pPr>
        <w:spacing w:line="360" w:lineRule="auto" w:after="80"/>
        <w:jc w:val="both"/>
      </w:pPr>
      <w:r>
        <w:rPr>
          <w:rFonts w:ascii="Times New Roman" w:hAnsi="Times New Roman"/>
          <w:b/>
          <w:color w:val="000000"/>
          <w:sz w:val="24"/>
        </w:rPr>
        <w:t>B.3  Selecting functions for defect hunting by reachability — backend/aijobs.js</w:t>
      </w:r>
    </w:p>
    <w:p>
      <w:pPr>
        <w:spacing w:line="360" w:lineRule="auto" w:after="120"/>
        <w:jc w:val="both"/>
      </w:pPr>
      <w:r>
        <w:rPr>
          <w:rFonts w:ascii="Times New Roman" w:hAnsi="Times New Roman"/>
          <w:b w:val="0"/>
          <w:color w:val="000000"/>
          <w:sz w:val="24"/>
        </w:rPr>
        <w:t>Information score answers whether a function has a recognisable purpose, which is the wrong question for whether it contains a defect. Defects occur in low-scoring plumbing, so this stage follows the call paths of engine findings instead.</w:t>
      </w:r>
    </w:p>
    <w:p>
      <w:pPr>
        <w:spacing w:line="240" w:lineRule="auto" w:after="240"/>
        <w:ind w:left="288"/>
      </w:pPr>
      <w:r>
        <w:rPr>
          <w:rFonts w:ascii="Consolas" w:hAnsi="Consolas"/>
          <w:color w:val="000000"/>
          <w:sz w:val="18"/>
        </w:rPr>
        <w:t xml:space="preserve">    /* Bug hunting selects by reachability, not by score.</w:t>
        <w:br/>
        <w:t xml:space="preserve">     *</w:t>
        <w:br/>
        <w:t xml:space="preserve">     * This is the important distinction in the whole file, and the earlier version</w:t>
        <w:br/>
        <w:t xml:space="preserve">     * of it was wrong. information_score measures "does this function have a</w:t>
        <w:br/>
        <w:t xml:space="preserve">     * recognisable purpose" - it is computed from imported API calls and</w:t>
        <w:br/>
        <w:t xml:space="preserve">     * referenced strings. That is the right question for "explain what this does".</w:t>
        <w:br/>
        <w:t xml:space="preserve">     * It is the wrong question for "could this contain a bug".</w:t>
        <w:br/>
        <w:t xml:space="preserve">     *</w:t>
        <w:br/>
        <w:t xml:space="preserve">     * Bugs live in plumbing. Consider:</w:t>
        <w:br/>
        <w:t xml:space="preserve">     *</w:t>
        <w:br/>
        <w:t xml:space="preserve">     *     sub_A   calls ReadFile, uses "config.txt"     score 45</w:t>
        <w:br/>
        <w:t xml:space="preserve">     *       └─ sub_B   copies bytes in a loop           score 10   &lt;- the defect</w:t>
        <w:br/>
        <w:t xml:space="preserve">     *            └─ sub_C   calls lstrcpyW              score 25</w:t>
        <w:br/>
        <w:t xml:space="preserve">     *</w:t>
        <w:br/>
        <w:t xml:space="preserve">     * sub_B has no API calls and no strings, so it scores 10 and a score-ranked</w:t>
        <w:br/>
        <w:t xml:space="preserve">     * selection drops it - while being exactly the function with the missing</w:t>
        <w:br/>
        <w:t xml:space="preserve">     * length check. Sorting by score with reachability as a tiebreak, which is</w:t>
        <w:br/>
        <w:t xml:space="preserve">     * what this used to do, still loses sub_B whenever the budget runs out.</w:t>
        <w:br/>
        <w:t xml:space="preserve">     *</w:t>
        <w:br/>
        <w:t xml:space="preserve">     * So: take the union of every finding's call_path. Those are the functions</w:t>
        <w:br/>
        <w:t xml:space="preserve">     * attacker-controlled data actually flows through, whatever they score. Then</w:t>
        <w:br/>
        <w:t xml:space="preserve">     * add each path function's direct callees, because a bounds check is often one</w:t>
        <w:br/>
        <w:t xml:space="preserve">     * level deeper than the path itself.</w:t>
        <w:br/>
        <w:t xml:space="preserve">     *</w:t>
      </w:r>
    </w:p>
    <w:p w14:paraId="6ED14A5F">
      <w:pPr>
        <w:pStyle w:val="3"/>
        <w:spacing w:before="240" w:after="160"/>
      </w:pPr>
      <w:bookmarkStart w:id="90" w:name="_Toc237316567"/>
      <w:r>
        <w:rPr>
          <w:rFonts w:ascii="Times New Roman" w:hAnsi="Times New Roman"/>
        </w:rPr>
        <w:t>Appendix C: Log of Visits to Supervisor</w:t>
      </w:r>
      <w:bookmarkEnd w:id="90"/>
    </w:p>
    <w:p w14:paraId="6E1F1AAA">
      <w:pPr>
        <w:pStyle w:val="170"/>
        <w:spacing w:before="80" w:after="240"/>
      </w:pPr>
      <w:bookmarkStart w:id="91" w:name="_Toc237316597"/>
      <w:r>
        <w:t>Table C.1: Record of supervisor meetings</w:t>
      </w:r>
      <w:bookmarkEnd w:id="91"/>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1584"/>
        <w:gridCol w:w="3659"/>
        <w:gridCol w:w="2605"/>
      </w:tblGrid>
      <w:tr w14:paraId="4676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792" w:type="dxa"/>
            <w:shd w:val="clear" w:color="auto" w:fill="FFFFFF" w:themeFill="background1"/>
            <w:vAlign w:val="center"/>
          </w:tcPr>
          <w:p w14:paraId="3A4EEB36">
            <w:pPr>
              <w:spacing w:after="0" w:line="240" w:lineRule="auto"/>
              <w:jc w:val="left"/>
            </w:pPr>
            <w:r>
              <w:rPr>
                <w:b/>
              </w:rPr>
              <w:t>S.N.</w:t>
            </w:r>
          </w:p>
        </w:tc>
        <w:tc>
          <w:tcPr>
            <w:tcW w:w="1584" w:type="dxa"/>
            <w:shd w:val="clear" w:color="auto" w:fill="FFFFFF" w:themeFill="background1"/>
            <w:vAlign w:val="center"/>
          </w:tcPr>
          <w:p w14:paraId="00A24F69">
            <w:pPr>
              <w:spacing w:after="0" w:line="240" w:lineRule="auto"/>
              <w:jc w:val="left"/>
            </w:pPr>
            <w:r>
              <w:rPr>
                <w:b/>
              </w:rPr>
              <w:t>Date</w:t>
            </w:r>
          </w:p>
        </w:tc>
        <w:tc>
          <w:tcPr>
            <w:tcW w:w="3659" w:type="dxa"/>
            <w:shd w:val="clear" w:color="auto" w:fill="FFFFFF" w:themeFill="background1"/>
            <w:vAlign w:val="center"/>
          </w:tcPr>
          <w:p w14:paraId="6DCD2BFC">
            <w:pPr>
              <w:spacing w:after="0" w:line="240" w:lineRule="auto"/>
              <w:jc w:val="left"/>
            </w:pPr>
            <w:r>
              <w:rPr>
                <w:b/>
              </w:rPr>
              <w:t>Topics discussed</w:t>
            </w:r>
          </w:p>
        </w:tc>
        <w:tc>
          <w:tcPr>
            <w:tcW w:w="2605" w:type="dxa"/>
            <w:shd w:val="clear" w:color="auto" w:fill="FFFFFF" w:themeFill="background1"/>
            <w:vAlign w:val="center"/>
          </w:tcPr>
          <w:p w14:paraId="731D4F44">
            <w:pPr>
              <w:spacing w:after="0" w:line="240" w:lineRule="auto"/>
              <w:jc w:val="left"/>
            </w:pPr>
            <w:r>
              <w:rPr>
                <w:b/>
              </w:rPr>
              <w:t>Supervisor's signature</w:t>
            </w:r>
          </w:p>
        </w:tc>
      </w:tr>
      <w:tr w14:paraId="7325D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792" w:type="dxa"/>
            <w:vAlign w:val="center"/>
          </w:tcPr>
          <w:p w14:paraId="5948D614">
            <w:pPr>
              <w:spacing w:after="40" w:line="240" w:lineRule="auto"/>
              <w:jc w:val="left"/>
            </w:pPr>
            <w:r>
              <w:t>1</w:t>
            </w:r>
          </w:p>
        </w:tc>
        <w:tc>
          <w:tcPr>
            <w:tcW w:w="1584" w:type="dxa"/>
            <w:vAlign w:val="center"/>
          </w:tcPr>
          <w:p w14:paraId="5A49B18E">
            <w:pPr>
              <w:spacing w:after="40" w:line="240" w:lineRule="auto"/>
              <w:jc w:val="left"/>
            </w:pPr>
          </w:p>
        </w:tc>
        <w:tc>
          <w:tcPr>
            <w:tcW w:w="3659" w:type="dxa"/>
            <w:vAlign w:val="center"/>
          </w:tcPr>
          <w:p w14:paraId="582D6AD4">
            <w:pPr>
              <w:spacing w:after="40" w:line="240" w:lineRule="auto"/>
              <w:jc w:val="left"/>
            </w:pPr>
          </w:p>
        </w:tc>
        <w:tc>
          <w:tcPr>
            <w:tcW w:w="2605" w:type="dxa"/>
            <w:vAlign w:val="center"/>
          </w:tcPr>
          <w:p w14:paraId="6168237A">
            <w:pPr>
              <w:spacing w:after="40" w:line="240" w:lineRule="auto"/>
              <w:jc w:val="left"/>
            </w:pPr>
          </w:p>
        </w:tc>
      </w:tr>
      <w:tr w14:paraId="334D7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792" w:type="dxa"/>
            <w:vAlign w:val="center"/>
          </w:tcPr>
          <w:p w14:paraId="0EDD8200">
            <w:pPr>
              <w:spacing w:after="40" w:line="240" w:lineRule="auto"/>
              <w:jc w:val="left"/>
            </w:pPr>
            <w:r>
              <w:t>2</w:t>
            </w:r>
          </w:p>
        </w:tc>
        <w:tc>
          <w:tcPr>
            <w:tcW w:w="1584" w:type="dxa"/>
            <w:vAlign w:val="center"/>
          </w:tcPr>
          <w:p w14:paraId="62D0EEF9">
            <w:pPr>
              <w:spacing w:after="40" w:line="240" w:lineRule="auto"/>
              <w:jc w:val="left"/>
            </w:pPr>
          </w:p>
        </w:tc>
        <w:tc>
          <w:tcPr>
            <w:tcW w:w="3659" w:type="dxa"/>
            <w:vAlign w:val="center"/>
          </w:tcPr>
          <w:p w14:paraId="046CB069">
            <w:pPr>
              <w:spacing w:after="40" w:line="240" w:lineRule="auto"/>
              <w:jc w:val="left"/>
            </w:pPr>
          </w:p>
        </w:tc>
        <w:tc>
          <w:tcPr>
            <w:tcW w:w="2605" w:type="dxa"/>
            <w:vAlign w:val="center"/>
          </w:tcPr>
          <w:p w14:paraId="58B8597A">
            <w:pPr>
              <w:spacing w:after="40" w:line="240" w:lineRule="auto"/>
              <w:jc w:val="left"/>
            </w:pPr>
          </w:p>
        </w:tc>
      </w:tr>
      <w:tr w14:paraId="187B0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792" w:type="dxa"/>
            <w:vAlign w:val="center"/>
          </w:tcPr>
          <w:p w14:paraId="3D4318AE">
            <w:pPr>
              <w:spacing w:after="40" w:line="240" w:lineRule="auto"/>
              <w:jc w:val="left"/>
            </w:pPr>
            <w:r>
              <w:t>3</w:t>
            </w:r>
          </w:p>
        </w:tc>
        <w:tc>
          <w:tcPr>
            <w:tcW w:w="1584" w:type="dxa"/>
            <w:vAlign w:val="center"/>
          </w:tcPr>
          <w:p w14:paraId="5216A114">
            <w:pPr>
              <w:spacing w:after="40" w:line="240" w:lineRule="auto"/>
              <w:jc w:val="left"/>
            </w:pPr>
          </w:p>
        </w:tc>
        <w:tc>
          <w:tcPr>
            <w:tcW w:w="3659" w:type="dxa"/>
            <w:vAlign w:val="center"/>
          </w:tcPr>
          <w:p w14:paraId="492E5C40">
            <w:pPr>
              <w:spacing w:after="40" w:line="240" w:lineRule="auto"/>
              <w:jc w:val="left"/>
            </w:pPr>
          </w:p>
        </w:tc>
        <w:tc>
          <w:tcPr>
            <w:tcW w:w="2605" w:type="dxa"/>
            <w:vAlign w:val="center"/>
          </w:tcPr>
          <w:p w14:paraId="1295D0E1">
            <w:pPr>
              <w:spacing w:after="40" w:line="240" w:lineRule="auto"/>
              <w:jc w:val="left"/>
            </w:pPr>
          </w:p>
        </w:tc>
      </w:tr>
      <w:tr w14:paraId="12D4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792" w:type="dxa"/>
            <w:vAlign w:val="center"/>
          </w:tcPr>
          <w:p w14:paraId="420CB2C1">
            <w:pPr>
              <w:spacing w:after="40" w:line="240" w:lineRule="auto"/>
              <w:jc w:val="left"/>
            </w:pPr>
            <w:r>
              <w:t>4</w:t>
            </w:r>
          </w:p>
        </w:tc>
        <w:tc>
          <w:tcPr>
            <w:tcW w:w="1584" w:type="dxa"/>
            <w:vAlign w:val="center"/>
          </w:tcPr>
          <w:p w14:paraId="7C3273FF">
            <w:pPr>
              <w:spacing w:after="40" w:line="240" w:lineRule="auto"/>
              <w:jc w:val="left"/>
            </w:pPr>
          </w:p>
        </w:tc>
        <w:tc>
          <w:tcPr>
            <w:tcW w:w="3659" w:type="dxa"/>
            <w:vAlign w:val="center"/>
          </w:tcPr>
          <w:p w14:paraId="3698EE54">
            <w:pPr>
              <w:spacing w:after="40" w:line="240" w:lineRule="auto"/>
              <w:jc w:val="left"/>
            </w:pPr>
          </w:p>
        </w:tc>
        <w:tc>
          <w:tcPr>
            <w:tcW w:w="2605" w:type="dxa"/>
            <w:vAlign w:val="center"/>
          </w:tcPr>
          <w:p w14:paraId="23FBED8D">
            <w:pPr>
              <w:spacing w:after="40" w:line="240" w:lineRule="auto"/>
              <w:jc w:val="left"/>
            </w:pPr>
          </w:p>
        </w:tc>
      </w:tr>
      <w:tr w14:paraId="33A58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792" w:type="dxa"/>
            <w:vAlign w:val="center"/>
          </w:tcPr>
          <w:p w14:paraId="0EFA4ED4">
            <w:pPr>
              <w:spacing w:after="40" w:line="240" w:lineRule="auto"/>
              <w:jc w:val="left"/>
            </w:pPr>
            <w:r>
              <w:t>5</w:t>
            </w:r>
          </w:p>
        </w:tc>
        <w:tc>
          <w:tcPr>
            <w:tcW w:w="1584" w:type="dxa"/>
            <w:vAlign w:val="center"/>
          </w:tcPr>
          <w:p w14:paraId="33AEE6D8">
            <w:pPr>
              <w:spacing w:after="40" w:line="240" w:lineRule="auto"/>
              <w:jc w:val="left"/>
            </w:pPr>
          </w:p>
        </w:tc>
        <w:tc>
          <w:tcPr>
            <w:tcW w:w="3659" w:type="dxa"/>
            <w:vAlign w:val="center"/>
          </w:tcPr>
          <w:p w14:paraId="57DABF6A">
            <w:pPr>
              <w:spacing w:after="40" w:line="240" w:lineRule="auto"/>
              <w:jc w:val="left"/>
            </w:pPr>
          </w:p>
        </w:tc>
        <w:tc>
          <w:tcPr>
            <w:tcW w:w="2605" w:type="dxa"/>
            <w:vAlign w:val="center"/>
          </w:tcPr>
          <w:p w14:paraId="7DEE2244">
            <w:pPr>
              <w:spacing w:after="40" w:line="240" w:lineRule="auto"/>
              <w:jc w:val="left"/>
            </w:pPr>
          </w:p>
        </w:tc>
      </w:tr>
      <w:tr w14:paraId="6D93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792" w:type="dxa"/>
            <w:vAlign w:val="center"/>
          </w:tcPr>
          <w:p w14:paraId="70110090">
            <w:pPr>
              <w:spacing w:after="40" w:line="240" w:lineRule="auto"/>
              <w:jc w:val="left"/>
            </w:pPr>
            <w:r>
              <w:t>6</w:t>
            </w:r>
          </w:p>
        </w:tc>
        <w:tc>
          <w:tcPr>
            <w:tcW w:w="1584" w:type="dxa"/>
            <w:vAlign w:val="center"/>
          </w:tcPr>
          <w:p w14:paraId="574F781E">
            <w:pPr>
              <w:spacing w:after="40" w:line="240" w:lineRule="auto"/>
              <w:jc w:val="left"/>
            </w:pPr>
          </w:p>
        </w:tc>
        <w:tc>
          <w:tcPr>
            <w:tcW w:w="3659" w:type="dxa"/>
            <w:vAlign w:val="center"/>
          </w:tcPr>
          <w:p w14:paraId="1EBFEEA4">
            <w:pPr>
              <w:spacing w:after="40" w:line="240" w:lineRule="auto"/>
              <w:jc w:val="left"/>
            </w:pPr>
          </w:p>
        </w:tc>
        <w:tc>
          <w:tcPr>
            <w:tcW w:w="2605" w:type="dxa"/>
            <w:vAlign w:val="center"/>
          </w:tcPr>
          <w:p w14:paraId="4432D7F4">
            <w:pPr>
              <w:spacing w:after="40" w:line="240" w:lineRule="auto"/>
              <w:jc w:val="left"/>
            </w:pPr>
          </w:p>
        </w:tc>
      </w:tr>
      <w:tr w14:paraId="08C25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792" w:type="dxa"/>
            <w:vAlign w:val="center"/>
          </w:tcPr>
          <w:p w14:paraId="4F6ED19D">
            <w:pPr>
              <w:spacing w:after="40" w:line="240" w:lineRule="auto"/>
              <w:jc w:val="left"/>
            </w:pPr>
            <w:r>
              <w:t>7</w:t>
            </w:r>
          </w:p>
        </w:tc>
        <w:tc>
          <w:tcPr>
            <w:tcW w:w="1584" w:type="dxa"/>
            <w:vAlign w:val="center"/>
          </w:tcPr>
          <w:p w14:paraId="696C55AA">
            <w:pPr>
              <w:spacing w:after="40" w:line="240" w:lineRule="auto"/>
              <w:jc w:val="left"/>
            </w:pPr>
          </w:p>
        </w:tc>
        <w:tc>
          <w:tcPr>
            <w:tcW w:w="3659" w:type="dxa"/>
            <w:vAlign w:val="center"/>
          </w:tcPr>
          <w:p w14:paraId="7C1F4E98">
            <w:pPr>
              <w:spacing w:after="40" w:line="240" w:lineRule="auto"/>
              <w:jc w:val="left"/>
            </w:pPr>
          </w:p>
        </w:tc>
        <w:tc>
          <w:tcPr>
            <w:tcW w:w="2605" w:type="dxa"/>
            <w:vAlign w:val="center"/>
          </w:tcPr>
          <w:p w14:paraId="58171660">
            <w:pPr>
              <w:spacing w:after="40" w:line="240" w:lineRule="auto"/>
              <w:jc w:val="left"/>
            </w:pPr>
          </w:p>
        </w:tc>
      </w:tr>
      <w:tr w14:paraId="7DE05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792" w:type="dxa"/>
            <w:vAlign w:val="center"/>
          </w:tcPr>
          <w:p w14:paraId="226F60D2">
            <w:pPr>
              <w:spacing w:after="40" w:line="240" w:lineRule="auto"/>
              <w:jc w:val="left"/>
            </w:pPr>
            <w:r>
              <w:t>8</w:t>
            </w:r>
          </w:p>
        </w:tc>
        <w:tc>
          <w:tcPr>
            <w:tcW w:w="1584" w:type="dxa"/>
            <w:vAlign w:val="center"/>
          </w:tcPr>
          <w:p w14:paraId="25E2258B">
            <w:pPr>
              <w:spacing w:after="40" w:line="240" w:lineRule="auto"/>
              <w:jc w:val="left"/>
            </w:pPr>
          </w:p>
        </w:tc>
        <w:tc>
          <w:tcPr>
            <w:tcW w:w="3659" w:type="dxa"/>
            <w:vAlign w:val="center"/>
          </w:tcPr>
          <w:p w14:paraId="6FC70362">
            <w:pPr>
              <w:spacing w:after="40" w:line="240" w:lineRule="auto"/>
              <w:jc w:val="left"/>
            </w:pPr>
          </w:p>
        </w:tc>
        <w:tc>
          <w:tcPr>
            <w:tcW w:w="2605" w:type="dxa"/>
            <w:vAlign w:val="center"/>
          </w:tcPr>
          <w:p w14:paraId="40D9C827">
            <w:pPr>
              <w:spacing w:after="40" w:line="240" w:lineRule="auto"/>
              <w:jc w:val="left"/>
            </w:pPr>
          </w:p>
        </w:tc>
      </w:tr>
      <w:tr w14:paraId="53865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792" w:type="dxa"/>
            <w:vAlign w:val="center"/>
          </w:tcPr>
          <w:p w14:paraId="23400C85">
            <w:pPr>
              <w:spacing w:after="40" w:line="240" w:lineRule="auto"/>
              <w:jc w:val="left"/>
            </w:pPr>
            <w:r>
              <w:t>9</w:t>
            </w:r>
          </w:p>
        </w:tc>
        <w:tc>
          <w:tcPr>
            <w:tcW w:w="1584" w:type="dxa"/>
            <w:vAlign w:val="center"/>
          </w:tcPr>
          <w:p w14:paraId="6B2D1B29">
            <w:pPr>
              <w:spacing w:after="40" w:line="240" w:lineRule="auto"/>
              <w:jc w:val="left"/>
            </w:pPr>
          </w:p>
        </w:tc>
        <w:tc>
          <w:tcPr>
            <w:tcW w:w="3659" w:type="dxa"/>
            <w:vAlign w:val="center"/>
          </w:tcPr>
          <w:p w14:paraId="3C77F3B9">
            <w:pPr>
              <w:spacing w:after="40" w:line="240" w:lineRule="auto"/>
              <w:jc w:val="left"/>
            </w:pPr>
          </w:p>
        </w:tc>
        <w:tc>
          <w:tcPr>
            <w:tcW w:w="2605" w:type="dxa"/>
            <w:vAlign w:val="center"/>
          </w:tcPr>
          <w:p w14:paraId="60CDD58C">
            <w:pPr>
              <w:spacing w:after="40" w:line="240" w:lineRule="auto"/>
              <w:jc w:val="left"/>
            </w:pPr>
          </w:p>
        </w:tc>
      </w:tr>
      <w:tr w14:paraId="60760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792" w:type="dxa"/>
            <w:vAlign w:val="center"/>
          </w:tcPr>
          <w:p w14:paraId="63E2CADB">
            <w:pPr>
              <w:spacing w:after="40" w:line="240" w:lineRule="auto"/>
              <w:jc w:val="left"/>
            </w:pPr>
            <w:r>
              <w:t>10</w:t>
            </w:r>
          </w:p>
        </w:tc>
        <w:tc>
          <w:tcPr>
            <w:tcW w:w="1584" w:type="dxa"/>
            <w:vAlign w:val="center"/>
          </w:tcPr>
          <w:p w14:paraId="0E8D11AC">
            <w:pPr>
              <w:spacing w:after="40" w:line="240" w:lineRule="auto"/>
              <w:jc w:val="left"/>
            </w:pPr>
          </w:p>
        </w:tc>
        <w:tc>
          <w:tcPr>
            <w:tcW w:w="3659" w:type="dxa"/>
            <w:vAlign w:val="center"/>
          </w:tcPr>
          <w:p w14:paraId="54EBAC5B">
            <w:pPr>
              <w:spacing w:after="40" w:line="240" w:lineRule="auto"/>
              <w:jc w:val="left"/>
            </w:pPr>
          </w:p>
        </w:tc>
        <w:tc>
          <w:tcPr>
            <w:tcW w:w="2605" w:type="dxa"/>
            <w:vAlign w:val="center"/>
          </w:tcPr>
          <w:p w14:paraId="703FF3BA">
            <w:pPr>
              <w:spacing w:after="40" w:line="240" w:lineRule="auto"/>
              <w:jc w:val="left"/>
            </w:pPr>
          </w:p>
        </w:tc>
      </w:tr>
      <w:tr w14:paraId="0DD44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792" w:type="dxa"/>
            <w:vAlign w:val="center"/>
          </w:tcPr>
          <w:p w14:paraId="2B703D15">
            <w:pPr>
              <w:spacing w:after="40" w:line="240" w:lineRule="auto"/>
              <w:jc w:val="left"/>
            </w:pPr>
            <w:r>
              <w:t>11</w:t>
            </w:r>
          </w:p>
        </w:tc>
        <w:tc>
          <w:tcPr>
            <w:tcW w:w="1584" w:type="dxa"/>
            <w:vAlign w:val="center"/>
          </w:tcPr>
          <w:p w14:paraId="0BE409FA">
            <w:pPr>
              <w:spacing w:after="40" w:line="240" w:lineRule="auto"/>
              <w:jc w:val="left"/>
            </w:pPr>
          </w:p>
        </w:tc>
        <w:tc>
          <w:tcPr>
            <w:tcW w:w="3659" w:type="dxa"/>
            <w:vAlign w:val="center"/>
          </w:tcPr>
          <w:p w14:paraId="465F69E7">
            <w:pPr>
              <w:spacing w:after="40" w:line="240" w:lineRule="auto"/>
              <w:jc w:val="left"/>
            </w:pPr>
          </w:p>
        </w:tc>
        <w:tc>
          <w:tcPr>
            <w:tcW w:w="2605" w:type="dxa"/>
            <w:vAlign w:val="center"/>
          </w:tcPr>
          <w:p w14:paraId="556E9197">
            <w:pPr>
              <w:spacing w:after="40" w:line="240" w:lineRule="auto"/>
              <w:jc w:val="left"/>
            </w:pPr>
          </w:p>
        </w:tc>
      </w:tr>
      <w:tr w14:paraId="48B4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792" w:type="dxa"/>
            <w:vAlign w:val="center"/>
          </w:tcPr>
          <w:p w14:paraId="232B397D">
            <w:pPr>
              <w:spacing w:after="40" w:line="240" w:lineRule="auto"/>
              <w:jc w:val="left"/>
            </w:pPr>
            <w:r>
              <w:t>12</w:t>
            </w:r>
          </w:p>
        </w:tc>
        <w:tc>
          <w:tcPr>
            <w:tcW w:w="1584" w:type="dxa"/>
            <w:vAlign w:val="center"/>
          </w:tcPr>
          <w:p w14:paraId="4C492D2D">
            <w:pPr>
              <w:spacing w:after="40" w:line="240" w:lineRule="auto"/>
              <w:jc w:val="left"/>
            </w:pPr>
          </w:p>
        </w:tc>
        <w:tc>
          <w:tcPr>
            <w:tcW w:w="3659" w:type="dxa"/>
            <w:vAlign w:val="center"/>
          </w:tcPr>
          <w:p w14:paraId="2E56FD1A">
            <w:pPr>
              <w:spacing w:after="40" w:line="240" w:lineRule="auto"/>
              <w:jc w:val="left"/>
            </w:pPr>
          </w:p>
        </w:tc>
        <w:tc>
          <w:tcPr>
            <w:tcW w:w="2605" w:type="dxa"/>
            <w:vAlign w:val="center"/>
          </w:tcPr>
          <w:p w14:paraId="5A389B8C">
            <w:pPr>
              <w:spacing w:after="40" w:line="240" w:lineRule="auto"/>
              <w:jc w:val="left"/>
            </w:pPr>
          </w:p>
        </w:tc>
      </w:tr>
    </w:tbl>
    <w:p w14:paraId="414341C7">
      <w:pPr>
        <w:spacing w:after="120"/>
      </w:pPr>
    </w:p>
    <w:sectPr>
      <w:footerReference r:id="rId6" w:type="default"/>
      <w:pgSz w:w="11909" w:h="16834"/>
      <w:pgMar w:top="1440" w:right="144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Bookshelf Symbol 7">
    <w:panose1 w:val="05010101010101010101"/>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1944C">
    <w:pPr>
      <w:pStyle w:val="18"/>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ACEDD">
    <w:pPr>
      <w:pStyle w:val="18"/>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81D0EC"/>
    <w:multiLevelType w:val="singleLevel"/>
    <w:tmpl w:val="E881D0EC"/>
    <w:lvl w:ilvl="0" w:tentative="0">
      <w:start w:val="3"/>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1CE23200"/>
    <w:multiLevelType w:val="multilevel"/>
    <w:tmpl w:val="1CE23200"/>
    <w:lvl w:ilvl="0" w:tentative="0">
      <w:start w:val="1"/>
      <w:numFmt w:val="decimal"/>
      <w:lvlText w:val="%1."/>
      <w:lvlJc w:val="left"/>
      <w:pPr>
        <w:ind w:left="730" w:hanging="360"/>
      </w:pPr>
      <w:rPr>
        <w:rFonts w:ascii="Times New Roman" w:hAnsi="Times New Roman" w:eastAsia="Times New Roman" w:cs="Times New Roman"/>
      </w:rPr>
    </w:lvl>
    <w:lvl w:ilvl="1" w:tentative="0">
      <w:start w:val="1"/>
      <w:numFmt w:val="lowerLetter"/>
      <w:lvlText w:val="%2."/>
      <w:lvlJc w:val="left"/>
      <w:pPr>
        <w:ind w:left="1450" w:hanging="360"/>
      </w:pPr>
    </w:lvl>
    <w:lvl w:ilvl="2" w:tentative="0">
      <w:start w:val="1"/>
      <w:numFmt w:val="lowerRoman"/>
      <w:lvlText w:val="%3."/>
      <w:lvlJc w:val="right"/>
      <w:pPr>
        <w:ind w:left="2170" w:hanging="180"/>
      </w:pPr>
    </w:lvl>
    <w:lvl w:ilvl="3" w:tentative="0">
      <w:start w:val="1"/>
      <w:numFmt w:val="decimal"/>
      <w:lvlText w:val="%4."/>
      <w:lvlJc w:val="left"/>
      <w:pPr>
        <w:ind w:left="2890" w:hanging="360"/>
      </w:pPr>
    </w:lvl>
    <w:lvl w:ilvl="4" w:tentative="0">
      <w:start w:val="1"/>
      <w:numFmt w:val="lowerLetter"/>
      <w:lvlText w:val="%5."/>
      <w:lvlJc w:val="left"/>
      <w:pPr>
        <w:ind w:left="3610" w:hanging="360"/>
      </w:pPr>
    </w:lvl>
    <w:lvl w:ilvl="5" w:tentative="0">
      <w:start w:val="1"/>
      <w:numFmt w:val="lowerRoman"/>
      <w:lvlText w:val="%6."/>
      <w:lvlJc w:val="right"/>
      <w:pPr>
        <w:ind w:left="4330" w:hanging="180"/>
      </w:pPr>
    </w:lvl>
    <w:lvl w:ilvl="6" w:tentative="0">
      <w:start w:val="1"/>
      <w:numFmt w:val="decimal"/>
      <w:lvlText w:val="%7."/>
      <w:lvlJc w:val="left"/>
      <w:pPr>
        <w:ind w:left="5050" w:hanging="360"/>
      </w:pPr>
    </w:lvl>
    <w:lvl w:ilvl="7" w:tentative="0">
      <w:start w:val="1"/>
      <w:numFmt w:val="lowerLetter"/>
      <w:lvlText w:val="%8."/>
      <w:lvlJc w:val="left"/>
      <w:pPr>
        <w:ind w:left="5770" w:hanging="360"/>
      </w:pPr>
    </w:lvl>
    <w:lvl w:ilvl="8" w:tentative="0">
      <w:start w:val="1"/>
      <w:numFmt w:val="lowerRoman"/>
      <w:lvlText w:val="%9."/>
      <w:lvlJc w:val="right"/>
      <w:pPr>
        <w:ind w:left="6490" w:hanging="180"/>
      </w:pPr>
    </w:lvl>
  </w:abstractNum>
  <w:abstractNum w:abstractNumId="8">
    <w:nsid w:val="200B7F89"/>
    <w:multiLevelType w:val="singleLevel"/>
    <w:tmpl w:val="200B7F89"/>
    <w:lvl w:ilvl="0" w:tentative="0">
      <w:start w:val="1"/>
      <w:numFmt w:val="decimal"/>
      <w:suff w:val="space"/>
      <w:lvlText w:val="%1."/>
      <w:lvlJc w:val="left"/>
    </w:lvl>
  </w:abstractNum>
  <w:abstractNum w:abstractNumId="9">
    <w:nsid w:val="2539A3D6"/>
    <w:multiLevelType w:val="singleLevel"/>
    <w:tmpl w:val="2539A3D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0">
    <w:nsid w:val="64171AE7"/>
    <w:multiLevelType w:val="multilevel"/>
    <w:tmpl w:val="64171AE7"/>
    <w:lvl w:ilvl="0" w:tentative="0">
      <w:start w:val="1"/>
      <w:numFmt w:val="decimal"/>
      <w:lvlText w:val="%1."/>
      <w:lvlJc w:val="left"/>
      <w:pPr>
        <w:ind w:left="730" w:hanging="360"/>
      </w:pPr>
      <w:rPr>
        <w:rFonts w:ascii="Times New Roman" w:hAnsi="Times New Roman" w:eastAsia="Times New Roman" w:cs="Times New Roman"/>
      </w:rPr>
    </w:lvl>
    <w:lvl w:ilvl="1" w:tentative="0">
      <w:start w:val="1"/>
      <w:numFmt w:val="lowerLetter"/>
      <w:lvlText w:val="%2."/>
      <w:lvlJc w:val="left"/>
      <w:pPr>
        <w:ind w:left="1450" w:hanging="360"/>
      </w:pPr>
    </w:lvl>
    <w:lvl w:ilvl="2" w:tentative="0">
      <w:start w:val="1"/>
      <w:numFmt w:val="lowerRoman"/>
      <w:lvlText w:val="%3."/>
      <w:lvlJc w:val="right"/>
      <w:pPr>
        <w:ind w:left="2170" w:hanging="180"/>
      </w:pPr>
    </w:lvl>
    <w:lvl w:ilvl="3" w:tentative="0">
      <w:start w:val="1"/>
      <w:numFmt w:val="decimal"/>
      <w:lvlText w:val="%4."/>
      <w:lvlJc w:val="left"/>
      <w:pPr>
        <w:ind w:left="2890" w:hanging="360"/>
      </w:pPr>
    </w:lvl>
    <w:lvl w:ilvl="4" w:tentative="0">
      <w:start w:val="1"/>
      <w:numFmt w:val="lowerLetter"/>
      <w:lvlText w:val="%5."/>
      <w:lvlJc w:val="left"/>
      <w:pPr>
        <w:ind w:left="3610" w:hanging="360"/>
      </w:pPr>
    </w:lvl>
    <w:lvl w:ilvl="5" w:tentative="0">
      <w:start w:val="1"/>
      <w:numFmt w:val="lowerRoman"/>
      <w:lvlText w:val="%6."/>
      <w:lvlJc w:val="right"/>
      <w:pPr>
        <w:ind w:left="4330" w:hanging="180"/>
      </w:pPr>
    </w:lvl>
    <w:lvl w:ilvl="6" w:tentative="0">
      <w:start w:val="1"/>
      <w:numFmt w:val="decimal"/>
      <w:lvlText w:val="%7."/>
      <w:lvlJc w:val="left"/>
      <w:pPr>
        <w:ind w:left="5050" w:hanging="360"/>
      </w:pPr>
    </w:lvl>
    <w:lvl w:ilvl="7" w:tentative="0">
      <w:start w:val="1"/>
      <w:numFmt w:val="lowerLetter"/>
      <w:lvlText w:val="%8."/>
      <w:lvlJc w:val="left"/>
      <w:pPr>
        <w:ind w:left="5770" w:hanging="360"/>
      </w:pPr>
    </w:lvl>
    <w:lvl w:ilvl="8" w:tentative="0">
      <w:start w:val="1"/>
      <w:numFmt w:val="lowerRoman"/>
      <w:lvlText w:val="%9."/>
      <w:lvlJc w:val="right"/>
      <w:pPr>
        <w:ind w:left="6490" w:hanging="180"/>
      </w:p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10"/>
  </w:num>
  <w:num w:numId="8">
    <w:abstractNumId w:val="7"/>
  </w:num>
  <w:num w:numId="9">
    <w:abstractNumId w:val="9"/>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0BE4"/>
    <w:rsid w:val="0029639D"/>
    <w:rsid w:val="002D54AD"/>
    <w:rsid w:val="00326F90"/>
    <w:rsid w:val="0065040D"/>
    <w:rsid w:val="00A47296"/>
    <w:rsid w:val="00AA1D8D"/>
    <w:rsid w:val="00B47730"/>
    <w:rsid w:val="00B70E3B"/>
    <w:rsid w:val="00CB0664"/>
    <w:rsid w:val="00CE3A9B"/>
    <w:rsid w:val="00FC693F"/>
    <w:rsid w:val="04F559B8"/>
    <w:rsid w:val="05C435A6"/>
    <w:rsid w:val="071A65B6"/>
    <w:rsid w:val="08E16062"/>
    <w:rsid w:val="0A55610F"/>
    <w:rsid w:val="0A71756C"/>
    <w:rsid w:val="0B560EAA"/>
    <w:rsid w:val="10C64A93"/>
    <w:rsid w:val="12141562"/>
    <w:rsid w:val="13110DD5"/>
    <w:rsid w:val="18B36492"/>
    <w:rsid w:val="1D5E06E4"/>
    <w:rsid w:val="1D6C00BC"/>
    <w:rsid w:val="1ECF77E1"/>
    <w:rsid w:val="1F3F7351"/>
    <w:rsid w:val="211401D1"/>
    <w:rsid w:val="23AE1199"/>
    <w:rsid w:val="23F944BF"/>
    <w:rsid w:val="259C1BA5"/>
    <w:rsid w:val="281D2AE3"/>
    <w:rsid w:val="283C0522"/>
    <w:rsid w:val="28960322"/>
    <w:rsid w:val="2FAD1984"/>
    <w:rsid w:val="2FE547A2"/>
    <w:rsid w:val="300936DD"/>
    <w:rsid w:val="30E16A06"/>
    <w:rsid w:val="34A74A0C"/>
    <w:rsid w:val="350A1FC5"/>
    <w:rsid w:val="3572573D"/>
    <w:rsid w:val="36CE59FA"/>
    <w:rsid w:val="377A5B12"/>
    <w:rsid w:val="389B1DC8"/>
    <w:rsid w:val="3B532F34"/>
    <w:rsid w:val="40D709ED"/>
    <w:rsid w:val="43D17831"/>
    <w:rsid w:val="4481292A"/>
    <w:rsid w:val="477A0BC3"/>
    <w:rsid w:val="48955120"/>
    <w:rsid w:val="49F031DE"/>
    <w:rsid w:val="4BDC011D"/>
    <w:rsid w:val="52162250"/>
    <w:rsid w:val="543A565B"/>
    <w:rsid w:val="55FE6D76"/>
    <w:rsid w:val="56F711D3"/>
    <w:rsid w:val="5F2538A6"/>
    <w:rsid w:val="5F58537A"/>
    <w:rsid w:val="60242A27"/>
    <w:rsid w:val="604121AD"/>
    <w:rsid w:val="60E822B7"/>
    <w:rsid w:val="658C582A"/>
    <w:rsid w:val="672D16D2"/>
    <w:rsid w:val="678A634A"/>
    <w:rsid w:val="6E584699"/>
    <w:rsid w:val="6F404918"/>
    <w:rsid w:val="6FBB2914"/>
    <w:rsid w:val="72C64894"/>
    <w:rsid w:val="78543BF9"/>
    <w:rsid w:val="785E0529"/>
    <w:rsid w:val="7B8372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9"/>
    <w:unhideWhenUsed/>
    <w:qFormat/>
    <w:uiPriority w:val="99"/>
    <w:pPr>
      <w:spacing w:after="120"/>
    </w:pPr>
  </w:style>
  <w:style w:type="paragraph" w:styleId="14">
    <w:name w:val="Body Text 2"/>
    <w:basedOn w:val="1"/>
    <w:link w:val="150"/>
    <w:unhideWhenUsed/>
    <w:qFormat/>
    <w:uiPriority w:val="99"/>
    <w:pPr>
      <w:spacing w:after="120" w:line="480" w:lineRule="auto"/>
    </w:pPr>
  </w:style>
  <w:style w:type="paragraph" w:styleId="15">
    <w:name w:val="Body Text 3"/>
    <w:basedOn w:val="1"/>
    <w:link w:val="151"/>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1"/>
    <w:unhideWhenUsed/>
    <w:qFormat/>
    <w:uiPriority w:val="99"/>
    <w:pPr>
      <w:tabs>
        <w:tab w:val="center" w:pos="4680"/>
        <w:tab w:val="right" w:pos="9360"/>
      </w:tabs>
      <w:spacing w:after="0" w:line="240" w:lineRule="auto"/>
    </w:pPr>
  </w:style>
  <w:style w:type="paragraph" w:styleId="19">
    <w:name w:val="header"/>
    <w:basedOn w:val="1"/>
    <w:link w:val="140"/>
    <w:unhideWhenUsed/>
    <w:qFormat/>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7"/>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autoRedefine/>
    <w:unhideWhenUsed/>
    <w:uiPriority w:val="39"/>
    <w:pPr>
      <w:spacing w:after="100"/>
    </w:pPr>
  </w:style>
  <w:style w:type="paragraph" w:styleId="40">
    <w:name w:val="toc 2"/>
    <w:basedOn w:val="1"/>
    <w:next w:val="1"/>
    <w:autoRedefine/>
    <w:unhideWhenUsed/>
    <w:uiPriority w:val="39"/>
    <w:pPr>
      <w:spacing w:after="100"/>
      <w:ind w:left="240"/>
    </w:pPr>
  </w:style>
  <w:style w:type="paragraph" w:styleId="41">
    <w:name w:val="toc 3"/>
    <w:basedOn w:val="1"/>
    <w:next w:val="1"/>
    <w:autoRedefine/>
    <w:unhideWhenUsed/>
    <w:uiPriority w:val="39"/>
    <w:pPr>
      <w:spacing w:after="100"/>
      <w:ind w:left="480"/>
    </w:pPr>
  </w:style>
  <w:style w:type="table" w:styleId="42">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19"/>
    <w:qFormat/>
    <w:uiPriority w:val="99"/>
  </w:style>
  <w:style w:type="character" w:customStyle="1" w:styleId="141">
    <w:name w:val="Footer Char"/>
    <w:basedOn w:val="11"/>
    <w:link w:val="18"/>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uiPriority w:val="99"/>
  </w:style>
  <w:style w:type="character" w:customStyle="1" w:styleId="150">
    <w:name w:val="Body Text 2 Char"/>
    <w:basedOn w:val="11"/>
    <w:link w:val="14"/>
    <w:qFormat/>
    <w:uiPriority w:val="99"/>
  </w:style>
  <w:style w:type="character" w:customStyle="1" w:styleId="151">
    <w:name w:val="Body Text 3 Char"/>
    <w:basedOn w:val="11"/>
    <w:link w:val="15"/>
    <w:qFormat/>
    <w:uiPriority w:val="99"/>
    <w:rPr>
      <w:sz w:val="16"/>
      <w:szCs w:val="16"/>
    </w:rPr>
  </w:style>
  <w:style w:type="character" w:customStyle="1" w:styleId="152">
    <w:name w:val="Macro Text Char"/>
    <w:basedOn w:val="11"/>
    <w:link w:val="33"/>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1"/>
    <w:link w:val="153"/>
    <w:qFormat/>
    <w:uiPriority w:val="29"/>
    <w:rPr>
      <w:i/>
      <w:iCs/>
      <w:color w:val="000000" w:themeColor="text1"/>
      <w14:textFill>
        <w14:solidFill>
          <w14:schemeClr w14:val="tx1"/>
        </w14:solidFill>
      </w14:textFill>
    </w:rPr>
  </w:style>
  <w:style w:type="character" w:customStyle="1" w:styleId="1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1"/>
    <w:link w:val="161"/>
    <w:qFormat/>
    <w:uiPriority w:val="30"/>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paragraph" w:customStyle="1" w:styleId="168">
    <w:name w:val="TOC Heading"/>
    <w:basedOn w:val="2"/>
    <w:next w:val="1"/>
    <w:semiHidden/>
    <w:unhideWhenUsed/>
    <w:qFormat/>
    <w:uiPriority w:val="39"/>
    <w:pPr>
      <w:outlineLvl w:val="9"/>
    </w:pPr>
  </w:style>
  <w:style w:type="paragraph" w:customStyle="1" w:styleId="169">
    <w:name w:val="Figure Caption"/>
    <w:basedOn w:val="1"/>
    <w:qFormat/>
    <w:uiPriority w:val="0"/>
    <w:pPr>
      <w:spacing w:line="240" w:lineRule="auto"/>
      <w:jc w:val="center"/>
    </w:pPr>
    <w:rPr>
      <w:b/>
      <w:color w:val="000000"/>
    </w:rPr>
  </w:style>
  <w:style w:type="paragraph" w:customStyle="1" w:styleId="170">
    <w:name w:val="Table Caption"/>
    <w:basedOn w:val="1"/>
    <w:qFormat/>
    <w:uiPriority w:val="0"/>
    <w:pPr>
      <w:spacing w:line="240" w:lineRule="auto"/>
      <w:jc w:val="center"/>
    </w:pPr>
    <w:rPr>
      <w:b/>
      <w:color w:val="0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54</Pages>
  <Words>9137</Words>
  <Characters>51560</Characters>
  <Lines>1451</Lines>
  <Paragraphs>773</Paragraphs>
  <TotalTime>0</TotalTime>
  <ScaleCrop>false</ScaleCrop>
  <LinksUpToDate>false</LinksUpToDate>
  <CharactersWithSpaces>59928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Sukuna Kun</cp:lastModifiedBy>
  <dcterms:modified xsi:type="dcterms:W3CDTF">2026-08-11T19:35:43Z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eyJoZGlkIjoiYjRlZmJmYmJkZDNjMGQxZWMyOGRmOWU5YWY4OGEyZjQiLCJ1c2VySWQiOiI4ODEzOTk2NzE4Nzc5In0=</vt:lpwstr>
  </property>
  <property fmtid="{D5CDD505-2E9C-101B-9397-08002B2CF9AE}" pid="3" name="KSOProductBuildVer">
    <vt:lpwstr>1033-12.1.0.28032</vt:lpwstr>
  </property>
  <property fmtid="{D5CDD505-2E9C-101B-9397-08002B2CF9AE}" pid="4" name="ICV">
    <vt:lpwstr>780B7335B68A4C1F8A631D77E1E062D1_12</vt:lpwstr>
  </property>
</Properties>
</file>